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82A631">
      <w:pPr>
        <w:pStyle w:val="2"/>
        <w:rPr>
          <w:rFonts w:hint="default" w:ascii="Arial" w:hAnsi="Arial" w:cs="Arial"/>
          <w:i w:val="0"/>
          <w:iCs w:val="0"/>
        </w:rPr>
      </w:pPr>
      <w:r>
        <w:rPr>
          <w:rFonts w:hint="default" w:ascii="Arial" w:hAnsi="Arial" w:cs="Arial"/>
          <w:i w:val="0"/>
          <w:iCs w:val="0"/>
        </w:rPr>
        <w:t>Project Code Export</w:t>
      </w:r>
    </w:p>
    <w:p w14:paraId="1B48A661">
      <w:pPr>
        <w:rPr>
          <w:rFonts w:hint="default" w:ascii="Arial" w:hAnsi="Arial" w:cs="Arial"/>
          <w:i w:val="0"/>
          <w:iCs w:val="0"/>
        </w:rPr>
      </w:pPr>
      <w:r>
        <w:rPr>
          <w:rFonts w:hint="default" w:ascii="Arial" w:hAnsi="Arial" w:cs="Arial"/>
          <w:i w:val="0"/>
          <w:iCs w:val="0"/>
        </w:rPr>
        <w:t>Generated from the workspace files for organized review.</w:t>
      </w:r>
    </w:p>
    <w:p w14:paraId="6A2A09C9">
      <w:pPr>
        <w:rPr>
          <w:rFonts w:hint="default" w:ascii="Arial" w:hAnsi="Arial" w:cs="Arial"/>
          <w:i w:val="0"/>
          <w:iCs w:val="0"/>
        </w:rPr>
      </w:pPr>
      <w:r>
        <w:rPr>
          <w:rFonts w:hint="default" w:ascii="Arial" w:hAnsi="Arial" w:cs="Arial"/>
          <w:i w:val="0"/>
          <w:iCs w:val="0"/>
        </w:rPr>
        <w:t>Total files included: 137</w:t>
      </w:r>
    </w:p>
    <w:p w14:paraId="434F6DD2">
      <w:pPr>
        <w:rPr>
          <w:rFonts w:hint="default" w:ascii="Arial" w:hAnsi="Arial" w:cs="Arial"/>
          <w:i w:val="0"/>
          <w:iCs w:val="0"/>
        </w:rPr>
      </w:pPr>
      <w:r>
        <w:rPr>
          <w:rFonts w:hint="default" w:ascii="Arial" w:hAnsi="Arial" w:cs="Arial"/>
          <w:i w:val="0"/>
          <w:iCs w:val="0"/>
        </w:rPr>
        <w:br w:type="page"/>
      </w:r>
    </w:p>
    <w:p w14:paraId="00BBA551">
      <w:pPr>
        <w:pStyle w:val="3"/>
        <w:rPr>
          <w:rFonts w:hint="default" w:ascii="Arial" w:hAnsi="Arial" w:cs="Arial"/>
          <w:i w:val="0"/>
          <w:iCs w:val="0"/>
        </w:rPr>
      </w:pPr>
      <w:r>
        <w:rPr>
          <w:rFonts w:hint="default" w:ascii="Arial" w:hAnsi="Arial" w:cs="Arial"/>
          <w:i w:val="0"/>
          <w:iCs w:val="0"/>
        </w:rPr>
        <w:t>app\views\admin\add-goal-bank.php</w:t>
      </w:r>
    </w:p>
    <w:p w14:paraId="4485A707">
      <w:pPr>
        <w:pStyle w:val="156"/>
        <w:rPr>
          <w:rFonts w:hint="default" w:ascii="Arial" w:hAnsi="Arial" w:cs="Arial"/>
          <w:i w:val="0"/>
          <w:iCs w:val="0"/>
        </w:rPr>
      </w:pP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t>require_once __DIR__ . '/../../core/config.php';</w:t>
      </w:r>
      <w:r>
        <w:rPr>
          <w:rFonts w:hint="default" w:ascii="Arial" w:hAnsi="Arial" w:cs="Arial"/>
          <w:i w:val="0"/>
          <w:iCs w:val="0"/>
          <w:sz w:val="18"/>
        </w:rPr>
        <w:br w:type="textWrapping"/>
      </w:r>
      <w:r>
        <w:rPr>
          <w:rFonts w:hint="default" w:ascii="Arial" w:hAnsi="Arial" w:cs="Arial"/>
          <w:i w:val="0"/>
          <w:iCs w:val="0"/>
          <w:sz w:val="18"/>
        </w:rPr>
        <w:t>require_once __DIR__ . '/../../core/functions.php';</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$pageTitle    = 'Add Goal Bank Entry';</w:t>
      </w:r>
      <w:r>
        <w:rPr>
          <w:rFonts w:hint="default" w:ascii="Arial" w:hAnsi="Arial" w:cs="Arial"/>
          <w:i w:val="0"/>
          <w:iCs w:val="0"/>
          <w:sz w:val="18"/>
        </w:rPr>
        <w:br w:type="textWrapping"/>
      </w:r>
      <w:r>
        <w:rPr>
          <w:rFonts w:hint="default" w:ascii="Arial" w:hAnsi="Arial" w:cs="Arial"/>
          <w:i w:val="0"/>
          <w:iCs w:val="0"/>
          <w:sz w:val="18"/>
        </w:rPr>
        <w:t>$pageHeading  = 'Add Goal Bank Entry';</w:t>
      </w:r>
      <w:r>
        <w:rPr>
          <w:rFonts w:hint="default" w:ascii="Arial" w:hAnsi="Arial" w:cs="Arial"/>
          <w:i w:val="0"/>
          <w:iCs w:val="0"/>
          <w:sz w:val="18"/>
        </w:rPr>
        <w:br w:type="textWrapping"/>
      </w:r>
      <w:r>
        <w:rPr>
          <w:rFonts w:hint="default" w:ascii="Arial" w:hAnsi="Arial" w:cs="Arial"/>
          <w:i w:val="0"/>
          <w:iCs w:val="0"/>
          <w:sz w:val="18"/>
        </w:rPr>
        <w:t>$activePage   = 'goal bank';</w:t>
      </w:r>
      <w:r>
        <w:rPr>
          <w:rFonts w:hint="default" w:ascii="Arial" w:hAnsi="Arial" w:cs="Arial"/>
          <w:i w:val="0"/>
          <w:iCs w:val="0"/>
          <w:sz w:val="18"/>
        </w:rPr>
        <w:br w:type="textWrapping"/>
      </w:r>
      <w:r>
        <w:rPr>
          <w:rFonts w:hint="default" w:ascii="Arial" w:hAnsi="Arial" w:cs="Arial"/>
          <w:i w:val="0"/>
          <w:iCs w:val="0"/>
          <w:sz w:val="18"/>
        </w:rPr>
        <w:t>$topbarActions = '</w:t>
      </w:r>
      <w:r>
        <w:rPr>
          <w:rFonts w:hint="default" w:ascii="Arial" w:hAnsi="Arial" w:cs="Arial"/>
          <w:i w:val="0"/>
          <w:iCs w:val="0"/>
          <w:sz w:val="18"/>
        </w:rPr>
        <w:br w:type="textWrapping"/>
      </w:r>
      <w:r>
        <w:rPr>
          <w:rFonts w:hint="default" w:ascii="Arial" w:hAnsi="Arial" w:cs="Arial"/>
          <w:i w:val="0"/>
          <w:iCs w:val="0"/>
          <w:sz w:val="18"/>
        </w:rPr>
        <w:t xml:space="preserve">    &lt;a href="' . ROOT . '/admin/goal-bank"&gt;&lt;button class="btn btn-primary"&gt;Back to Goal Bank&lt;/button&gt;&lt;/a&gt;</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require_once __DIR__ . '/../layouts/admin_header.php';</w:t>
      </w:r>
      <w:r>
        <w:rPr>
          <w:rFonts w:hint="default" w:ascii="Arial" w:hAnsi="Arial" w:cs="Arial"/>
          <w:i w:val="0"/>
          <w:iCs w:val="0"/>
          <w:sz w:val="18"/>
        </w:rPr>
        <w:br w:type="textWrapping"/>
      </w:r>
      <w:r>
        <w:rPr>
          <w:rFonts w:hint="default" w:ascii="Arial" w:hAnsi="Arial" w:cs="Arial"/>
          <w:i w:val="0"/>
          <w:iCs w:val="0"/>
          <w:sz w:val="18"/>
        </w:rPr>
        <w:t>require_once __DIR__ . '/../components/alert.php';</w:t>
      </w:r>
      <w:r>
        <w:rPr>
          <w:rFonts w:hint="default" w:ascii="Arial" w:hAnsi="Arial" w:cs="Arial"/>
          <w:i w:val="0"/>
          <w:iCs w:val="0"/>
          <w:sz w:val="18"/>
        </w:rPr>
        <w:br w:type="textWrapping"/>
      </w:r>
      <w:r>
        <w:rPr>
          <w:rFonts w:hint="default" w:ascii="Arial" w:hAnsi="Arial" w:cs="Arial"/>
          <w:i w:val="0"/>
          <w:iCs w:val="0"/>
          <w:sz w:val="18"/>
        </w:rPr>
        <w:t>?&gt;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&lt;div class="card"&gt;</w:t>
      </w:r>
      <w:r>
        <w:rPr>
          <w:rFonts w:hint="default" w:ascii="Arial" w:hAnsi="Arial" w:cs="Arial"/>
          <w:i w:val="0"/>
          <w:iCs w:val="0"/>
          <w:sz w:val="18"/>
        </w:rPr>
        <w:br w:type="textWrapping"/>
      </w:r>
      <w:r>
        <w:rPr>
          <w:rFonts w:hint="default" w:ascii="Arial" w:hAnsi="Arial" w:cs="Arial"/>
          <w:i w:val="0"/>
          <w:iCs w:val="0"/>
          <w:sz w:val="18"/>
        </w:rPr>
        <w:t xml:space="preserve">  &lt;div class="card-header"&gt;</w:t>
      </w:r>
      <w:r>
        <w:rPr>
          <w:rFonts w:hint="default" w:ascii="Arial" w:hAnsi="Arial" w:cs="Arial"/>
          <w:i w:val="0"/>
          <w:iCs w:val="0"/>
          <w:sz w:val="18"/>
        </w:rPr>
        <w:br w:type="textWrapping"/>
      </w:r>
      <w:r>
        <w:rPr>
          <w:rFonts w:hint="default" w:ascii="Arial" w:hAnsi="Arial" w:cs="Arial"/>
          <w:i w:val="0"/>
          <w:iCs w:val="0"/>
          <w:sz w:val="18"/>
        </w:rPr>
        <w:t xml:space="preserve">    &lt;h2&gt;New Goal Bank Entry&lt;/h2&gt;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class="card-body"&gt;</w:t>
      </w:r>
      <w:r>
        <w:rPr>
          <w:rFonts w:hint="default" w:ascii="Arial" w:hAnsi="Arial" w:cs="Arial"/>
          <w:i w:val="0"/>
          <w:iCs w:val="0"/>
          <w:sz w:val="18"/>
        </w:rPr>
        <w:br w:type="textWrapping"/>
      </w:r>
      <w:r>
        <w:rPr>
          <w:rFonts w:hint="default" w:ascii="Arial" w:hAnsi="Arial" w:cs="Arial"/>
          <w:i w:val="0"/>
          <w:iCs w:val="0"/>
          <w:sz w:val="18"/>
        </w:rPr>
        <w:t xml:space="preserve">    &lt;form method="POST" action="&lt;?= ROOT ?&gt;/admin/add-goal-bank"&gt;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class="form-group"&gt;</w:t>
      </w:r>
      <w:r>
        <w:rPr>
          <w:rFonts w:hint="default" w:ascii="Arial" w:hAnsi="Arial" w:cs="Arial"/>
          <w:i w:val="0"/>
          <w:iCs w:val="0"/>
          <w:sz w:val="18"/>
        </w:rPr>
        <w:br w:type="textWrapping"/>
      </w:r>
      <w:r>
        <w:rPr>
          <w:rFonts w:hint="default" w:ascii="Arial" w:hAnsi="Arial" w:cs="Arial"/>
          <w:i w:val="0"/>
          <w:iCs w:val="0"/>
          <w:sz w:val="18"/>
        </w:rPr>
        <w:t xml:space="preserve">        &lt;label for="category"&gt;Category &lt;span style="color:#eb004e"&gt;*&lt;/span&gt;&lt;/label&gt;</w:t>
      </w:r>
      <w:r>
        <w:rPr>
          <w:rFonts w:hint="default" w:ascii="Arial" w:hAnsi="Arial" w:cs="Arial"/>
          <w:i w:val="0"/>
          <w:iCs w:val="0"/>
          <w:sz w:val="18"/>
        </w:rPr>
        <w:br w:type="textWrapping"/>
      </w:r>
      <w:r>
        <w:rPr>
          <w:rFonts w:hint="default" w:ascii="Arial" w:hAnsi="Arial" w:cs="Arial"/>
          <w:i w:val="0"/>
          <w:iCs w:val="0"/>
          <w:sz w:val="18"/>
        </w:rPr>
        <w:t xml:space="preserve">        &lt;?php</w:t>
      </w:r>
      <w:r>
        <w:rPr>
          <w:rFonts w:hint="default" w:ascii="Arial" w:hAnsi="Arial" w:cs="Arial"/>
          <w:i w:val="0"/>
          <w:iCs w:val="0"/>
          <w:sz w:val="18"/>
        </w:rPr>
        <w:br w:type="textWrapping"/>
      </w:r>
      <w:r>
        <w:rPr>
          <w:rFonts w:hint="default" w:ascii="Arial" w:hAnsi="Arial" w:cs="Arial"/>
          <w:i w:val="0"/>
          <w:iCs w:val="0"/>
          <w:sz w:val="18"/>
        </w:rPr>
        <w:t xml:space="preserve">          renderSelect(</w:t>
      </w:r>
      <w:r>
        <w:rPr>
          <w:rFonts w:hint="default" w:ascii="Arial" w:hAnsi="Arial" w:cs="Arial"/>
          <w:i w:val="0"/>
          <w:iCs w:val="0"/>
          <w:sz w:val="18"/>
        </w:rPr>
        <w:br w:type="textWrapping"/>
      </w:r>
      <w:r>
        <w:rPr>
          <w:rFonts w:hint="default" w:ascii="Arial" w:hAnsi="Arial" w:cs="Arial"/>
          <w:i w:val="0"/>
          <w:iCs w:val="0"/>
          <w:sz w:val="18"/>
        </w:rPr>
        <w:t xml:space="preserve">            'category',</w:t>
      </w:r>
      <w:r>
        <w:rPr>
          <w:rFonts w:hint="default" w:ascii="Arial" w:hAnsi="Arial" w:cs="Arial"/>
          <w:i w:val="0"/>
          <w:iCs w:val="0"/>
          <w:sz w:val="18"/>
        </w:rPr>
        <w:br w:type="textWrapping"/>
      </w:r>
      <w:r>
        <w:rPr>
          <w:rFonts w:hint="default" w:ascii="Arial" w:hAnsi="Arial" w:cs="Arial"/>
          <w:i w:val="0"/>
          <w:iCs w:val="0"/>
          <w:sz w:val="18"/>
        </w:rPr>
        <w:t xml:space="preserve">            $categories,</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['id' =&gt; 'category', 'required' =&gt; true]</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class="form-group"&gt;</w:t>
      </w:r>
      <w:r>
        <w:rPr>
          <w:rFonts w:hint="default" w:ascii="Arial" w:hAnsi="Arial" w:cs="Arial"/>
          <w:i w:val="0"/>
          <w:iCs w:val="0"/>
          <w:sz w:val="18"/>
        </w:rPr>
        <w:br w:type="textWrapping"/>
      </w:r>
      <w:r>
        <w:rPr>
          <w:rFonts w:hint="default" w:ascii="Arial" w:hAnsi="Arial" w:cs="Arial"/>
          <w:i w:val="0"/>
          <w:iCs w:val="0"/>
          <w:sz w:val="18"/>
        </w:rPr>
        <w:t xml:space="preserve">        &lt;label for="goal_text"&gt;Goal Text &lt;span style="color:#eb004e"&gt;*&lt;/span&gt;&lt;/label&gt;</w:t>
      </w:r>
      <w:r>
        <w:rPr>
          <w:rFonts w:hint="default" w:ascii="Arial" w:hAnsi="Arial" w:cs="Arial"/>
          <w:i w:val="0"/>
          <w:iCs w:val="0"/>
          <w:sz w:val="18"/>
        </w:rPr>
        <w:br w:type="textWrapping"/>
      </w:r>
      <w:r>
        <w:rPr>
          <w:rFonts w:hint="default" w:ascii="Arial" w:hAnsi="Arial" w:cs="Arial"/>
          <w:i w:val="0"/>
          <w:iCs w:val="0"/>
          <w:sz w:val="18"/>
        </w:rPr>
        <w:t xml:space="preserve">        &lt;textarea id="goal_text" name="goal_text" rows="3"</w:t>
      </w:r>
      <w:r>
        <w:rPr>
          <w:rFonts w:hint="default" w:ascii="Arial" w:hAnsi="Arial" w:cs="Arial"/>
          <w:i w:val="0"/>
          <w:iCs w:val="0"/>
          <w:sz w:val="18"/>
        </w:rPr>
        <w:br w:type="textWrapping"/>
      </w:r>
      <w:r>
        <w:rPr>
          <w:rFonts w:hint="default" w:ascii="Arial" w:hAnsi="Arial" w:cs="Arial"/>
          <w:i w:val="0"/>
          <w:iCs w:val="0"/>
          <w:sz w:val="18"/>
        </w:rPr>
        <w:t xml:space="preserve">                  placeholder="e.g. Greet a classmate using words or signs" required&gt;&lt;/textarea&gt;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class="form-group"&gt;</w:t>
      </w:r>
      <w:r>
        <w:rPr>
          <w:rFonts w:hint="default" w:ascii="Arial" w:hAnsi="Arial" w:cs="Arial"/>
          <w:i w:val="0"/>
          <w:iCs w:val="0"/>
          <w:sz w:val="18"/>
        </w:rPr>
        <w:br w:type="textWrapping"/>
      </w:r>
      <w:r>
        <w:rPr>
          <w:rFonts w:hint="default" w:ascii="Arial" w:hAnsi="Arial" w:cs="Arial"/>
          <w:i w:val="0"/>
          <w:iCs w:val="0"/>
          <w:sz w:val="18"/>
        </w:rPr>
        <w:t xml:space="preserve">        &lt;button type="submit" class="btn btn-primary"&gt;Save Entry&lt;/button&gt;</w:t>
      </w:r>
      <w:r>
        <w:rPr>
          <w:rFonts w:hint="default" w:ascii="Arial" w:hAnsi="Arial" w:cs="Arial"/>
          <w:i w:val="0"/>
          <w:iCs w:val="0"/>
          <w:sz w:val="18"/>
        </w:rPr>
        <w:br w:type="textWrapping"/>
      </w:r>
      <w:r>
        <w:rPr>
          <w:rFonts w:hint="default" w:ascii="Arial" w:hAnsi="Arial" w:cs="Arial"/>
          <w:i w:val="0"/>
          <w:iCs w:val="0"/>
          <w:sz w:val="18"/>
        </w:rPr>
        <w:t xml:space="preserve">        &lt;a href="&lt;?= ROOT ?&gt;/admin/goal-bank" class="btn"&gt;Cancel&lt;/a&gt;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&lt;/form&gt;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&lt;?php require_once __DIR__ . '/../layouts/footer.php'; ?&gt;</w:t>
      </w:r>
      <w:r>
        <w:rPr>
          <w:rFonts w:hint="default" w:ascii="Arial" w:hAnsi="Arial" w:cs="Arial"/>
          <w:i w:val="0"/>
          <w:iCs w:val="0"/>
          <w:sz w:val="18"/>
        </w:rPr>
        <w:br w:type="textWrapping"/>
      </w:r>
    </w:p>
    <w:p w14:paraId="46449401">
      <w:pPr>
        <w:rPr>
          <w:rFonts w:hint="default" w:ascii="Arial" w:hAnsi="Arial" w:cs="Arial"/>
          <w:i w:val="0"/>
          <w:iCs w:val="0"/>
        </w:rPr>
      </w:pPr>
      <w:r>
        <w:rPr>
          <w:rFonts w:hint="default" w:ascii="Arial" w:hAnsi="Arial" w:cs="Arial"/>
          <w:i w:val="0"/>
          <w:iCs w:val="0"/>
        </w:rPr>
        <w:br w:type="page"/>
      </w:r>
    </w:p>
    <w:p w14:paraId="19C78751">
      <w:pPr>
        <w:pStyle w:val="3"/>
        <w:rPr>
          <w:rFonts w:hint="default" w:ascii="Arial" w:hAnsi="Arial" w:cs="Arial"/>
          <w:i w:val="0"/>
          <w:iCs w:val="0"/>
        </w:rPr>
      </w:pPr>
      <w:r>
        <w:rPr>
          <w:rFonts w:hint="default" w:ascii="Arial" w:hAnsi="Arial" w:cs="Arial"/>
          <w:i w:val="0"/>
          <w:iCs w:val="0"/>
        </w:rPr>
        <w:t>app\views\admin\add-student.php</w:t>
      </w:r>
    </w:p>
    <w:p w14:paraId="6CD88950">
      <w:pPr>
        <w:pStyle w:val="156"/>
        <w:rPr>
          <w:rFonts w:hint="default" w:ascii="Arial" w:hAnsi="Arial" w:cs="Arial"/>
          <w:i w:val="0"/>
          <w:iCs w:val="0"/>
        </w:rPr>
      </w:pP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t>require_once __DIR__ . '/../../core/config.php';</w:t>
      </w:r>
      <w:r>
        <w:rPr>
          <w:rFonts w:hint="default" w:ascii="Arial" w:hAnsi="Arial" w:cs="Arial"/>
          <w:i w:val="0"/>
          <w:iCs w:val="0"/>
          <w:sz w:val="18"/>
        </w:rPr>
        <w:br w:type="textWrapping"/>
      </w:r>
      <w:r>
        <w:rPr>
          <w:rFonts w:hint="default" w:ascii="Arial" w:hAnsi="Arial" w:cs="Arial"/>
          <w:i w:val="0"/>
          <w:iCs w:val="0"/>
          <w:sz w:val="18"/>
        </w:rPr>
        <w:t>require_once __DIR__ . '/../../core/functions.php';</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$pageTitle    = 'Add Student';</w:t>
      </w:r>
      <w:r>
        <w:rPr>
          <w:rFonts w:hint="default" w:ascii="Arial" w:hAnsi="Arial" w:cs="Arial"/>
          <w:i w:val="0"/>
          <w:iCs w:val="0"/>
          <w:sz w:val="18"/>
        </w:rPr>
        <w:br w:type="textWrapping"/>
      </w:r>
      <w:r>
        <w:rPr>
          <w:rFonts w:hint="default" w:ascii="Arial" w:hAnsi="Arial" w:cs="Arial"/>
          <w:i w:val="0"/>
          <w:iCs w:val="0"/>
          <w:sz w:val="18"/>
        </w:rPr>
        <w:t>$pageHeading  = 'Add Student';</w:t>
      </w:r>
      <w:r>
        <w:rPr>
          <w:rFonts w:hint="default" w:ascii="Arial" w:hAnsi="Arial" w:cs="Arial"/>
          <w:i w:val="0"/>
          <w:iCs w:val="0"/>
          <w:sz w:val="18"/>
        </w:rPr>
        <w:br w:type="textWrapping"/>
      </w:r>
      <w:r>
        <w:rPr>
          <w:rFonts w:hint="default" w:ascii="Arial" w:hAnsi="Arial" w:cs="Arial"/>
          <w:i w:val="0"/>
          <w:iCs w:val="0"/>
          <w:sz w:val="18"/>
        </w:rPr>
        <w:t>$activePage   = 'students';</w:t>
      </w:r>
      <w:r>
        <w:rPr>
          <w:rFonts w:hint="default" w:ascii="Arial" w:hAnsi="Arial" w:cs="Arial"/>
          <w:i w:val="0"/>
          <w:iCs w:val="0"/>
          <w:sz w:val="18"/>
        </w:rPr>
        <w:br w:type="textWrapping"/>
      </w:r>
      <w:r>
        <w:rPr>
          <w:rFonts w:hint="default" w:ascii="Arial" w:hAnsi="Arial" w:cs="Arial"/>
          <w:i w:val="0"/>
          <w:iCs w:val="0"/>
          <w:sz w:val="18"/>
        </w:rPr>
        <w:t>$topbarActions = '</w:t>
      </w:r>
      <w:r>
        <w:rPr>
          <w:rFonts w:hint="default" w:ascii="Arial" w:hAnsi="Arial" w:cs="Arial"/>
          <w:i w:val="0"/>
          <w:iCs w:val="0"/>
          <w:sz w:val="18"/>
        </w:rPr>
        <w:br w:type="textWrapping"/>
      </w:r>
      <w:r>
        <w:rPr>
          <w:rFonts w:hint="default" w:ascii="Arial" w:hAnsi="Arial" w:cs="Arial"/>
          <w:i w:val="0"/>
          <w:iCs w:val="0"/>
          <w:sz w:val="18"/>
        </w:rPr>
        <w:t xml:space="preserve">    &lt;a href="' . ROOT . '/admin/students"&gt;&lt;button class="btn btn-primary"&gt;← Back to Students&lt;/button&gt;&lt;/a&gt;</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require_once __DIR__ . '/../layouts/admin_header.php';</w:t>
      </w:r>
      <w:r>
        <w:rPr>
          <w:rFonts w:hint="default" w:ascii="Arial" w:hAnsi="Arial" w:cs="Arial"/>
          <w:i w:val="0"/>
          <w:iCs w:val="0"/>
          <w:sz w:val="18"/>
        </w:rPr>
        <w:br w:type="textWrapping"/>
      </w:r>
      <w:r>
        <w:rPr>
          <w:rFonts w:hint="default" w:ascii="Arial" w:hAnsi="Arial" w:cs="Arial"/>
          <w:i w:val="0"/>
          <w:iCs w:val="0"/>
          <w:sz w:val="18"/>
        </w:rPr>
        <w:t>require_once __DIR__ . '/../components/alert.php';</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$parents = $parents ?? [];</w:t>
      </w:r>
      <w:r>
        <w:rPr>
          <w:rFonts w:hint="default" w:ascii="Arial" w:hAnsi="Arial" w:cs="Arial"/>
          <w:i w:val="0"/>
          <w:iCs w:val="0"/>
          <w:sz w:val="18"/>
        </w:rPr>
        <w:br w:type="textWrapping"/>
      </w:r>
      <w:r>
        <w:rPr>
          <w:rFonts w:hint="default" w:ascii="Arial" w:hAnsi="Arial" w:cs="Arial"/>
          <w:i w:val="0"/>
          <w:iCs w:val="0"/>
          <w:sz w:val="18"/>
        </w:rPr>
        <w:t>$old     = $_SESSION['old'] ?? [];</w:t>
      </w:r>
      <w:r>
        <w:rPr>
          <w:rFonts w:hint="default" w:ascii="Arial" w:hAnsi="Arial" w:cs="Arial"/>
          <w:i w:val="0"/>
          <w:iCs w:val="0"/>
          <w:sz w:val="18"/>
        </w:rPr>
        <w:br w:type="textWrapping"/>
      </w:r>
      <w:r>
        <w:rPr>
          <w:rFonts w:hint="default" w:ascii="Arial" w:hAnsi="Arial" w:cs="Arial"/>
          <w:i w:val="0"/>
          <w:iCs w:val="0"/>
          <w:sz w:val="18"/>
        </w:rPr>
        <w:t>unset($_SESSION['old']);</w:t>
      </w:r>
      <w:r>
        <w:rPr>
          <w:rFonts w:hint="default" w:ascii="Arial" w:hAnsi="Arial" w:cs="Arial"/>
          <w:i w:val="0"/>
          <w:iCs w:val="0"/>
          <w:sz w:val="18"/>
        </w:rPr>
        <w:br w:type="textWrapping"/>
      </w:r>
      <w:r>
        <w:rPr>
          <w:rFonts w:hint="default" w:ascii="Arial" w:hAnsi="Arial" w:cs="Arial"/>
          <w:i w:val="0"/>
          <w:iCs w:val="0"/>
          <w:sz w:val="18"/>
        </w:rPr>
        <w:t>?&gt;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&lt;div class="card"&gt;</w:t>
      </w:r>
      <w:r>
        <w:rPr>
          <w:rFonts w:hint="default" w:ascii="Arial" w:hAnsi="Arial" w:cs="Arial"/>
          <w:i w:val="0"/>
          <w:iCs w:val="0"/>
          <w:sz w:val="18"/>
        </w:rPr>
        <w:br w:type="textWrapping"/>
      </w:r>
      <w:r>
        <w:rPr>
          <w:rFonts w:hint="default" w:ascii="Arial" w:hAnsi="Arial" w:cs="Arial"/>
          <w:i w:val="0"/>
          <w:iCs w:val="0"/>
          <w:sz w:val="18"/>
        </w:rPr>
        <w:t xml:space="preserve">  &lt;div class="card-header"&gt;</w:t>
      </w:r>
      <w:r>
        <w:rPr>
          <w:rFonts w:hint="default" w:ascii="Arial" w:hAnsi="Arial" w:cs="Arial"/>
          <w:i w:val="0"/>
          <w:iCs w:val="0"/>
          <w:sz w:val="18"/>
        </w:rPr>
        <w:br w:type="textWrapping"/>
      </w:r>
      <w:r>
        <w:rPr>
          <w:rFonts w:hint="default" w:ascii="Arial" w:hAnsi="Arial" w:cs="Arial"/>
          <w:i w:val="0"/>
          <w:iCs w:val="0"/>
          <w:sz w:val="18"/>
        </w:rPr>
        <w:t xml:space="preserve">    &lt;h2&gt;New Student&lt;/h2&gt;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&lt;div class="card-body"&gt;</w:t>
      </w:r>
      <w:r>
        <w:rPr>
          <w:rFonts w:hint="default" w:ascii="Arial" w:hAnsi="Arial" w:cs="Arial"/>
          <w:i w:val="0"/>
          <w:iCs w:val="0"/>
          <w:sz w:val="18"/>
        </w:rPr>
        <w:br w:type="textWrapping"/>
      </w:r>
      <w:r>
        <w:rPr>
          <w:rFonts w:hint="default" w:ascii="Arial" w:hAnsi="Arial" w:cs="Arial"/>
          <w:i w:val="0"/>
          <w:iCs w:val="0"/>
          <w:sz w:val="18"/>
        </w:rPr>
        <w:t xml:space="preserve">    &lt;form method="POST" action="&lt;?= ROOT ?&gt;/admin/add_student"&gt;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class="form-row"&gt;</w:t>
      </w:r>
      <w:r>
        <w:rPr>
          <w:rFonts w:hint="default" w:ascii="Arial" w:hAnsi="Arial" w:cs="Arial"/>
          <w:i w:val="0"/>
          <w:iCs w:val="0"/>
          <w:sz w:val="18"/>
        </w:rPr>
        <w:br w:type="textWrapping"/>
      </w:r>
      <w:r>
        <w:rPr>
          <w:rFonts w:hint="default" w:ascii="Arial" w:hAnsi="Arial" w:cs="Arial"/>
          <w:i w:val="0"/>
          <w:iCs w:val="0"/>
          <w:sz w:val="18"/>
        </w:rPr>
        <w:t xml:space="preserve">        &lt;div class="form-group"&gt;</w:t>
      </w:r>
      <w:r>
        <w:rPr>
          <w:rFonts w:hint="default" w:ascii="Arial" w:hAnsi="Arial" w:cs="Arial"/>
          <w:i w:val="0"/>
          <w:iCs w:val="0"/>
          <w:sz w:val="18"/>
        </w:rPr>
        <w:br w:type="textWrapping"/>
      </w:r>
      <w:r>
        <w:rPr>
          <w:rFonts w:hint="default" w:ascii="Arial" w:hAnsi="Arial" w:cs="Arial"/>
          <w:i w:val="0"/>
          <w:iCs w:val="0"/>
          <w:sz w:val="18"/>
        </w:rPr>
        <w:t xml:space="preserve">          &lt;label for="first_name"&gt;First Name *&lt;/label&gt;</w:t>
      </w:r>
      <w:r>
        <w:rPr>
          <w:rFonts w:hint="default" w:ascii="Arial" w:hAnsi="Arial" w:cs="Arial"/>
          <w:i w:val="0"/>
          <w:iCs w:val="0"/>
          <w:sz w:val="18"/>
        </w:rPr>
        <w:br w:type="textWrapping"/>
      </w:r>
      <w:r>
        <w:rPr>
          <w:rFonts w:hint="default" w:ascii="Arial" w:hAnsi="Arial" w:cs="Arial"/>
          <w:i w:val="0"/>
          <w:iCs w:val="0"/>
          <w:sz w:val="18"/>
        </w:rPr>
        <w:t xml:space="preserve">          &lt;input type="text" id="first_name" name="first_name" required</w:t>
      </w:r>
      <w:r>
        <w:rPr>
          <w:rFonts w:hint="default" w:ascii="Arial" w:hAnsi="Arial" w:cs="Arial"/>
          <w:i w:val="0"/>
          <w:iCs w:val="0"/>
          <w:sz w:val="18"/>
        </w:rPr>
        <w:br w:type="textWrapping"/>
      </w:r>
      <w:r>
        <w:rPr>
          <w:rFonts w:hint="default" w:ascii="Arial" w:hAnsi="Arial" w:cs="Arial"/>
          <w:i w:val="0"/>
          <w:iCs w:val="0"/>
          <w:sz w:val="18"/>
        </w:rPr>
        <w:t xml:space="preserve">            value="&lt;?= esc($old['first_name'] ?? '') ?&gt;"&gt;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&lt;div class="form-group"&gt;</w:t>
      </w:r>
      <w:r>
        <w:rPr>
          <w:rFonts w:hint="default" w:ascii="Arial" w:hAnsi="Arial" w:cs="Arial"/>
          <w:i w:val="0"/>
          <w:iCs w:val="0"/>
          <w:sz w:val="18"/>
        </w:rPr>
        <w:br w:type="textWrapping"/>
      </w:r>
      <w:r>
        <w:rPr>
          <w:rFonts w:hint="default" w:ascii="Arial" w:hAnsi="Arial" w:cs="Arial"/>
          <w:i w:val="0"/>
          <w:iCs w:val="0"/>
          <w:sz w:val="18"/>
        </w:rPr>
        <w:t xml:space="preserve">          &lt;label for="last_name"&gt;Last Name *&lt;/label&gt;</w:t>
      </w:r>
      <w:r>
        <w:rPr>
          <w:rFonts w:hint="default" w:ascii="Arial" w:hAnsi="Arial" w:cs="Arial"/>
          <w:i w:val="0"/>
          <w:iCs w:val="0"/>
          <w:sz w:val="18"/>
        </w:rPr>
        <w:br w:type="textWrapping"/>
      </w:r>
      <w:r>
        <w:rPr>
          <w:rFonts w:hint="default" w:ascii="Arial" w:hAnsi="Arial" w:cs="Arial"/>
          <w:i w:val="0"/>
          <w:iCs w:val="0"/>
          <w:sz w:val="18"/>
        </w:rPr>
        <w:t xml:space="preserve">          &lt;input type="text" id="last_name" name="last_name" required</w:t>
      </w:r>
      <w:r>
        <w:rPr>
          <w:rFonts w:hint="default" w:ascii="Arial" w:hAnsi="Arial" w:cs="Arial"/>
          <w:i w:val="0"/>
          <w:iCs w:val="0"/>
          <w:sz w:val="18"/>
        </w:rPr>
        <w:br w:type="textWrapping"/>
      </w:r>
      <w:r>
        <w:rPr>
          <w:rFonts w:hint="default" w:ascii="Arial" w:hAnsi="Arial" w:cs="Arial"/>
          <w:i w:val="0"/>
          <w:iCs w:val="0"/>
          <w:sz w:val="18"/>
        </w:rPr>
        <w:t xml:space="preserve">            value="&lt;?= esc($old['last_name'] ?? '') ?&gt;"&gt;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class="form-row"&gt;</w:t>
      </w:r>
      <w:r>
        <w:rPr>
          <w:rFonts w:hint="default" w:ascii="Arial" w:hAnsi="Arial" w:cs="Arial"/>
          <w:i w:val="0"/>
          <w:iCs w:val="0"/>
          <w:sz w:val="18"/>
        </w:rPr>
        <w:br w:type="textWrapping"/>
      </w:r>
      <w:r>
        <w:rPr>
          <w:rFonts w:hint="default" w:ascii="Arial" w:hAnsi="Arial" w:cs="Arial"/>
          <w:i w:val="0"/>
          <w:iCs w:val="0"/>
          <w:sz w:val="18"/>
        </w:rPr>
        <w:t xml:space="preserve">        &lt;div class="form-group"&gt;</w:t>
      </w:r>
      <w:r>
        <w:rPr>
          <w:rFonts w:hint="default" w:ascii="Arial" w:hAnsi="Arial" w:cs="Arial"/>
          <w:i w:val="0"/>
          <w:iCs w:val="0"/>
          <w:sz w:val="18"/>
        </w:rPr>
        <w:br w:type="textWrapping"/>
      </w:r>
      <w:r>
        <w:rPr>
          <w:rFonts w:hint="default" w:ascii="Arial" w:hAnsi="Arial" w:cs="Arial"/>
          <w:i w:val="0"/>
          <w:iCs w:val="0"/>
          <w:sz w:val="18"/>
        </w:rPr>
        <w:t xml:space="preserve">          &lt;label for="date_of_birth"&gt;Date of Birth *&lt;/label&gt;</w:t>
      </w:r>
      <w:r>
        <w:rPr>
          <w:rFonts w:hint="default" w:ascii="Arial" w:hAnsi="Arial" w:cs="Arial"/>
          <w:i w:val="0"/>
          <w:iCs w:val="0"/>
          <w:sz w:val="18"/>
        </w:rPr>
        <w:br w:type="textWrapping"/>
      </w:r>
      <w:r>
        <w:rPr>
          <w:rFonts w:hint="default" w:ascii="Arial" w:hAnsi="Arial" w:cs="Arial"/>
          <w:i w:val="0"/>
          <w:iCs w:val="0"/>
          <w:sz w:val="18"/>
        </w:rPr>
        <w:t xml:space="preserve">          &lt;input type="date" id="date_of_birth" name="date_of_birth" required</w:t>
      </w:r>
      <w:r>
        <w:rPr>
          <w:rFonts w:hint="default" w:ascii="Arial" w:hAnsi="Arial" w:cs="Arial"/>
          <w:i w:val="0"/>
          <w:iCs w:val="0"/>
          <w:sz w:val="18"/>
        </w:rPr>
        <w:br w:type="textWrapping"/>
      </w:r>
      <w:r>
        <w:rPr>
          <w:rFonts w:hint="default" w:ascii="Arial" w:hAnsi="Arial" w:cs="Arial"/>
          <w:i w:val="0"/>
          <w:iCs w:val="0"/>
          <w:sz w:val="18"/>
        </w:rPr>
        <w:t xml:space="preserve">            value="&lt;?= esc($old['date_of_birth'] ?? '') ?&gt;"&gt;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&lt;div class="form-group"&gt;</w:t>
      </w:r>
      <w:r>
        <w:rPr>
          <w:rFonts w:hint="default" w:ascii="Arial" w:hAnsi="Arial" w:cs="Arial"/>
          <w:i w:val="0"/>
          <w:iCs w:val="0"/>
          <w:sz w:val="18"/>
        </w:rPr>
        <w:br w:type="textWrapping"/>
      </w:r>
      <w:r>
        <w:rPr>
          <w:rFonts w:hint="default" w:ascii="Arial" w:hAnsi="Arial" w:cs="Arial"/>
          <w:i w:val="0"/>
          <w:iCs w:val="0"/>
          <w:sz w:val="18"/>
        </w:rPr>
        <w:t xml:space="preserve">          &lt;label for="gender"&gt;Gender *&lt;/label&gt;</w:t>
      </w:r>
      <w:r>
        <w:rPr>
          <w:rFonts w:hint="default" w:ascii="Arial" w:hAnsi="Arial" w:cs="Arial"/>
          <w:i w:val="0"/>
          <w:iCs w:val="0"/>
          <w:sz w:val="18"/>
        </w:rPr>
        <w:br w:type="textWrapping"/>
      </w:r>
      <w:r>
        <w:rPr>
          <w:rFonts w:hint="default" w:ascii="Arial" w:hAnsi="Arial" w:cs="Arial"/>
          <w:i w:val="0"/>
          <w:iCs w:val="0"/>
          <w:sz w:val="18"/>
        </w:rPr>
        <w:t xml:space="preserve">          &lt;select id="gender" name="gender" required&gt;</w:t>
      </w:r>
      <w:r>
        <w:rPr>
          <w:rFonts w:hint="default" w:ascii="Arial" w:hAnsi="Arial" w:cs="Arial"/>
          <w:i w:val="0"/>
          <w:iCs w:val="0"/>
          <w:sz w:val="18"/>
        </w:rPr>
        <w:br w:type="textWrapping"/>
      </w:r>
      <w:r>
        <w:rPr>
          <w:rFonts w:hint="default" w:ascii="Arial" w:hAnsi="Arial" w:cs="Arial"/>
          <w:i w:val="0"/>
          <w:iCs w:val="0"/>
          <w:sz w:val="18"/>
        </w:rPr>
        <w:t xml:space="preserve">            &lt;option value=""&gt;Select Gender&lt;/option&gt;</w:t>
      </w:r>
      <w:r>
        <w:rPr>
          <w:rFonts w:hint="default" w:ascii="Arial" w:hAnsi="Arial" w:cs="Arial"/>
          <w:i w:val="0"/>
          <w:iCs w:val="0"/>
          <w:sz w:val="18"/>
        </w:rPr>
        <w:br w:type="textWrapping"/>
      </w:r>
      <w:r>
        <w:rPr>
          <w:rFonts w:hint="default" w:ascii="Arial" w:hAnsi="Arial" w:cs="Arial"/>
          <w:i w:val="0"/>
          <w:iCs w:val="0"/>
          <w:sz w:val="18"/>
        </w:rPr>
        <w:t xml:space="preserve">            &lt;option value="male" &lt;?= ($old['gender'] ?? '') === 'male'   ? 'selected' : '' ?&gt;&gt;Male&lt;/option&gt;</w:t>
      </w:r>
      <w:r>
        <w:rPr>
          <w:rFonts w:hint="default" w:ascii="Arial" w:hAnsi="Arial" w:cs="Arial"/>
          <w:i w:val="0"/>
          <w:iCs w:val="0"/>
          <w:sz w:val="18"/>
        </w:rPr>
        <w:br w:type="textWrapping"/>
      </w:r>
      <w:r>
        <w:rPr>
          <w:rFonts w:hint="default" w:ascii="Arial" w:hAnsi="Arial" w:cs="Arial"/>
          <w:i w:val="0"/>
          <w:iCs w:val="0"/>
          <w:sz w:val="18"/>
        </w:rPr>
        <w:t xml:space="preserve">            &lt;option value="female" &lt;?= ($old['gender'] ?? '') === 'female' ? 'selected' : '' ?&gt;&gt;Female&lt;/option&gt;</w:t>
      </w:r>
      <w:r>
        <w:rPr>
          <w:rFonts w:hint="default" w:ascii="Arial" w:hAnsi="Arial" w:cs="Arial"/>
          <w:i w:val="0"/>
          <w:iCs w:val="0"/>
          <w:sz w:val="18"/>
        </w:rPr>
        <w:br w:type="textWrapping"/>
      </w:r>
      <w:r>
        <w:rPr>
          <w:rFonts w:hint="default" w:ascii="Arial" w:hAnsi="Arial" w:cs="Arial"/>
          <w:i w:val="0"/>
          <w:iCs w:val="0"/>
          <w:sz w:val="18"/>
        </w:rPr>
        <w:t xml:space="preserve">          &lt;/select&gt;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class="form-row"&gt;</w:t>
      </w:r>
      <w:r>
        <w:rPr>
          <w:rFonts w:hint="default" w:ascii="Arial" w:hAnsi="Arial" w:cs="Arial"/>
          <w:i w:val="0"/>
          <w:iCs w:val="0"/>
          <w:sz w:val="18"/>
        </w:rPr>
        <w:br w:type="textWrapping"/>
      </w:r>
      <w:r>
        <w:rPr>
          <w:rFonts w:hint="default" w:ascii="Arial" w:hAnsi="Arial" w:cs="Arial"/>
          <w:i w:val="0"/>
          <w:iCs w:val="0"/>
          <w:sz w:val="18"/>
        </w:rPr>
        <w:t xml:space="preserve">        &lt;div class="form-group"&gt;</w:t>
      </w:r>
      <w:r>
        <w:rPr>
          <w:rFonts w:hint="default" w:ascii="Arial" w:hAnsi="Arial" w:cs="Arial"/>
          <w:i w:val="0"/>
          <w:iCs w:val="0"/>
          <w:sz w:val="18"/>
        </w:rPr>
        <w:br w:type="textWrapping"/>
      </w:r>
      <w:r>
        <w:rPr>
          <w:rFonts w:hint="default" w:ascii="Arial" w:hAnsi="Arial" w:cs="Arial"/>
          <w:i w:val="0"/>
          <w:iCs w:val="0"/>
          <w:sz w:val="18"/>
        </w:rPr>
        <w:t xml:space="preserve">          &lt;label for="enrollment_date"&gt;Enrollment Date *&lt;/label&gt;</w:t>
      </w:r>
      <w:r>
        <w:rPr>
          <w:rFonts w:hint="default" w:ascii="Arial" w:hAnsi="Arial" w:cs="Arial"/>
          <w:i w:val="0"/>
          <w:iCs w:val="0"/>
          <w:sz w:val="18"/>
        </w:rPr>
        <w:br w:type="textWrapping"/>
      </w:r>
      <w:r>
        <w:rPr>
          <w:rFonts w:hint="default" w:ascii="Arial" w:hAnsi="Arial" w:cs="Arial"/>
          <w:i w:val="0"/>
          <w:iCs w:val="0"/>
          <w:sz w:val="18"/>
        </w:rPr>
        <w:t xml:space="preserve">          &lt;input type="date" id="enrollment_date" name="enrollment_date" required</w:t>
      </w:r>
      <w:r>
        <w:rPr>
          <w:rFonts w:hint="default" w:ascii="Arial" w:hAnsi="Arial" w:cs="Arial"/>
          <w:i w:val="0"/>
          <w:iCs w:val="0"/>
          <w:sz w:val="18"/>
        </w:rPr>
        <w:br w:type="textWrapping"/>
      </w:r>
      <w:r>
        <w:rPr>
          <w:rFonts w:hint="default" w:ascii="Arial" w:hAnsi="Arial" w:cs="Arial"/>
          <w:i w:val="0"/>
          <w:iCs w:val="0"/>
          <w:sz w:val="18"/>
        </w:rPr>
        <w:t xml:space="preserve">            value="&lt;?= esc($old['enrollment_date'] ?? date('Y-m-d')) ?&gt;"&gt;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&lt;div class="form-group"&gt;</w:t>
      </w:r>
      <w:r>
        <w:rPr>
          <w:rFonts w:hint="default" w:ascii="Arial" w:hAnsi="Arial" w:cs="Arial"/>
          <w:i w:val="0"/>
          <w:iCs w:val="0"/>
          <w:sz w:val="18"/>
        </w:rPr>
        <w:br w:type="textWrapping"/>
      </w:r>
      <w:r>
        <w:rPr>
          <w:rFonts w:hint="default" w:ascii="Arial" w:hAnsi="Arial" w:cs="Arial"/>
          <w:i w:val="0"/>
          <w:iCs w:val="0"/>
          <w:sz w:val="18"/>
        </w:rPr>
        <w:t xml:space="preserve">          &lt;label for="guardian_id"&gt;Parent / Guardian&lt;/label&gt;</w:t>
      </w:r>
      <w:r>
        <w:rPr>
          <w:rFonts w:hint="default" w:ascii="Arial" w:hAnsi="Arial" w:cs="Arial"/>
          <w:i w:val="0"/>
          <w:iCs w:val="0"/>
          <w:sz w:val="18"/>
        </w:rPr>
        <w:br w:type="textWrapping"/>
      </w:r>
      <w:r>
        <w:rPr>
          <w:rFonts w:hint="default" w:ascii="Arial" w:hAnsi="Arial" w:cs="Arial"/>
          <w:i w:val="0"/>
          <w:iCs w:val="0"/>
          <w:sz w:val="18"/>
        </w:rPr>
        <w:t xml:space="preserve">          &lt;select id="guardian_id" name="guardian_id"&gt;</w:t>
      </w:r>
      <w:r>
        <w:rPr>
          <w:rFonts w:hint="default" w:ascii="Arial" w:hAnsi="Arial" w:cs="Arial"/>
          <w:i w:val="0"/>
          <w:iCs w:val="0"/>
          <w:sz w:val="18"/>
        </w:rPr>
        <w:br w:type="textWrapping"/>
      </w:r>
      <w:r>
        <w:rPr>
          <w:rFonts w:hint="default" w:ascii="Arial" w:hAnsi="Arial" w:cs="Arial"/>
          <w:i w:val="0"/>
          <w:iCs w:val="0"/>
          <w:sz w:val="18"/>
        </w:rPr>
        <w:t xml:space="preserve">            &lt;option value=""&gt;— None —&lt;/option&gt;</w:t>
      </w:r>
      <w:r>
        <w:rPr>
          <w:rFonts w:hint="default" w:ascii="Arial" w:hAnsi="Arial" w:cs="Arial"/>
          <w:i w:val="0"/>
          <w:iCs w:val="0"/>
          <w:sz w:val="18"/>
        </w:rPr>
        <w:br w:type="textWrapping"/>
      </w:r>
      <w:r>
        <w:rPr>
          <w:rFonts w:hint="default" w:ascii="Arial" w:hAnsi="Arial" w:cs="Arial"/>
          <w:i w:val="0"/>
          <w:iCs w:val="0"/>
          <w:sz w:val="18"/>
        </w:rPr>
        <w:t xml:space="preserve">            &lt;?php foreach ($parents as $parent): ?&gt;</w:t>
      </w:r>
      <w:r>
        <w:rPr>
          <w:rFonts w:hint="default" w:ascii="Arial" w:hAnsi="Arial" w:cs="Arial"/>
          <w:i w:val="0"/>
          <w:iCs w:val="0"/>
          <w:sz w:val="18"/>
        </w:rPr>
        <w:br w:type="textWrapping"/>
      </w:r>
      <w:r>
        <w:rPr>
          <w:rFonts w:hint="default" w:ascii="Arial" w:hAnsi="Arial" w:cs="Arial"/>
          <w:i w:val="0"/>
          <w:iCs w:val="0"/>
          <w:sz w:val="18"/>
        </w:rPr>
        <w:t xml:space="preserve">              &lt;option value="&lt;?= $parent-&gt;id ?&gt;"</w:t>
      </w:r>
      <w:r>
        <w:rPr>
          <w:rFonts w:hint="default" w:ascii="Arial" w:hAnsi="Arial" w:cs="Arial"/>
          <w:i w:val="0"/>
          <w:iCs w:val="0"/>
          <w:sz w:val="18"/>
        </w:rPr>
        <w:br w:type="textWrapping"/>
      </w:r>
      <w:r>
        <w:rPr>
          <w:rFonts w:hint="default" w:ascii="Arial" w:hAnsi="Arial" w:cs="Arial"/>
          <w:i w:val="0"/>
          <w:iCs w:val="0"/>
          <w:sz w:val="18"/>
        </w:rPr>
        <w:t xml:space="preserve">                &lt;?= ($old['guardian_id'] ?? '') == $parent-&gt;id ? 'selected' : '' ?&gt;&gt;</w:t>
      </w:r>
      <w:r>
        <w:rPr>
          <w:rFonts w:hint="default" w:ascii="Arial" w:hAnsi="Arial" w:cs="Arial"/>
          <w:i w:val="0"/>
          <w:iCs w:val="0"/>
          <w:sz w:val="18"/>
        </w:rPr>
        <w:br w:type="textWrapping"/>
      </w:r>
      <w:r>
        <w:rPr>
          <w:rFonts w:hint="default" w:ascii="Arial" w:hAnsi="Arial" w:cs="Arial"/>
          <w:i w:val="0"/>
          <w:iCs w:val="0"/>
          <w:sz w:val="18"/>
        </w:rPr>
        <w:t xml:space="preserve">                &lt;?= esc($parent-&gt;first_name . ' ' . $parent-&gt;last_name) ?&gt;</w:t>
      </w:r>
      <w:r>
        <w:rPr>
          <w:rFonts w:hint="default" w:ascii="Arial" w:hAnsi="Arial" w:cs="Arial"/>
          <w:i w:val="0"/>
          <w:iCs w:val="0"/>
          <w:sz w:val="18"/>
        </w:rPr>
        <w:br w:type="textWrapping"/>
      </w:r>
      <w:r>
        <w:rPr>
          <w:rFonts w:hint="default" w:ascii="Arial" w:hAnsi="Arial" w:cs="Arial"/>
          <w:i w:val="0"/>
          <w:iCs w:val="0"/>
          <w:sz w:val="18"/>
        </w:rPr>
        <w:t xml:space="preserve">              &lt;/option&gt;</w:t>
      </w:r>
      <w:r>
        <w:rPr>
          <w:rFonts w:hint="default" w:ascii="Arial" w:hAnsi="Arial" w:cs="Arial"/>
          <w:i w:val="0"/>
          <w:iCs w:val="0"/>
          <w:sz w:val="18"/>
        </w:rPr>
        <w:br w:type="textWrapping"/>
      </w:r>
      <w:r>
        <w:rPr>
          <w:rFonts w:hint="default" w:ascii="Arial" w:hAnsi="Arial" w:cs="Arial"/>
          <w:i w:val="0"/>
          <w:iCs w:val="0"/>
          <w:sz w:val="18"/>
        </w:rPr>
        <w:t xml:space="preserve">            &lt;?php endforeach; ?&gt;</w:t>
      </w:r>
      <w:r>
        <w:rPr>
          <w:rFonts w:hint="default" w:ascii="Arial" w:hAnsi="Arial" w:cs="Arial"/>
          <w:i w:val="0"/>
          <w:iCs w:val="0"/>
          <w:sz w:val="18"/>
        </w:rPr>
        <w:br w:type="textWrapping"/>
      </w:r>
      <w:r>
        <w:rPr>
          <w:rFonts w:hint="default" w:ascii="Arial" w:hAnsi="Arial" w:cs="Arial"/>
          <w:i w:val="0"/>
          <w:iCs w:val="0"/>
          <w:sz w:val="18"/>
        </w:rPr>
        <w:t xml:space="preserve">          &lt;/select&gt;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class="form-group"&gt;</w:t>
      </w:r>
      <w:r>
        <w:rPr>
          <w:rFonts w:hint="default" w:ascii="Arial" w:hAnsi="Arial" w:cs="Arial"/>
          <w:i w:val="0"/>
          <w:iCs w:val="0"/>
          <w:sz w:val="18"/>
        </w:rPr>
        <w:br w:type="textWrapping"/>
      </w:r>
      <w:r>
        <w:rPr>
          <w:rFonts w:hint="default" w:ascii="Arial" w:hAnsi="Arial" w:cs="Arial"/>
          <w:i w:val="0"/>
          <w:iCs w:val="0"/>
          <w:sz w:val="18"/>
        </w:rPr>
        <w:t xml:space="preserve">        &lt;label for="diagnosis"&gt;Diagnosis&lt;/label&gt;</w:t>
      </w:r>
      <w:r>
        <w:rPr>
          <w:rFonts w:hint="default" w:ascii="Arial" w:hAnsi="Arial" w:cs="Arial"/>
          <w:i w:val="0"/>
          <w:iCs w:val="0"/>
          <w:sz w:val="18"/>
        </w:rPr>
        <w:br w:type="textWrapping"/>
      </w:r>
      <w:r>
        <w:rPr>
          <w:rFonts w:hint="default" w:ascii="Arial" w:hAnsi="Arial" w:cs="Arial"/>
          <w:i w:val="0"/>
          <w:iCs w:val="0"/>
          <w:sz w:val="18"/>
        </w:rPr>
        <w:t xml:space="preserve">        &lt;textarea id="diagnosis" name="diagnosis" rows="3"&gt;&lt;?= esc($old['diagnosis'] ?? '') ?&gt;&lt;/textarea&gt;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class="form-group"&gt;</w:t>
      </w:r>
      <w:r>
        <w:rPr>
          <w:rFonts w:hint="default" w:ascii="Arial" w:hAnsi="Arial" w:cs="Arial"/>
          <w:i w:val="0"/>
          <w:iCs w:val="0"/>
          <w:sz w:val="18"/>
        </w:rPr>
        <w:br w:type="textWrapping"/>
      </w:r>
      <w:r>
        <w:rPr>
          <w:rFonts w:hint="default" w:ascii="Arial" w:hAnsi="Arial" w:cs="Arial"/>
          <w:i w:val="0"/>
          <w:iCs w:val="0"/>
          <w:sz w:val="18"/>
        </w:rPr>
        <w:t xml:space="preserve">        &lt;button type="submit" class="btn btn-primary"&gt;Add Student&lt;/button&gt;</w:t>
      </w:r>
      <w:r>
        <w:rPr>
          <w:rFonts w:hint="default" w:ascii="Arial" w:hAnsi="Arial" w:cs="Arial"/>
          <w:i w:val="0"/>
          <w:iCs w:val="0"/>
          <w:sz w:val="18"/>
        </w:rPr>
        <w:br w:type="textWrapping"/>
      </w:r>
      <w:r>
        <w:rPr>
          <w:rFonts w:hint="default" w:ascii="Arial" w:hAnsi="Arial" w:cs="Arial"/>
          <w:i w:val="0"/>
          <w:iCs w:val="0"/>
          <w:sz w:val="18"/>
        </w:rPr>
        <w:t xml:space="preserve">        &lt;a href="&lt;?= ROOT ?&gt;/admin/students" class="btn"&gt;Cancel&lt;/a&gt;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&lt;/form&gt;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&lt;?php require_once __DIR__ . '/../layouts/footer.php'; ?&gt;</w:t>
      </w:r>
      <w:r>
        <w:rPr>
          <w:rFonts w:hint="default" w:ascii="Arial" w:hAnsi="Arial" w:cs="Arial"/>
          <w:i w:val="0"/>
          <w:iCs w:val="0"/>
          <w:sz w:val="18"/>
        </w:rPr>
        <w:br w:type="textWrapping"/>
      </w:r>
    </w:p>
    <w:p w14:paraId="01CBE463">
      <w:pPr>
        <w:rPr>
          <w:rFonts w:hint="default" w:ascii="Arial" w:hAnsi="Arial" w:cs="Arial"/>
          <w:i w:val="0"/>
          <w:iCs w:val="0"/>
        </w:rPr>
      </w:pPr>
      <w:r>
        <w:rPr>
          <w:rFonts w:hint="default" w:ascii="Arial" w:hAnsi="Arial" w:cs="Arial"/>
          <w:i w:val="0"/>
          <w:iCs w:val="0"/>
        </w:rPr>
        <w:br w:type="page"/>
      </w:r>
    </w:p>
    <w:p w14:paraId="0C82D01C">
      <w:pPr>
        <w:pStyle w:val="3"/>
        <w:rPr>
          <w:rFonts w:hint="default" w:ascii="Arial" w:hAnsi="Arial" w:cs="Arial"/>
          <w:i w:val="0"/>
          <w:iCs w:val="0"/>
        </w:rPr>
      </w:pPr>
      <w:r>
        <w:rPr>
          <w:rFonts w:hint="default" w:ascii="Arial" w:hAnsi="Arial" w:cs="Arial"/>
          <w:i w:val="0"/>
          <w:iCs w:val="0"/>
        </w:rPr>
        <w:t>app\views\admin\add-teacch-task.php</w:t>
      </w:r>
    </w:p>
    <w:p w14:paraId="69E938B5">
      <w:pPr>
        <w:pStyle w:val="156"/>
        <w:rPr>
          <w:rFonts w:hint="default" w:ascii="Arial" w:hAnsi="Arial" w:cs="Arial"/>
          <w:i w:val="0"/>
          <w:iCs w:val="0"/>
        </w:rPr>
      </w:pP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t>require_once __DIR__ . '/../../core/config.php';</w:t>
      </w:r>
      <w:r>
        <w:rPr>
          <w:rFonts w:hint="default" w:ascii="Arial" w:hAnsi="Arial" w:cs="Arial"/>
          <w:i w:val="0"/>
          <w:iCs w:val="0"/>
          <w:sz w:val="18"/>
        </w:rPr>
        <w:br w:type="textWrapping"/>
      </w:r>
      <w:r>
        <w:rPr>
          <w:rFonts w:hint="default" w:ascii="Arial" w:hAnsi="Arial" w:cs="Arial"/>
          <w:i w:val="0"/>
          <w:iCs w:val="0"/>
          <w:sz w:val="18"/>
        </w:rPr>
        <w:t>require_once __DIR__ . '/../../core/functions.php';</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$pageTitle    = 'Add TEACCH Task';</w:t>
      </w:r>
      <w:r>
        <w:rPr>
          <w:rFonts w:hint="default" w:ascii="Arial" w:hAnsi="Arial" w:cs="Arial"/>
          <w:i w:val="0"/>
          <w:iCs w:val="0"/>
          <w:sz w:val="18"/>
        </w:rPr>
        <w:br w:type="textWrapping"/>
      </w:r>
      <w:r>
        <w:rPr>
          <w:rFonts w:hint="default" w:ascii="Arial" w:hAnsi="Arial" w:cs="Arial"/>
          <w:i w:val="0"/>
          <w:iCs w:val="0"/>
          <w:sz w:val="18"/>
        </w:rPr>
        <w:t>$pageHeading  = 'Add TEACCH Task';</w:t>
      </w:r>
      <w:r>
        <w:rPr>
          <w:rFonts w:hint="default" w:ascii="Arial" w:hAnsi="Arial" w:cs="Arial"/>
          <w:i w:val="0"/>
          <w:iCs w:val="0"/>
          <w:sz w:val="18"/>
        </w:rPr>
        <w:br w:type="textWrapping"/>
      </w:r>
      <w:r>
        <w:rPr>
          <w:rFonts w:hint="default" w:ascii="Arial" w:hAnsi="Arial" w:cs="Arial"/>
          <w:i w:val="0"/>
          <w:iCs w:val="0"/>
          <w:sz w:val="18"/>
        </w:rPr>
        <w:t>$activePage   = 'teacch tasks';</w:t>
      </w:r>
      <w:r>
        <w:rPr>
          <w:rFonts w:hint="default" w:ascii="Arial" w:hAnsi="Arial" w:cs="Arial"/>
          <w:i w:val="0"/>
          <w:iCs w:val="0"/>
          <w:sz w:val="18"/>
        </w:rPr>
        <w:br w:type="textWrapping"/>
      </w:r>
      <w:r>
        <w:rPr>
          <w:rFonts w:hint="default" w:ascii="Arial" w:hAnsi="Arial" w:cs="Arial"/>
          <w:i w:val="0"/>
          <w:iCs w:val="0"/>
          <w:sz w:val="18"/>
        </w:rPr>
        <w:t>$topbarActions = '</w:t>
      </w:r>
      <w:r>
        <w:rPr>
          <w:rFonts w:hint="default" w:ascii="Arial" w:hAnsi="Arial" w:cs="Arial"/>
          <w:i w:val="0"/>
          <w:iCs w:val="0"/>
          <w:sz w:val="18"/>
        </w:rPr>
        <w:br w:type="textWrapping"/>
      </w:r>
      <w:r>
        <w:rPr>
          <w:rFonts w:hint="default" w:ascii="Arial" w:hAnsi="Arial" w:cs="Arial"/>
          <w:i w:val="0"/>
          <w:iCs w:val="0"/>
          <w:sz w:val="18"/>
        </w:rPr>
        <w:t xml:space="preserve">    &lt;a href="' . ROOT . '/admin/teacch-tasks"&gt;&lt;button class="btn btn-primary"&gt;Back to TEACCH Tasks&lt;/button&gt;&lt;/a&gt;</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require_once __DIR__ . '/../layouts/admin_header.php';</w:t>
      </w:r>
      <w:r>
        <w:rPr>
          <w:rFonts w:hint="default" w:ascii="Arial" w:hAnsi="Arial" w:cs="Arial"/>
          <w:i w:val="0"/>
          <w:iCs w:val="0"/>
          <w:sz w:val="18"/>
        </w:rPr>
        <w:br w:type="textWrapping"/>
      </w:r>
      <w:r>
        <w:rPr>
          <w:rFonts w:hint="default" w:ascii="Arial" w:hAnsi="Arial" w:cs="Arial"/>
          <w:i w:val="0"/>
          <w:iCs w:val="0"/>
          <w:sz w:val="18"/>
        </w:rPr>
        <w:t>require_once __DIR__ . '/../components/alert.php';</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&lt;div class="card"&gt;</w:t>
      </w:r>
      <w:r>
        <w:rPr>
          <w:rFonts w:hint="default" w:ascii="Arial" w:hAnsi="Arial" w:cs="Arial"/>
          <w:i w:val="0"/>
          <w:iCs w:val="0"/>
          <w:sz w:val="18"/>
        </w:rPr>
        <w:br w:type="textWrapping"/>
      </w:r>
      <w:r>
        <w:rPr>
          <w:rFonts w:hint="default" w:ascii="Arial" w:hAnsi="Arial" w:cs="Arial"/>
          <w:i w:val="0"/>
          <w:iCs w:val="0"/>
          <w:sz w:val="18"/>
        </w:rPr>
        <w:t xml:space="preserve">  &lt;div class="card-header"&gt;</w:t>
      </w:r>
      <w:r>
        <w:rPr>
          <w:rFonts w:hint="default" w:ascii="Arial" w:hAnsi="Arial" w:cs="Arial"/>
          <w:i w:val="0"/>
          <w:iCs w:val="0"/>
          <w:sz w:val="18"/>
        </w:rPr>
        <w:br w:type="textWrapping"/>
      </w:r>
      <w:r>
        <w:rPr>
          <w:rFonts w:hint="default" w:ascii="Arial" w:hAnsi="Arial" w:cs="Arial"/>
          <w:i w:val="0"/>
          <w:iCs w:val="0"/>
          <w:sz w:val="18"/>
        </w:rPr>
        <w:t xml:space="preserve">    &lt;h2&gt;New TEACCH Task&lt;/h2&gt;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class="card-body"&gt;</w:t>
      </w:r>
      <w:r>
        <w:rPr>
          <w:rFonts w:hint="default" w:ascii="Arial" w:hAnsi="Arial" w:cs="Arial"/>
          <w:i w:val="0"/>
          <w:iCs w:val="0"/>
          <w:sz w:val="18"/>
        </w:rPr>
        <w:br w:type="textWrapping"/>
      </w:r>
      <w:r>
        <w:rPr>
          <w:rFonts w:hint="default" w:ascii="Arial" w:hAnsi="Arial" w:cs="Arial"/>
          <w:i w:val="0"/>
          <w:iCs w:val="0"/>
          <w:sz w:val="18"/>
        </w:rPr>
        <w:t xml:space="preserve">    &lt;form method="POST" action="&lt;?= ROOT ?&gt;/admin/add-teacch-task"&gt;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class="form-group"&gt;</w:t>
      </w:r>
      <w:r>
        <w:rPr>
          <w:rFonts w:hint="default" w:ascii="Arial" w:hAnsi="Arial" w:cs="Arial"/>
          <w:i w:val="0"/>
          <w:iCs w:val="0"/>
          <w:sz w:val="18"/>
        </w:rPr>
        <w:br w:type="textWrapping"/>
      </w:r>
      <w:r>
        <w:rPr>
          <w:rFonts w:hint="default" w:ascii="Arial" w:hAnsi="Arial" w:cs="Arial"/>
          <w:i w:val="0"/>
          <w:iCs w:val="0"/>
          <w:sz w:val="18"/>
        </w:rPr>
        <w:t xml:space="preserve">        &lt;label for="category"&gt;Category &lt;span style="color:#eb004e"&gt;*&lt;/span&gt;&lt;/label&gt;</w:t>
      </w:r>
      <w:r>
        <w:rPr>
          <w:rFonts w:hint="default" w:ascii="Arial" w:hAnsi="Arial" w:cs="Arial"/>
          <w:i w:val="0"/>
          <w:iCs w:val="0"/>
          <w:sz w:val="18"/>
        </w:rPr>
        <w:br w:type="textWrapping"/>
      </w:r>
      <w:r>
        <w:rPr>
          <w:rFonts w:hint="default" w:ascii="Arial" w:hAnsi="Arial" w:cs="Arial"/>
          <w:i w:val="0"/>
          <w:iCs w:val="0"/>
          <w:sz w:val="18"/>
        </w:rPr>
        <w:t xml:space="preserve">        &lt;?php</w:t>
      </w:r>
      <w:r>
        <w:rPr>
          <w:rFonts w:hint="default" w:ascii="Arial" w:hAnsi="Arial" w:cs="Arial"/>
          <w:i w:val="0"/>
          <w:iCs w:val="0"/>
          <w:sz w:val="18"/>
        </w:rPr>
        <w:br w:type="textWrapping"/>
      </w:r>
      <w:r>
        <w:rPr>
          <w:rFonts w:hint="default" w:ascii="Arial" w:hAnsi="Arial" w:cs="Arial"/>
          <w:i w:val="0"/>
          <w:iCs w:val="0"/>
          <w:sz w:val="18"/>
        </w:rPr>
        <w:t xml:space="preserve">          renderSelect(</w:t>
      </w:r>
      <w:r>
        <w:rPr>
          <w:rFonts w:hint="default" w:ascii="Arial" w:hAnsi="Arial" w:cs="Arial"/>
          <w:i w:val="0"/>
          <w:iCs w:val="0"/>
          <w:sz w:val="18"/>
        </w:rPr>
        <w:br w:type="textWrapping"/>
      </w:r>
      <w:r>
        <w:rPr>
          <w:rFonts w:hint="default" w:ascii="Arial" w:hAnsi="Arial" w:cs="Arial"/>
          <w:i w:val="0"/>
          <w:iCs w:val="0"/>
          <w:sz w:val="18"/>
        </w:rPr>
        <w:t xml:space="preserve">            'category',</w:t>
      </w:r>
      <w:r>
        <w:rPr>
          <w:rFonts w:hint="default" w:ascii="Arial" w:hAnsi="Arial" w:cs="Arial"/>
          <w:i w:val="0"/>
          <w:iCs w:val="0"/>
          <w:sz w:val="18"/>
        </w:rPr>
        <w:br w:type="textWrapping"/>
      </w:r>
      <w:r>
        <w:rPr>
          <w:rFonts w:hint="default" w:ascii="Arial" w:hAnsi="Arial" w:cs="Arial"/>
          <w:i w:val="0"/>
          <w:iCs w:val="0"/>
          <w:sz w:val="18"/>
        </w:rPr>
        <w:t xml:space="preserve">            $categories,</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['id' =&gt; 'category', 'required' =&gt; true]</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class="form-group"&gt;</w:t>
      </w:r>
      <w:r>
        <w:rPr>
          <w:rFonts w:hint="default" w:ascii="Arial" w:hAnsi="Arial" w:cs="Arial"/>
          <w:i w:val="0"/>
          <w:iCs w:val="0"/>
          <w:sz w:val="18"/>
        </w:rPr>
        <w:br w:type="textWrapping"/>
      </w:r>
      <w:r>
        <w:rPr>
          <w:rFonts w:hint="default" w:ascii="Arial" w:hAnsi="Arial" w:cs="Arial"/>
          <w:i w:val="0"/>
          <w:iCs w:val="0"/>
          <w:sz w:val="18"/>
        </w:rPr>
        <w:t xml:space="preserve">        &lt;label for="title"&gt;Task Title &lt;span style="color:#eb004e"&gt;*&lt;/span&gt;&lt;/label&gt;</w:t>
      </w:r>
      <w:r>
        <w:rPr>
          <w:rFonts w:hint="default" w:ascii="Arial" w:hAnsi="Arial" w:cs="Arial"/>
          <w:i w:val="0"/>
          <w:iCs w:val="0"/>
          <w:sz w:val="18"/>
        </w:rPr>
        <w:br w:type="textWrapping"/>
      </w:r>
      <w:r>
        <w:rPr>
          <w:rFonts w:hint="default" w:ascii="Arial" w:hAnsi="Arial" w:cs="Arial"/>
          <w:i w:val="0"/>
          <w:iCs w:val="0"/>
          <w:sz w:val="18"/>
        </w:rPr>
        <w:t xml:space="preserve">        &lt;input type="text" id="title" name="title"</w:t>
      </w:r>
      <w:r>
        <w:rPr>
          <w:rFonts w:hint="default" w:ascii="Arial" w:hAnsi="Arial" w:cs="Arial"/>
          <w:i w:val="0"/>
          <w:iCs w:val="0"/>
          <w:sz w:val="18"/>
        </w:rPr>
        <w:br w:type="textWrapping"/>
      </w:r>
      <w:r>
        <w:rPr>
          <w:rFonts w:hint="default" w:ascii="Arial" w:hAnsi="Arial" w:cs="Arial"/>
          <w:i w:val="0"/>
          <w:iCs w:val="0"/>
          <w:sz w:val="18"/>
        </w:rPr>
        <w:t xml:space="preserve">               placeholder="e.g. Brush teeth" required&gt;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class="form-group"&gt;</w:t>
      </w:r>
      <w:r>
        <w:rPr>
          <w:rFonts w:hint="default" w:ascii="Arial" w:hAnsi="Arial" w:cs="Arial"/>
          <w:i w:val="0"/>
          <w:iCs w:val="0"/>
          <w:sz w:val="18"/>
        </w:rPr>
        <w:br w:type="textWrapping"/>
      </w:r>
      <w:r>
        <w:rPr>
          <w:rFonts w:hint="default" w:ascii="Arial" w:hAnsi="Arial" w:cs="Arial"/>
          <w:i w:val="0"/>
          <w:iCs w:val="0"/>
          <w:sz w:val="18"/>
        </w:rPr>
        <w:t xml:space="preserve">        &lt;button type="submit" class="btn btn-primary"&gt;Save Task&lt;/button&gt;</w:t>
      </w:r>
      <w:r>
        <w:rPr>
          <w:rFonts w:hint="default" w:ascii="Arial" w:hAnsi="Arial" w:cs="Arial"/>
          <w:i w:val="0"/>
          <w:iCs w:val="0"/>
          <w:sz w:val="18"/>
        </w:rPr>
        <w:br w:type="textWrapping"/>
      </w:r>
      <w:r>
        <w:rPr>
          <w:rFonts w:hint="default" w:ascii="Arial" w:hAnsi="Arial" w:cs="Arial"/>
          <w:i w:val="0"/>
          <w:iCs w:val="0"/>
          <w:sz w:val="18"/>
        </w:rPr>
        <w:t xml:space="preserve">        &lt;a href="&lt;?= ROOT ?&gt;/admin/teacch-tasks" class="btn"&gt;Cancel&lt;/a&gt;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&lt;/form&gt;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&lt;?php require_once __DIR__ . '/../layouts/footer.php'; ?&gt;</w:t>
      </w:r>
      <w:r>
        <w:rPr>
          <w:rFonts w:hint="default" w:ascii="Arial" w:hAnsi="Arial" w:cs="Arial"/>
          <w:i w:val="0"/>
          <w:iCs w:val="0"/>
          <w:sz w:val="18"/>
        </w:rPr>
        <w:br w:type="textWrapping"/>
      </w:r>
    </w:p>
    <w:p w14:paraId="5723DABD">
      <w:pPr>
        <w:rPr>
          <w:rFonts w:hint="default" w:ascii="Arial" w:hAnsi="Arial" w:cs="Arial"/>
          <w:i w:val="0"/>
          <w:iCs w:val="0"/>
        </w:rPr>
      </w:pPr>
      <w:r>
        <w:rPr>
          <w:rFonts w:hint="default" w:ascii="Arial" w:hAnsi="Arial" w:cs="Arial"/>
          <w:i w:val="0"/>
          <w:iCs w:val="0"/>
        </w:rPr>
        <w:br w:type="page"/>
      </w:r>
    </w:p>
    <w:p w14:paraId="170771CA">
      <w:pPr>
        <w:pStyle w:val="3"/>
        <w:rPr>
          <w:rFonts w:hint="default" w:ascii="Arial" w:hAnsi="Arial" w:cs="Arial"/>
          <w:i w:val="0"/>
          <w:iCs w:val="0"/>
        </w:rPr>
      </w:pPr>
      <w:r>
        <w:rPr>
          <w:rFonts w:hint="default" w:ascii="Arial" w:hAnsi="Arial" w:cs="Arial"/>
          <w:i w:val="0"/>
          <w:iCs w:val="0"/>
        </w:rPr>
        <w:t>app\views\admin\add-user.php</w:t>
      </w:r>
    </w:p>
    <w:p w14:paraId="22D4AFBD">
      <w:pPr>
        <w:pStyle w:val="156"/>
        <w:rPr>
          <w:rFonts w:hint="default" w:ascii="Arial" w:hAnsi="Arial" w:cs="Arial"/>
          <w:i w:val="0"/>
          <w:iCs w:val="0"/>
        </w:rPr>
      </w:pP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t>require_once __DIR__ . '/../../core/config.php';</w:t>
      </w:r>
      <w:r>
        <w:rPr>
          <w:rFonts w:hint="default" w:ascii="Arial" w:hAnsi="Arial" w:cs="Arial"/>
          <w:i w:val="0"/>
          <w:iCs w:val="0"/>
          <w:sz w:val="18"/>
        </w:rPr>
        <w:br w:type="textWrapping"/>
      </w:r>
      <w:r>
        <w:rPr>
          <w:rFonts w:hint="default" w:ascii="Arial" w:hAnsi="Arial" w:cs="Arial"/>
          <w:i w:val="0"/>
          <w:iCs w:val="0"/>
          <w:sz w:val="18"/>
        </w:rPr>
        <w:t>require_once __DIR__ . '/../../core/functions.php';</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$pageTitle    = 'Add User';</w:t>
      </w:r>
      <w:r>
        <w:rPr>
          <w:rFonts w:hint="default" w:ascii="Arial" w:hAnsi="Arial" w:cs="Arial"/>
          <w:i w:val="0"/>
          <w:iCs w:val="0"/>
          <w:sz w:val="18"/>
        </w:rPr>
        <w:br w:type="textWrapping"/>
      </w:r>
      <w:r>
        <w:rPr>
          <w:rFonts w:hint="default" w:ascii="Arial" w:hAnsi="Arial" w:cs="Arial"/>
          <w:i w:val="0"/>
          <w:iCs w:val="0"/>
          <w:sz w:val="18"/>
        </w:rPr>
        <w:t>$pageHeading  = 'Add User';</w:t>
      </w:r>
      <w:r>
        <w:rPr>
          <w:rFonts w:hint="default" w:ascii="Arial" w:hAnsi="Arial" w:cs="Arial"/>
          <w:i w:val="0"/>
          <w:iCs w:val="0"/>
          <w:sz w:val="18"/>
        </w:rPr>
        <w:br w:type="textWrapping"/>
      </w:r>
      <w:r>
        <w:rPr>
          <w:rFonts w:hint="default" w:ascii="Arial" w:hAnsi="Arial" w:cs="Arial"/>
          <w:i w:val="0"/>
          <w:iCs w:val="0"/>
          <w:sz w:val="18"/>
        </w:rPr>
        <w:t>$activePage   = 'users';</w:t>
      </w:r>
      <w:r>
        <w:rPr>
          <w:rFonts w:hint="default" w:ascii="Arial" w:hAnsi="Arial" w:cs="Arial"/>
          <w:i w:val="0"/>
          <w:iCs w:val="0"/>
          <w:sz w:val="18"/>
        </w:rPr>
        <w:br w:type="textWrapping"/>
      </w:r>
      <w:r>
        <w:rPr>
          <w:rFonts w:hint="default" w:ascii="Arial" w:hAnsi="Arial" w:cs="Arial"/>
          <w:i w:val="0"/>
          <w:iCs w:val="0"/>
          <w:sz w:val="18"/>
        </w:rPr>
        <w:t>$topbarActions = '</w:t>
      </w:r>
      <w:r>
        <w:rPr>
          <w:rFonts w:hint="default" w:ascii="Arial" w:hAnsi="Arial" w:cs="Arial"/>
          <w:i w:val="0"/>
          <w:iCs w:val="0"/>
          <w:sz w:val="18"/>
        </w:rPr>
        <w:br w:type="textWrapping"/>
      </w:r>
      <w:r>
        <w:rPr>
          <w:rFonts w:hint="default" w:ascii="Arial" w:hAnsi="Arial" w:cs="Arial"/>
          <w:i w:val="0"/>
          <w:iCs w:val="0"/>
          <w:sz w:val="18"/>
        </w:rPr>
        <w:t xml:space="preserve">    &lt;a href="' . ROOT . '/admin/users"&gt;&lt;button class="btn btn-primary"&gt;← Back to Users&lt;/button&gt;&lt;/a&gt;</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require_once __DIR__ . '/../layouts/admin_header.php';</w:t>
      </w:r>
      <w:r>
        <w:rPr>
          <w:rFonts w:hint="default" w:ascii="Arial" w:hAnsi="Arial" w:cs="Arial"/>
          <w:i w:val="0"/>
          <w:iCs w:val="0"/>
          <w:sz w:val="18"/>
        </w:rPr>
        <w:br w:type="textWrapping"/>
      </w:r>
      <w:r>
        <w:rPr>
          <w:rFonts w:hint="default" w:ascii="Arial" w:hAnsi="Arial" w:cs="Arial"/>
          <w:i w:val="0"/>
          <w:iCs w:val="0"/>
          <w:sz w:val="18"/>
        </w:rPr>
        <w:t>require_once __DIR__ . '/../components/alert.php';</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$roles = $roles ?? [];</w:t>
      </w:r>
      <w:r>
        <w:rPr>
          <w:rFonts w:hint="default" w:ascii="Arial" w:hAnsi="Arial" w:cs="Arial"/>
          <w:i w:val="0"/>
          <w:iCs w:val="0"/>
          <w:sz w:val="18"/>
        </w:rPr>
        <w:br w:type="textWrapping"/>
      </w:r>
      <w:r>
        <w:rPr>
          <w:rFonts w:hint="default" w:ascii="Arial" w:hAnsi="Arial" w:cs="Arial"/>
          <w:i w:val="0"/>
          <w:iCs w:val="0"/>
          <w:sz w:val="18"/>
        </w:rPr>
        <w:t>$old   = $_SESSION['old'] ?? [];</w:t>
      </w:r>
      <w:r>
        <w:rPr>
          <w:rFonts w:hint="default" w:ascii="Arial" w:hAnsi="Arial" w:cs="Arial"/>
          <w:i w:val="0"/>
          <w:iCs w:val="0"/>
          <w:sz w:val="18"/>
        </w:rPr>
        <w:br w:type="textWrapping"/>
      </w:r>
      <w:r>
        <w:rPr>
          <w:rFonts w:hint="default" w:ascii="Arial" w:hAnsi="Arial" w:cs="Arial"/>
          <w:i w:val="0"/>
          <w:iCs w:val="0"/>
          <w:sz w:val="18"/>
        </w:rPr>
        <w:t>unset($_SESSION['old']);</w:t>
      </w:r>
      <w:r>
        <w:rPr>
          <w:rFonts w:hint="default" w:ascii="Arial" w:hAnsi="Arial" w:cs="Arial"/>
          <w:i w:val="0"/>
          <w:iCs w:val="0"/>
          <w:sz w:val="18"/>
        </w:rPr>
        <w:br w:type="textWrapping"/>
      </w:r>
      <w:r>
        <w:rPr>
          <w:rFonts w:hint="default" w:ascii="Arial" w:hAnsi="Arial" w:cs="Arial"/>
          <w:i w:val="0"/>
          <w:iCs w:val="0"/>
          <w:sz w:val="18"/>
        </w:rPr>
        <w:t>?&gt;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&lt;div class="card"&gt;</w:t>
      </w:r>
      <w:r>
        <w:rPr>
          <w:rFonts w:hint="default" w:ascii="Arial" w:hAnsi="Arial" w:cs="Arial"/>
          <w:i w:val="0"/>
          <w:iCs w:val="0"/>
          <w:sz w:val="18"/>
        </w:rPr>
        <w:br w:type="textWrapping"/>
      </w:r>
      <w:r>
        <w:rPr>
          <w:rFonts w:hint="default" w:ascii="Arial" w:hAnsi="Arial" w:cs="Arial"/>
          <w:i w:val="0"/>
          <w:iCs w:val="0"/>
          <w:sz w:val="18"/>
        </w:rPr>
        <w:t xml:space="preserve">  &lt;div class="card-header"&gt;</w:t>
      </w:r>
      <w:r>
        <w:rPr>
          <w:rFonts w:hint="default" w:ascii="Arial" w:hAnsi="Arial" w:cs="Arial"/>
          <w:i w:val="0"/>
          <w:iCs w:val="0"/>
          <w:sz w:val="18"/>
        </w:rPr>
        <w:br w:type="textWrapping"/>
      </w:r>
      <w:r>
        <w:rPr>
          <w:rFonts w:hint="default" w:ascii="Arial" w:hAnsi="Arial" w:cs="Arial"/>
          <w:i w:val="0"/>
          <w:iCs w:val="0"/>
          <w:sz w:val="18"/>
        </w:rPr>
        <w:t xml:space="preserve">    &lt;h2&gt;New User&lt;/h2&gt;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&lt;div class="card-body"&gt;</w:t>
      </w:r>
      <w:r>
        <w:rPr>
          <w:rFonts w:hint="default" w:ascii="Arial" w:hAnsi="Arial" w:cs="Arial"/>
          <w:i w:val="0"/>
          <w:iCs w:val="0"/>
          <w:sz w:val="18"/>
        </w:rPr>
        <w:br w:type="textWrapping"/>
      </w:r>
      <w:r>
        <w:rPr>
          <w:rFonts w:hint="default" w:ascii="Arial" w:hAnsi="Arial" w:cs="Arial"/>
          <w:i w:val="0"/>
          <w:iCs w:val="0"/>
          <w:sz w:val="18"/>
        </w:rPr>
        <w:t xml:space="preserve">    &lt;form method="POST" action="&lt;?= ROOT ?&gt;/admin/add_user"&gt;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class="form-row"&gt;</w:t>
      </w:r>
      <w:r>
        <w:rPr>
          <w:rFonts w:hint="default" w:ascii="Arial" w:hAnsi="Arial" w:cs="Arial"/>
          <w:i w:val="0"/>
          <w:iCs w:val="0"/>
          <w:sz w:val="18"/>
        </w:rPr>
        <w:br w:type="textWrapping"/>
      </w:r>
      <w:r>
        <w:rPr>
          <w:rFonts w:hint="default" w:ascii="Arial" w:hAnsi="Arial" w:cs="Arial"/>
          <w:i w:val="0"/>
          <w:iCs w:val="0"/>
          <w:sz w:val="18"/>
        </w:rPr>
        <w:t xml:space="preserve">        &lt;div class="form-group"&gt;</w:t>
      </w:r>
      <w:r>
        <w:rPr>
          <w:rFonts w:hint="default" w:ascii="Arial" w:hAnsi="Arial" w:cs="Arial"/>
          <w:i w:val="0"/>
          <w:iCs w:val="0"/>
          <w:sz w:val="18"/>
        </w:rPr>
        <w:br w:type="textWrapping"/>
      </w:r>
      <w:r>
        <w:rPr>
          <w:rFonts w:hint="default" w:ascii="Arial" w:hAnsi="Arial" w:cs="Arial"/>
          <w:i w:val="0"/>
          <w:iCs w:val="0"/>
          <w:sz w:val="18"/>
        </w:rPr>
        <w:t xml:space="preserve">          &lt;label for="first_name"&gt;First Name *&lt;/label&gt;</w:t>
      </w:r>
      <w:r>
        <w:rPr>
          <w:rFonts w:hint="default" w:ascii="Arial" w:hAnsi="Arial" w:cs="Arial"/>
          <w:i w:val="0"/>
          <w:iCs w:val="0"/>
          <w:sz w:val="18"/>
        </w:rPr>
        <w:br w:type="textWrapping"/>
      </w:r>
      <w:r>
        <w:rPr>
          <w:rFonts w:hint="default" w:ascii="Arial" w:hAnsi="Arial" w:cs="Arial"/>
          <w:i w:val="0"/>
          <w:iCs w:val="0"/>
          <w:sz w:val="18"/>
        </w:rPr>
        <w:t xml:space="preserve">          &lt;input type="text" id="first_name" name="first_name" required</w:t>
      </w:r>
      <w:r>
        <w:rPr>
          <w:rFonts w:hint="default" w:ascii="Arial" w:hAnsi="Arial" w:cs="Arial"/>
          <w:i w:val="0"/>
          <w:iCs w:val="0"/>
          <w:sz w:val="18"/>
        </w:rPr>
        <w:br w:type="textWrapping"/>
      </w:r>
      <w:r>
        <w:rPr>
          <w:rFonts w:hint="default" w:ascii="Arial" w:hAnsi="Arial" w:cs="Arial"/>
          <w:i w:val="0"/>
          <w:iCs w:val="0"/>
          <w:sz w:val="18"/>
        </w:rPr>
        <w:t xml:space="preserve">            value="&lt;?= esc($old['first_name'] ?? '') ?&gt;"&gt;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&lt;div class="form-group"&gt;</w:t>
      </w:r>
      <w:r>
        <w:rPr>
          <w:rFonts w:hint="default" w:ascii="Arial" w:hAnsi="Arial" w:cs="Arial"/>
          <w:i w:val="0"/>
          <w:iCs w:val="0"/>
          <w:sz w:val="18"/>
        </w:rPr>
        <w:br w:type="textWrapping"/>
      </w:r>
      <w:r>
        <w:rPr>
          <w:rFonts w:hint="default" w:ascii="Arial" w:hAnsi="Arial" w:cs="Arial"/>
          <w:i w:val="0"/>
          <w:iCs w:val="0"/>
          <w:sz w:val="18"/>
        </w:rPr>
        <w:t xml:space="preserve">          &lt;label for="last_name"&gt;Last Name *&lt;/label&gt;</w:t>
      </w:r>
      <w:r>
        <w:rPr>
          <w:rFonts w:hint="default" w:ascii="Arial" w:hAnsi="Arial" w:cs="Arial"/>
          <w:i w:val="0"/>
          <w:iCs w:val="0"/>
          <w:sz w:val="18"/>
        </w:rPr>
        <w:br w:type="textWrapping"/>
      </w:r>
      <w:r>
        <w:rPr>
          <w:rFonts w:hint="default" w:ascii="Arial" w:hAnsi="Arial" w:cs="Arial"/>
          <w:i w:val="0"/>
          <w:iCs w:val="0"/>
          <w:sz w:val="18"/>
        </w:rPr>
        <w:t xml:space="preserve">          &lt;input type="text" id="last_name" name="last_name" required</w:t>
      </w:r>
      <w:r>
        <w:rPr>
          <w:rFonts w:hint="default" w:ascii="Arial" w:hAnsi="Arial" w:cs="Arial"/>
          <w:i w:val="0"/>
          <w:iCs w:val="0"/>
          <w:sz w:val="18"/>
        </w:rPr>
        <w:br w:type="textWrapping"/>
      </w:r>
      <w:r>
        <w:rPr>
          <w:rFonts w:hint="default" w:ascii="Arial" w:hAnsi="Arial" w:cs="Arial"/>
          <w:i w:val="0"/>
          <w:iCs w:val="0"/>
          <w:sz w:val="18"/>
        </w:rPr>
        <w:t xml:space="preserve">            value="&lt;?= esc($old['last_name'] ?? '') ?&gt;"&gt;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class="form-row"&gt;</w:t>
      </w:r>
      <w:r>
        <w:rPr>
          <w:rFonts w:hint="default" w:ascii="Arial" w:hAnsi="Arial" w:cs="Arial"/>
          <w:i w:val="0"/>
          <w:iCs w:val="0"/>
          <w:sz w:val="18"/>
        </w:rPr>
        <w:br w:type="textWrapping"/>
      </w:r>
      <w:r>
        <w:rPr>
          <w:rFonts w:hint="default" w:ascii="Arial" w:hAnsi="Arial" w:cs="Arial"/>
          <w:i w:val="0"/>
          <w:iCs w:val="0"/>
          <w:sz w:val="18"/>
        </w:rPr>
        <w:t xml:space="preserve">        &lt;div class="form-group"&gt;</w:t>
      </w:r>
      <w:r>
        <w:rPr>
          <w:rFonts w:hint="default" w:ascii="Arial" w:hAnsi="Arial" w:cs="Arial"/>
          <w:i w:val="0"/>
          <w:iCs w:val="0"/>
          <w:sz w:val="18"/>
        </w:rPr>
        <w:br w:type="textWrapping"/>
      </w:r>
      <w:r>
        <w:rPr>
          <w:rFonts w:hint="default" w:ascii="Arial" w:hAnsi="Arial" w:cs="Arial"/>
          <w:i w:val="0"/>
          <w:iCs w:val="0"/>
          <w:sz w:val="18"/>
        </w:rPr>
        <w:t xml:space="preserve">          &lt;label for="email"&gt;Email *&lt;/label&gt;</w:t>
      </w:r>
      <w:r>
        <w:rPr>
          <w:rFonts w:hint="default" w:ascii="Arial" w:hAnsi="Arial" w:cs="Arial"/>
          <w:i w:val="0"/>
          <w:iCs w:val="0"/>
          <w:sz w:val="18"/>
        </w:rPr>
        <w:br w:type="textWrapping"/>
      </w:r>
      <w:r>
        <w:rPr>
          <w:rFonts w:hint="default" w:ascii="Arial" w:hAnsi="Arial" w:cs="Arial"/>
          <w:i w:val="0"/>
          <w:iCs w:val="0"/>
          <w:sz w:val="18"/>
        </w:rPr>
        <w:t xml:space="preserve">          &lt;input type="email" id="email" name="email" required</w:t>
      </w:r>
      <w:r>
        <w:rPr>
          <w:rFonts w:hint="default" w:ascii="Arial" w:hAnsi="Arial" w:cs="Arial"/>
          <w:i w:val="0"/>
          <w:iCs w:val="0"/>
          <w:sz w:val="18"/>
        </w:rPr>
        <w:br w:type="textWrapping"/>
      </w:r>
      <w:r>
        <w:rPr>
          <w:rFonts w:hint="default" w:ascii="Arial" w:hAnsi="Arial" w:cs="Arial"/>
          <w:i w:val="0"/>
          <w:iCs w:val="0"/>
          <w:sz w:val="18"/>
        </w:rPr>
        <w:t xml:space="preserve">            value="&lt;?= esc($old['email'] ?? '') ?&gt;"&gt;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&lt;div class="form-group"&gt;</w:t>
      </w:r>
      <w:r>
        <w:rPr>
          <w:rFonts w:hint="default" w:ascii="Arial" w:hAnsi="Arial" w:cs="Arial"/>
          <w:i w:val="0"/>
          <w:iCs w:val="0"/>
          <w:sz w:val="18"/>
        </w:rPr>
        <w:br w:type="textWrapping"/>
      </w:r>
      <w:r>
        <w:rPr>
          <w:rFonts w:hint="default" w:ascii="Arial" w:hAnsi="Arial" w:cs="Arial"/>
          <w:i w:val="0"/>
          <w:iCs w:val="0"/>
          <w:sz w:val="18"/>
        </w:rPr>
        <w:t xml:space="preserve">          &lt;label for="phone"&gt;Phone&lt;/label&gt;</w:t>
      </w:r>
      <w:r>
        <w:rPr>
          <w:rFonts w:hint="default" w:ascii="Arial" w:hAnsi="Arial" w:cs="Arial"/>
          <w:i w:val="0"/>
          <w:iCs w:val="0"/>
          <w:sz w:val="18"/>
        </w:rPr>
        <w:br w:type="textWrapping"/>
      </w:r>
      <w:r>
        <w:rPr>
          <w:rFonts w:hint="default" w:ascii="Arial" w:hAnsi="Arial" w:cs="Arial"/>
          <w:i w:val="0"/>
          <w:iCs w:val="0"/>
          <w:sz w:val="18"/>
        </w:rPr>
        <w:t xml:space="preserve">          &lt;input type="text" id="phone" name="phone"</w:t>
      </w:r>
      <w:r>
        <w:rPr>
          <w:rFonts w:hint="default" w:ascii="Arial" w:hAnsi="Arial" w:cs="Arial"/>
          <w:i w:val="0"/>
          <w:iCs w:val="0"/>
          <w:sz w:val="18"/>
        </w:rPr>
        <w:br w:type="textWrapping"/>
      </w:r>
      <w:r>
        <w:rPr>
          <w:rFonts w:hint="default" w:ascii="Arial" w:hAnsi="Arial" w:cs="Arial"/>
          <w:i w:val="0"/>
          <w:iCs w:val="0"/>
          <w:sz w:val="18"/>
        </w:rPr>
        <w:t xml:space="preserve">            value="&lt;?= esc($old['phone'] ?? '') ?&gt;"&gt;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class="form-row"&gt;</w:t>
      </w:r>
      <w:r>
        <w:rPr>
          <w:rFonts w:hint="default" w:ascii="Arial" w:hAnsi="Arial" w:cs="Arial"/>
          <w:i w:val="0"/>
          <w:iCs w:val="0"/>
          <w:sz w:val="18"/>
        </w:rPr>
        <w:br w:type="textWrapping"/>
      </w:r>
      <w:r>
        <w:rPr>
          <w:rFonts w:hint="default" w:ascii="Arial" w:hAnsi="Arial" w:cs="Arial"/>
          <w:i w:val="0"/>
          <w:iCs w:val="0"/>
          <w:sz w:val="18"/>
        </w:rPr>
        <w:t xml:space="preserve">        &lt;div class="form-group"&gt;</w:t>
      </w:r>
      <w:r>
        <w:rPr>
          <w:rFonts w:hint="default" w:ascii="Arial" w:hAnsi="Arial" w:cs="Arial"/>
          <w:i w:val="0"/>
          <w:iCs w:val="0"/>
          <w:sz w:val="18"/>
        </w:rPr>
        <w:br w:type="textWrapping"/>
      </w:r>
      <w:r>
        <w:rPr>
          <w:rFonts w:hint="default" w:ascii="Arial" w:hAnsi="Arial" w:cs="Arial"/>
          <w:i w:val="0"/>
          <w:iCs w:val="0"/>
          <w:sz w:val="18"/>
        </w:rPr>
        <w:t xml:space="preserve">          &lt;label for="role"&gt;Role *&lt;/label&gt;</w:t>
      </w:r>
      <w:r>
        <w:rPr>
          <w:rFonts w:hint="default" w:ascii="Arial" w:hAnsi="Arial" w:cs="Arial"/>
          <w:i w:val="0"/>
          <w:iCs w:val="0"/>
          <w:sz w:val="18"/>
        </w:rPr>
        <w:br w:type="textWrapping"/>
      </w:r>
      <w:r>
        <w:rPr>
          <w:rFonts w:hint="default" w:ascii="Arial" w:hAnsi="Arial" w:cs="Arial"/>
          <w:i w:val="0"/>
          <w:iCs w:val="0"/>
          <w:sz w:val="18"/>
        </w:rPr>
        <w:t xml:space="preserve">          &lt;select id="role" name="role" required&gt;</w:t>
      </w:r>
      <w:r>
        <w:rPr>
          <w:rFonts w:hint="default" w:ascii="Arial" w:hAnsi="Arial" w:cs="Arial"/>
          <w:i w:val="0"/>
          <w:iCs w:val="0"/>
          <w:sz w:val="18"/>
        </w:rPr>
        <w:br w:type="textWrapping"/>
      </w:r>
      <w:r>
        <w:rPr>
          <w:rFonts w:hint="default" w:ascii="Arial" w:hAnsi="Arial" w:cs="Arial"/>
          <w:i w:val="0"/>
          <w:iCs w:val="0"/>
          <w:sz w:val="18"/>
        </w:rPr>
        <w:t xml:space="preserve">            &lt;option value=""&gt;Select Role&lt;/option&gt;</w:t>
      </w:r>
      <w:r>
        <w:rPr>
          <w:rFonts w:hint="default" w:ascii="Arial" w:hAnsi="Arial" w:cs="Arial"/>
          <w:i w:val="0"/>
          <w:iCs w:val="0"/>
          <w:sz w:val="18"/>
        </w:rPr>
        <w:br w:type="textWrapping"/>
      </w:r>
      <w:r>
        <w:rPr>
          <w:rFonts w:hint="default" w:ascii="Arial" w:hAnsi="Arial" w:cs="Arial"/>
          <w:i w:val="0"/>
          <w:iCs w:val="0"/>
          <w:sz w:val="18"/>
        </w:rPr>
        <w:t xml:space="preserve">            &lt;?php foreach ($roles as $role): ?&gt;</w:t>
      </w:r>
      <w:r>
        <w:rPr>
          <w:rFonts w:hint="default" w:ascii="Arial" w:hAnsi="Arial" w:cs="Arial"/>
          <w:i w:val="0"/>
          <w:iCs w:val="0"/>
          <w:sz w:val="18"/>
        </w:rPr>
        <w:br w:type="textWrapping"/>
      </w:r>
      <w:r>
        <w:rPr>
          <w:rFonts w:hint="default" w:ascii="Arial" w:hAnsi="Arial" w:cs="Arial"/>
          <w:i w:val="0"/>
          <w:iCs w:val="0"/>
          <w:sz w:val="18"/>
        </w:rPr>
        <w:t xml:space="preserve">              &lt;option value="&lt;?= esc($role) ?&gt;"</w:t>
      </w:r>
      <w:r>
        <w:rPr>
          <w:rFonts w:hint="default" w:ascii="Arial" w:hAnsi="Arial" w:cs="Arial"/>
          <w:i w:val="0"/>
          <w:iCs w:val="0"/>
          <w:sz w:val="18"/>
        </w:rPr>
        <w:br w:type="textWrapping"/>
      </w:r>
      <w:r>
        <w:rPr>
          <w:rFonts w:hint="default" w:ascii="Arial" w:hAnsi="Arial" w:cs="Arial"/>
          <w:i w:val="0"/>
          <w:iCs w:val="0"/>
          <w:sz w:val="18"/>
        </w:rPr>
        <w:t xml:space="preserve">                &lt;?= ($old['role'] ?? '') === $role ? 'selected' : '' ?&gt;&gt;</w:t>
      </w:r>
      <w:r>
        <w:rPr>
          <w:rFonts w:hint="default" w:ascii="Arial" w:hAnsi="Arial" w:cs="Arial"/>
          <w:i w:val="0"/>
          <w:iCs w:val="0"/>
          <w:sz w:val="18"/>
        </w:rPr>
        <w:br w:type="textWrapping"/>
      </w:r>
      <w:r>
        <w:rPr>
          <w:rFonts w:hint="default" w:ascii="Arial" w:hAnsi="Arial" w:cs="Arial"/>
          <w:i w:val="0"/>
          <w:iCs w:val="0"/>
          <w:sz w:val="18"/>
        </w:rPr>
        <w:t xml:space="preserve">                &lt;?= ucfirst(str_replace('_', ' ', $role)) ?&gt;</w:t>
      </w:r>
      <w:r>
        <w:rPr>
          <w:rFonts w:hint="default" w:ascii="Arial" w:hAnsi="Arial" w:cs="Arial"/>
          <w:i w:val="0"/>
          <w:iCs w:val="0"/>
          <w:sz w:val="18"/>
        </w:rPr>
        <w:br w:type="textWrapping"/>
      </w:r>
      <w:r>
        <w:rPr>
          <w:rFonts w:hint="default" w:ascii="Arial" w:hAnsi="Arial" w:cs="Arial"/>
          <w:i w:val="0"/>
          <w:iCs w:val="0"/>
          <w:sz w:val="18"/>
        </w:rPr>
        <w:t xml:space="preserve">              &lt;/option&gt;</w:t>
      </w:r>
      <w:r>
        <w:rPr>
          <w:rFonts w:hint="default" w:ascii="Arial" w:hAnsi="Arial" w:cs="Arial"/>
          <w:i w:val="0"/>
          <w:iCs w:val="0"/>
          <w:sz w:val="18"/>
        </w:rPr>
        <w:br w:type="textWrapping"/>
      </w:r>
      <w:r>
        <w:rPr>
          <w:rFonts w:hint="default" w:ascii="Arial" w:hAnsi="Arial" w:cs="Arial"/>
          <w:i w:val="0"/>
          <w:iCs w:val="0"/>
          <w:sz w:val="18"/>
        </w:rPr>
        <w:t xml:space="preserve">            &lt;?php endforeach; ?&gt;</w:t>
      </w:r>
      <w:r>
        <w:rPr>
          <w:rFonts w:hint="default" w:ascii="Arial" w:hAnsi="Arial" w:cs="Arial"/>
          <w:i w:val="0"/>
          <w:iCs w:val="0"/>
          <w:sz w:val="18"/>
        </w:rPr>
        <w:br w:type="textWrapping"/>
      </w:r>
      <w:r>
        <w:rPr>
          <w:rFonts w:hint="default" w:ascii="Arial" w:hAnsi="Arial" w:cs="Arial"/>
          <w:i w:val="0"/>
          <w:iCs w:val="0"/>
          <w:sz w:val="18"/>
        </w:rPr>
        <w:t xml:space="preserve">          &lt;/select&gt;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class="form-row"&gt;</w:t>
      </w:r>
      <w:r>
        <w:rPr>
          <w:rFonts w:hint="default" w:ascii="Arial" w:hAnsi="Arial" w:cs="Arial"/>
          <w:i w:val="0"/>
          <w:iCs w:val="0"/>
          <w:sz w:val="18"/>
        </w:rPr>
        <w:br w:type="textWrapping"/>
      </w:r>
      <w:r>
        <w:rPr>
          <w:rFonts w:hint="default" w:ascii="Arial" w:hAnsi="Arial" w:cs="Arial"/>
          <w:i w:val="0"/>
          <w:iCs w:val="0"/>
          <w:sz w:val="18"/>
        </w:rPr>
        <w:t xml:space="preserve">        &lt;div class="form-group"&gt;</w:t>
      </w:r>
      <w:r>
        <w:rPr>
          <w:rFonts w:hint="default" w:ascii="Arial" w:hAnsi="Arial" w:cs="Arial"/>
          <w:i w:val="0"/>
          <w:iCs w:val="0"/>
          <w:sz w:val="18"/>
        </w:rPr>
        <w:br w:type="textWrapping"/>
      </w:r>
      <w:r>
        <w:rPr>
          <w:rFonts w:hint="default" w:ascii="Arial" w:hAnsi="Arial" w:cs="Arial"/>
          <w:i w:val="0"/>
          <w:iCs w:val="0"/>
          <w:sz w:val="18"/>
        </w:rPr>
        <w:t xml:space="preserve">          &lt;label for="password"&gt;Password *&lt;/label&gt;</w:t>
      </w:r>
      <w:r>
        <w:rPr>
          <w:rFonts w:hint="default" w:ascii="Arial" w:hAnsi="Arial" w:cs="Arial"/>
          <w:i w:val="0"/>
          <w:iCs w:val="0"/>
          <w:sz w:val="18"/>
        </w:rPr>
        <w:br w:type="textWrapping"/>
      </w:r>
      <w:r>
        <w:rPr>
          <w:rFonts w:hint="default" w:ascii="Arial" w:hAnsi="Arial" w:cs="Arial"/>
          <w:i w:val="0"/>
          <w:iCs w:val="0"/>
          <w:sz w:val="18"/>
        </w:rPr>
        <w:t xml:space="preserve">          &lt;input type="password" id="password" name="password" required</w:t>
      </w:r>
      <w:r>
        <w:rPr>
          <w:rFonts w:hint="default" w:ascii="Arial" w:hAnsi="Arial" w:cs="Arial"/>
          <w:i w:val="0"/>
          <w:iCs w:val="0"/>
          <w:sz w:val="18"/>
        </w:rPr>
        <w:br w:type="textWrapping"/>
      </w:r>
      <w:r>
        <w:rPr>
          <w:rFonts w:hint="default" w:ascii="Arial" w:hAnsi="Arial" w:cs="Arial"/>
          <w:i w:val="0"/>
          <w:iCs w:val="0"/>
          <w:sz w:val="18"/>
        </w:rPr>
        <w:t xml:space="preserve">            minlength="6" placeholder="Min. 6 characters"&gt;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&lt;div class="form-group"&gt;</w:t>
      </w:r>
      <w:r>
        <w:rPr>
          <w:rFonts w:hint="default" w:ascii="Arial" w:hAnsi="Arial" w:cs="Arial"/>
          <w:i w:val="0"/>
          <w:iCs w:val="0"/>
          <w:sz w:val="18"/>
        </w:rPr>
        <w:br w:type="textWrapping"/>
      </w:r>
      <w:r>
        <w:rPr>
          <w:rFonts w:hint="default" w:ascii="Arial" w:hAnsi="Arial" w:cs="Arial"/>
          <w:i w:val="0"/>
          <w:iCs w:val="0"/>
          <w:sz w:val="18"/>
        </w:rPr>
        <w:t xml:space="preserve">          &lt;label for="password_confirm"&gt;Confirm Password *&lt;/label&gt;</w:t>
      </w:r>
      <w:r>
        <w:rPr>
          <w:rFonts w:hint="default" w:ascii="Arial" w:hAnsi="Arial" w:cs="Arial"/>
          <w:i w:val="0"/>
          <w:iCs w:val="0"/>
          <w:sz w:val="18"/>
        </w:rPr>
        <w:br w:type="textWrapping"/>
      </w:r>
      <w:r>
        <w:rPr>
          <w:rFonts w:hint="default" w:ascii="Arial" w:hAnsi="Arial" w:cs="Arial"/>
          <w:i w:val="0"/>
          <w:iCs w:val="0"/>
          <w:sz w:val="18"/>
        </w:rPr>
        <w:t xml:space="preserve">          &lt;input type="password" id="password_confirm" name="password_confirm" required</w:t>
      </w:r>
      <w:r>
        <w:rPr>
          <w:rFonts w:hint="default" w:ascii="Arial" w:hAnsi="Arial" w:cs="Arial"/>
          <w:i w:val="0"/>
          <w:iCs w:val="0"/>
          <w:sz w:val="18"/>
        </w:rPr>
        <w:br w:type="textWrapping"/>
      </w:r>
      <w:r>
        <w:rPr>
          <w:rFonts w:hint="default" w:ascii="Arial" w:hAnsi="Arial" w:cs="Arial"/>
          <w:i w:val="0"/>
          <w:iCs w:val="0"/>
          <w:sz w:val="18"/>
        </w:rPr>
        <w:t xml:space="preserve">            minlength="6" placeholder="Retype password"&gt;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class="form-group"&gt;</w:t>
      </w:r>
      <w:r>
        <w:rPr>
          <w:rFonts w:hint="default" w:ascii="Arial" w:hAnsi="Arial" w:cs="Arial"/>
          <w:i w:val="0"/>
          <w:iCs w:val="0"/>
          <w:sz w:val="18"/>
        </w:rPr>
        <w:br w:type="textWrapping"/>
      </w:r>
      <w:r>
        <w:rPr>
          <w:rFonts w:hint="default" w:ascii="Arial" w:hAnsi="Arial" w:cs="Arial"/>
          <w:i w:val="0"/>
          <w:iCs w:val="0"/>
          <w:sz w:val="18"/>
        </w:rPr>
        <w:t xml:space="preserve">        &lt;button type="submit" class="btn btn-primary"&gt;Add User&lt;/button&gt;</w:t>
      </w:r>
      <w:r>
        <w:rPr>
          <w:rFonts w:hint="default" w:ascii="Arial" w:hAnsi="Arial" w:cs="Arial"/>
          <w:i w:val="0"/>
          <w:iCs w:val="0"/>
          <w:sz w:val="18"/>
        </w:rPr>
        <w:br w:type="textWrapping"/>
      </w:r>
      <w:r>
        <w:rPr>
          <w:rFonts w:hint="default" w:ascii="Arial" w:hAnsi="Arial" w:cs="Arial"/>
          <w:i w:val="0"/>
          <w:iCs w:val="0"/>
          <w:sz w:val="18"/>
        </w:rPr>
        <w:t xml:space="preserve">        &lt;a href="&lt;?= ROOT ?&gt;/admin/users" class="btn"&gt;Cancel&lt;/a&gt;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&lt;/form&gt;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&lt;?php require_once __DIR__ . '/../layouts/footer.php'; ?&gt;</w:t>
      </w:r>
      <w:r>
        <w:rPr>
          <w:rFonts w:hint="default" w:ascii="Arial" w:hAnsi="Arial" w:cs="Arial"/>
          <w:i w:val="0"/>
          <w:iCs w:val="0"/>
          <w:sz w:val="18"/>
        </w:rPr>
        <w:br w:type="textWrapping"/>
      </w:r>
    </w:p>
    <w:p w14:paraId="5C0282A9">
      <w:pPr>
        <w:rPr>
          <w:rFonts w:hint="default" w:ascii="Arial" w:hAnsi="Arial" w:cs="Arial"/>
          <w:i w:val="0"/>
          <w:iCs w:val="0"/>
        </w:rPr>
      </w:pPr>
      <w:r>
        <w:rPr>
          <w:rFonts w:hint="default" w:ascii="Arial" w:hAnsi="Arial" w:cs="Arial"/>
          <w:i w:val="0"/>
          <w:iCs w:val="0"/>
        </w:rPr>
        <w:br w:type="page"/>
      </w:r>
    </w:p>
    <w:p w14:paraId="049EF1D9">
      <w:pPr>
        <w:pStyle w:val="3"/>
        <w:rPr>
          <w:rFonts w:hint="default" w:ascii="Arial" w:hAnsi="Arial" w:cs="Arial"/>
          <w:i w:val="0"/>
          <w:iCs w:val="0"/>
        </w:rPr>
      </w:pPr>
      <w:r>
        <w:rPr>
          <w:rFonts w:hint="default" w:ascii="Arial" w:hAnsi="Arial" w:cs="Arial"/>
          <w:i w:val="0"/>
          <w:iCs w:val="0"/>
        </w:rPr>
        <w:t>app\views\admin\add_health_record.php</w:t>
      </w:r>
    </w:p>
    <w:p w14:paraId="5B558DB2">
      <w:pPr>
        <w:pStyle w:val="156"/>
        <w:rPr>
          <w:rFonts w:hint="default" w:ascii="Arial" w:hAnsi="Arial" w:cs="Arial"/>
          <w:i w:val="0"/>
          <w:iCs w:val="0"/>
        </w:rPr>
      </w:pP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t>require_once __DIR__ . '/../../core/config.php';</w:t>
      </w:r>
      <w:r>
        <w:rPr>
          <w:rFonts w:hint="default" w:ascii="Arial" w:hAnsi="Arial" w:cs="Arial"/>
          <w:i w:val="0"/>
          <w:iCs w:val="0"/>
          <w:sz w:val="18"/>
        </w:rPr>
        <w:br w:type="textWrapping"/>
      </w:r>
      <w:r>
        <w:rPr>
          <w:rFonts w:hint="default" w:ascii="Arial" w:hAnsi="Arial" w:cs="Arial"/>
          <w:i w:val="0"/>
          <w:iCs w:val="0"/>
          <w:sz w:val="18"/>
        </w:rPr>
        <w:t>require_once __DIR__ . '/../../core/functions.php';</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$student = $student ?? null;</w:t>
      </w:r>
      <w:r>
        <w:rPr>
          <w:rFonts w:hint="default" w:ascii="Arial" w:hAnsi="Arial" w:cs="Arial"/>
          <w:i w:val="0"/>
          <w:iCs w:val="0"/>
          <w:sz w:val="18"/>
        </w:rPr>
        <w:br w:type="textWrapping"/>
      </w:r>
      <w:r>
        <w:rPr>
          <w:rFonts w:hint="default" w:ascii="Arial" w:hAnsi="Arial" w:cs="Arial"/>
          <w:i w:val="0"/>
          <w:iCs w:val="0"/>
          <w:sz w:val="18"/>
        </w:rPr>
        <w:t>if (!$student) {</w:t>
      </w:r>
      <w:r>
        <w:rPr>
          <w:rFonts w:hint="default" w:ascii="Arial" w:hAnsi="Arial" w:cs="Arial"/>
          <w:i w:val="0"/>
          <w:iCs w:val="0"/>
          <w:sz w:val="18"/>
        </w:rPr>
        <w:br w:type="textWrapping"/>
      </w:r>
      <w:r>
        <w:rPr>
          <w:rFonts w:hint="default" w:ascii="Arial" w:hAnsi="Arial" w:cs="Arial"/>
          <w:i w:val="0"/>
          <w:iCs w:val="0"/>
          <w:sz w:val="18"/>
        </w:rPr>
        <w:t xml:space="preserve">  header('Location: ' . ROOT . '/admin/students');</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$pageTitle    = 'Add Health Record';</w:t>
      </w:r>
      <w:r>
        <w:rPr>
          <w:rFonts w:hint="default" w:ascii="Arial" w:hAnsi="Arial" w:cs="Arial"/>
          <w:i w:val="0"/>
          <w:iCs w:val="0"/>
          <w:sz w:val="18"/>
        </w:rPr>
        <w:br w:type="textWrapping"/>
      </w:r>
      <w:r>
        <w:rPr>
          <w:rFonts w:hint="default" w:ascii="Arial" w:hAnsi="Arial" w:cs="Arial"/>
          <w:i w:val="0"/>
          <w:iCs w:val="0"/>
          <w:sz w:val="18"/>
        </w:rPr>
        <w:t>$pageHeading  = 'Add Health Record';</w:t>
      </w:r>
      <w:r>
        <w:rPr>
          <w:rFonts w:hint="default" w:ascii="Arial" w:hAnsi="Arial" w:cs="Arial"/>
          <w:i w:val="0"/>
          <w:iCs w:val="0"/>
          <w:sz w:val="18"/>
        </w:rPr>
        <w:br w:type="textWrapping"/>
      </w:r>
      <w:r>
        <w:rPr>
          <w:rFonts w:hint="default" w:ascii="Arial" w:hAnsi="Arial" w:cs="Arial"/>
          <w:i w:val="0"/>
          <w:iCs w:val="0"/>
          <w:sz w:val="18"/>
        </w:rPr>
        <w:t>$activePage   = 'health-records';</w:t>
      </w:r>
      <w:r>
        <w:rPr>
          <w:rFonts w:hint="default" w:ascii="Arial" w:hAnsi="Arial" w:cs="Arial"/>
          <w:i w:val="0"/>
          <w:iCs w:val="0"/>
          <w:sz w:val="18"/>
        </w:rPr>
        <w:br w:type="textWrapping"/>
      </w:r>
      <w:r>
        <w:rPr>
          <w:rFonts w:hint="default" w:ascii="Arial" w:hAnsi="Arial" w:cs="Arial"/>
          <w:i w:val="0"/>
          <w:iCs w:val="0"/>
          <w:sz w:val="18"/>
        </w:rPr>
        <w:t>$topbarActions = '</w:t>
      </w:r>
      <w:r>
        <w:rPr>
          <w:rFonts w:hint="default" w:ascii="Arial" w:hAnsi="Arial" w:cs="Arial"/>
          <w:i w:val="0"/>
          <w:iCs w:val="0"/>
          <w:sz w:val="18"/>
        </w:rPr>
        <w:br w:type="textWrapping"/>
      </w:r>
      <w:r>
        <w:rPr>
          <w:rFonts w:hint="default" w:ascii="Arial" w:hAnsi="Arial" w:cs="Arial"/>
          <w:i w:val="0"/>
          <w:iCs w:val="0"/>
          <w:sz w:val="18"/>
        </w:rPr>
        <w:t xml:space="preserve">    &lt;a href="' . ROOT . '/admin/view_student/' . $student-&gt;id . '"&gt;&lt;button class="btn btn-primary"&gt;← Back to Profile&lt;/button&gt;&lt;/a&gt;</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require_once __DIR__ . '/../layouts/admin_header.php';</w:t>
      </w:r>
      <w:r>
        <w:rPr>
          <w:rFonts w:hint="default" w:ascii="Arial" w:hAnsi="Arial" w:cs="Arial"/>
          <w:i w:val="0"/>
          <w:iCs w:val="0"/>
          <w:sz w:val="18"/>
        </w:rPr>
        <w:br w:type="textWrapping"/>
      </w:r>
      <w:r>
        <w:rPr>
          <w:rFonts w:hint="default" w:ascii="Arial" w:hAnsi="Arial" w:cs="Arial"/>
          <w:i w:val="0"/>
          <w:iCs w:val="0"/>
          <w:sz w:val="18"/>
        </w:rPr>
        <w:t>require_once __DIR__ . '/../components/alert.php';</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Passed from NurseController::add_health_record()</w:t>
      </w:r>
      <w:r>
        <w:rPr>
          <w:rFonts w:hint="default" w:ascii="Arial" w:hAnsi="Arial" w:cs="Arial"/>
          <w:i w:val="0"/>
          <w:iCs w:val="0"/>
          <w:sz w:val="18"/>
        </w:rPr>
        <w:br w:type="textWrapping"/>
      </w:r>
      <w:r>
        <w:rPr>
          <w:rFonts w:hint="default" w:ascii="Arial" w:hAnsi="Arial" w:cs="Arial"/>
          <w:i w:val="0"/>
          <w:iCs w:val="0"/>
          <w:sz w:val="18"/>
        </w:rPr>
        <w:t>$students = $students ?? [];</w:t>
      </w:r>
      <w:r>
        <w:rPr>
          <w:rFonts w:hint="default" w:ascii="Arial" w:hAnsi="Arial" w:cs="Arial"/>
          <w:i w:val="0"/>
          <w:iCs w:val="0"/>
          <w:sz w:val="18"/>
        </w:rPr>
        <w:br w:type="textWrapping"/>
      </w:r>
      <w:r>
        <w:rPr>
          <w:rFonts w:hint="default" w:ascii="Arial" w:hAnsi="Arial" w:cs="Arial"/>
          <w:i w:val="0"/>
          <w:iCs w:val="0"/>
          <w:sz w:val="18"/>
        </w:rPr>
        <w:t>$record   = $record   ?? new stdClass();</w:t>
      </w:r>
      <w:r>
        <w:rPr>
          <w:rFonts w:hint="default" w:ascii="Arial" w:hAnsi="Arial" w:cs="Arial"/>
          <w:i w:val="0"/>
          <w:iCs w:val="0"/>
          <w:sz w:val="18"/>
        </w:rPr>
        <w:br w:type="textWrapping"/>
      </w:r>
      <w:r>
        <w:rPr>
          <w:rFonts w:hint="default" w:ascii="Arial" w:hAnsi="Arial" w:cs="Arial"/>
          <w:i w:val="0"/>
          <w:iCs w:val="0"/>
          <w:sz w:val="18"/>
        </w:rPr>
        <w:t>$isEdit   = isset($record-&gt;id);</w:t>
      </w:r>
      <w:r>
        <w:rPr>
          <w:rFonts w:hint="default" w:ascii="Arial" w:hAnsi="Arial" w:cs="Arial"/>
          <w:i w:val="0"/>
          <w:iCs w:val="0"/>
          <w:sz w:val="18"/>
        </w:rPr>
        <w:br w:type="textWrapping"/>
      </w:r>
      <w:r>
        <w:rPr>
          <w:rFonts w:hint="default" w:ascii="Arial" w:hAnsi="Arial" w:cs="Arial"/>
          <w:i w:val="0"/>
          <w:iCs w:val="0"/>
          <w:sz w:val="18"/>
        </w:rPr>
        <w:t>?&gt;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&lt;div class="card"&gt;</w:t>
      </w:r>
      <w:r>
        <w:rPr>
          <w:rFonts w:hint="default" w:ascii="Arial" w:hAnsi="Arial" w:cs="Arial"/>
          <w:i w:val="0"/>
          <w:iCs w:val="0"/>
          <w:sz w:val="18"/>
        </w:rPr>
        <w:br w:type="textWrapping"/>
      </w:r>
      <w:r>
        <w:rPr>
          <w:rFonts w:hint="default" w:ascii="Arial" w:hAnsi="Arial" w:cs="Arial"/>
          <w:i w:val="0"/>
          <w:iCs w:val="0"/>
          <w:sz w:val="18"/>
        </w:rPr>
        <w:t xml:space="preserve">  &lt;div class="card-header"&gt;</w:t>
      </w:r>
      <w:r>
        <w:rPr>
          <w:rFonts w:hint="default" w:ascii="Arial" w:hAnsi="Arial" w:cs="Arial"/>
          <w:i w:val="0"/>
          <w:iCs w:val="0"/>
          <w:sz w:val="18"/>
        </w:rPr>
        <w:br w:type="textWrapping"/>
      </w:r>
      <w:r>
        <w:rPr>
          <w:rFonts w:hint="default" w:ascii="Arial" w:hAnsi="Arial" w:cs="Arial"/>
          <w:i w:val="0"/>
          <w:iCs w:val="0"/>
          <w:sz w:val="18"/>
        </w:rPr>
        <w:t xml:space="preserve">    &lt;h2&gt;&lt;?= $isEdit ? 'Edit Health Record' : 'New Health Record' ?&gt;&lt;/h2&gt;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class="card-body"&gt;</w:t>
      </w:r>
      <w:r>
        <w:rPr>
          <w:rFonts w:hint="default" w:ascii="Arial" w:hAnsi="Arial" w:cs="Arial"/>
          <w:i w:val="0"/>
          <w:iCs w:val="0"/>
          <w:sz w:val="18"/>
        </w:rPr>
        <w:br w:type="textWrapping"/>
      </w:r>
      <w:r>
        <w:rPr>
          <w:rFonts w:hint="default" w:ascii="Arial" w:hAnsi="Arial" w:cs="Arial"/>
          <w:i w:val="0"/>
          <w:iCs w:val="0"/>
          <w:sz w:val="18"/>
        </w:rPr>
        <w:t xml:space="preserve">    &lt;form method="POST" action="&lt;?= ROOT ?&gt;/nurse/add_health_record"&gt;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&lt;?php if ($isEdit): ?&gt;</w:t>
      </w:r>
      <w:r>
        <w:rPr>
          <w:rFonts w:hint="default" w:ascii="Arial" w:hAnsi="Arial" w:cs="Arial"/>
          <w:i w:val="0"/>
          <w:iCs w:val="0"/>
          <w:sz w:val="18"/>
        </w:rPr>
        <w:br w:type="textWrapping"/>
      </w:r>
      <w:r>
        <w:rPr>
          <w:rFonts w:hint="default" w:ascii="Arial" w:hAnsi="Arial" w:cs="Arial"/>
          <w:i w:val="0"/>
          <w:iCs w:val="0"/>
          <w:sz w:val="18"/>
        </w:rPr>
        <w:t xml:space="preserve">        &lt;input type="hidden" name="id" value="&lt;?= $record-&gt;id ?&gt;"&gt;</w:t>
      </w:r>
      <w:r>
        <w:rPr>
          <w:rFonts w:hint="default" w:ascii="Arial" w:hAnsi="Arial" w:cs="Arial"/>
          <w:i w:val="0"/>
          <w:iCs w:val="0"/>
          <w:sz w:val="18"/>
        </w:rPr>
        <w:br w:type="textWrapping"/>
      </w:r>
      <w:r>
        <w:rPr>
          <w:rFonts w:hint="default" w:ascii="Arial" w:hAnsi="Arial" w:cs="Arial"/>
          <w:i w:val="0"/>
          <w:iCs w:val="0"/>
          <w:sz w:val="18"/>
        </w:rPr>
        <w:t xml:space="preserve">      &lt;?php endif; ?&gt;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class="form-group"&gt;</w:t>
      </w:r>
      <w:r>
        <w:rPr>
          <w:rFonts w:hint="default" w:ascii="Arial" w:hAnsi="Arial" w:cs="Arial"/>
          <w:i w:val="0"/>
          <w:iCs w:val="0"/>
          <w:sz w:val="18"/>
        </w:rPr>
        <w:br w:type="textWrapping"/>
      </w:r>
      <w:r>
        <w:rPr>
          <w:rFonts w:hint="default" w:ascii="Arial" w:hAnsi="Arial" w:cs="Arial"/>
          <w:i w:val="0"/>
          <w:iCs w:val="0"/>
          <w:sz w:val="18"/>
        </w:rPr>
        <w:t xml:space="preserve">        &lt;label for="student_id"&gt;Student *&lt;/label&gt;</w:t>
      </w:r>
      <w:r>
        <w:rPr>
          <w:rFonts w:hint="default" w:ascii="Arial" w:hAnsi="Arial" w:cs="Arial"/>
          <w:i w:val="0"/>
          <w:iCs w:val="0"/>
          <w:sz w:val="18"/>
        </w:rPr>
        <w:br w:type="textWrapping"/>
      </w:r>
      <w:r>
        <w:rPr>
          <w:rFonts w:hint="default" w:ascii="Arial" w:hAnsi="Arial" w:cs="Arial"/>
          <w:i w:val="0"/>
          <w:iCs w:val="0"/>
          <w:sz w:val="18"/>
        </w:rPr>
        <w:t xml:space="preserve">        &lt;select id="student_id" name="student_id" required&gt;</w:t>
      </w:r>
      <w:r>
        <w:rPr>
          <w:rFonts w:hint="default" w:ascii="Arial" w:hAnsi="Arial" w:cs="Arial"/>
          <w:i w:val="0"/>
          <w:iCs w:val="0"/>
          <w:sz w:val="18"/>
        </w:rPr>
        <w:br w:type="textWrapping"/>
      </w:r>
      <w:r>
        <w:rPr>
          <w:rFonts w:hint="default" w:ascii="Arial" w:hAnsi="Arial" w:cs="Arial"/>
          <w:i w:val="0"/>
          <w:iCs w:val="0"/>
          <w:sz w:val="18"/>
        </w:rPr>
        <w:t xml:space="preserve">          &lt;option value=""&gt;Select Student&lt;/option&gt;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&lt;?php foreach ($students as $s): ?&gt;</w:t>
      </w:r>
      <w:r>
        <w:rPr>
          <w:rFonts w:hint="default" w:ascii="Arial" w:hAnsi="Arial" w:cs="Arial"/>
          <w:i w:val="0"/>
          <w:iCs w:val="0"/>
          <w:sz w:val="18"/>
        </w:rPr>
        <w:br w:type="textWrapping"/>
      </w:r>
      <w:r>
        <w:rPr>
          <w:rFonts w:hint="default" w:ascii="Arial" w:hAnsi="Arial" w:cs="Arial"/>
          <w:i w:val="0"/>
          <w:iCs w:val="0"/>
          <w:sz w:val="18"/>
        </w:rPr>
        <w:t xml:space="preserve">            &lt;option value="&lt;?= $s-&gt;id ?&gt;"</w:t>
      </w:r>
      <w:r>
        <w:rPr>
          <w:rFonts w:hint="default" w:ascii="Arial" w:hAnsi="Arial" w:cs="Arial"/>
          <w:i w:val="0"/>
          <w:iCs w:val="0"/>
          <w:sz w:val="18"/>
        </w:rPr>
        <w:br w:type="textWrapping"/>
      </w:r>
      <w:r>
        <w:rPr>
          <w:rFonts w:hint="default" w:ascii="Arial" w:hAnsi="Arial" w:cs="Arial"/>
          <w:i w:val="0"/>
          <w:iCs w:val="0"/>
          <w:sz w:val="18"/>
        </w:rPr>
        <w:t xml:space="preserve">              &lt;?= (($record-&gt;student_id ?? null) == $s-&gt;id) ? 'selected' : '' ?&gt;&gt;</w:t>
      </w:r>
      <w:r>
        <w:rPr>
          <w:rFonts w:hint="default" w:ascii="Arial" w:hAnsi="Arial" w:cs="Arial"/>
          <w:i w:val="0"/>
          <w:iCs w:val="0"/>
          <w:sz w:val="18"/>
        </w:rPr>
        <w:br w:type="textWrapping"/>
      </w:r>
      <w:r>
        <w:rPr>
          <w:rFonts w:hint="default" w:ascii="Arial" w:hAnsi="Arial" w:cs="Arial"/>
          <w:i w:val="0"/>
          <w:iCs w:val="0"/>
          <w:sz w:val="18"/>
        </w:rPr>
        <w:t xml:space="preserve">              &lt;?= esc($s-&gt;first_name . ' ' . $s-&gt;last_name) ?&gt;</w:t>
      </w:r>
      <w:r>
        <w:rPr>
          <w:rFonts w:hint="default" w:ascii="Arial" w:hAnsi="Arial" w:cs="Arial"/>
          <w:i w:val="0"/>
          <w:iCs w:val="0"/>
          <w:sz w:val="18"/>
        </w:rPr>
        <w:br w:type="textWrapping"/>
      </w:r>
      <w:r>
        <w:rPr>
          <w:rFonts w:hint="default" w:ascii="Arial" w:hAnsi="Arial" w:cs="Arial"/>
          <w:i w:val="0"/>
          <w:iCs w:val="0"/>
          <w:sz w:val="18"/>
        </w:rPr>
        <w:t xml:space="preserve">            &lt;/option&gt;</w:t>
      </w:r>
      <w:r>
        <w:rPr>
          <w:rFonts w:hint="default" w:ascii="Arial" w:hAnsi="Arial" w:cs="Arial"/>
          <w:i w:val="0"/>
          <w:iCs w:val="0"/>
          <w:sz w:val="18"/>
        </w:rPr>
        <w:br w:type="textWrapping"/>
      </w:r>
      <w:r>
        <w:rPr>
          <w:rFonts w:hint="default" w:ascii="Arial" w:hAnsi="Arial" w:cs="Arial"/>
          <w:i w:val="0"/>
          <w:iCs w:val="0"/>
          <w:sz w:val="18"/>
        </w:rPr>
        <w:t xml:space="preserve">          &lt;?php endforeach; ?&gt;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&lt;/select&gt;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class="form-group"&gt;</w:t>
      </w:r>
      <w:r>
        <w:rPr>
          <w:rFonts w:hint="default" w:ascii="Arial" w:hAnsi="Arial" w:cs="Arial"/>
          <w:i w:val="0"/>
          <w:iCs w:val="0"/>
          <w:sz w:val="18"/>
        </w:rPr>
        <w:br w:type="textWrapping"/>
      </w:r>
      <w:r>
        <w:rPr>
          <w:rFonts w:hint="default" w:ascii="Arial" w:hAnsi="Arial" w:cs="Arial"/>
          <w:i w:val="0"/>
          <w:iCs w:val="0"/>
          <w:sz w:val="18"/>
        </w:rPr>
        <w:t xml:space="preserve">        &lt;label for="record_type"&gt;Record Type *&lt;/label&gt;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&lt;?php</w:t>
      </w:r>
      <w:r>
        <w:rPr>
          <w:rFonts w:hint="default" w:ascii="Arial" w:hAnsi="Arial" w:cs="Arial"/>
          <w:i w:val="0"/>
          <w:iCs w:val="0"/>
          <w:sz w:val="18"/>
        </w:rPr>
        <w:br w:type="textWrapping"/>
      </w:r>
      <w:r>
        <w:rPr>
          <w:rFonts w:hint="default" w:ascii="Arial" w:hAnsi="Arial" w:cs="Arial"/>
          <w:i w:val="0"/>
          <w:iCs w:val="0"/>
          <w:sz w:val="18"/>
        </w:rPr>
        <w:t xml:space="preserve">        renderSelect(</w:t>
      </w:r>
      <w:r>
        <w:rPr>
          <w:rFonts w:hint="default" w:ascii="Arial" w:hAnsi="Arial" w:cs="Arial"/>
          <w:i w:val="0"/>
          <w:iCs w:val="0"/>
          <w:sz w:val="18"/>
        </w:rPr>
        <w:br w:type="textWrapping"/>
      </w:r>
      <w:r>
        <w:rPr>
          <w:rFonts w:hint="default" w:ascii="Arial" w:hAnsi="Arial" w:cs="Arial"/>
          <w:i w:val="0"/>
          <w:iCs w:val="0"/>
          <w:sz w:val="18"/>
        </w:rPr>
        <w:t xml:space="preserve">          'record_type',</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'checkup'     =&gt; 'Checkup',</w:t>
      </w:r>
      <w:r>
        <w:rPr>
          <w:rFonts w:hint="default" w:ascii="Arial" w:hAnsi="Arial" w:cs="Arial"/>
          <w:i w:val="0"/>
          <w:iCs w:val="0"/>
          <w:sz w:val="18"/>
        </w:rPr>
        <w:br w:type="textWrapping"/>
      </w:r>
      <w:r>
        <w:rPr>
          <w:rFonts w:hint="default" w:ascii="Arial" w:hAnsi="Arial" w:cs="Arial"/>
          <w:i w:val="0"/>
          <w:iCs w:val="0"/>
          <w:sz w:val="18"/>
        </w:rPr>
        <w:t xml:space="preserve">            'medication'  =&gt; 'Medication',</w:t>
      </w:r>
      <w:r>
        <w:rPr>
          <w:rFonts w:hint="default" w:ascii="Arial" w:hAnsi="Arial" w:cs="Arial"/>
          <w:i w:val="0"/>
          <w:iCs w:val="0"/>
          <w:sz w:val="18"/>
        </w:rPr>
        <w:br w:type="textWrapping"/>
      </w:r>
      <w:r>
        <w:rPr>
          <w:rFonts w:hint="default" w:ascii="Arial" w:hAnsi="Arial" w:cs="Arial"/>
          <w:i w:val="0"/>
          <w:iCs w:val="0"/>
          <w:sz w:val="18"/>
        </w:rPr>
        <w:t xml:space="preserve">            'injury'      =&gt; 'Injury',</w:t>
      </w:r>
      <w:r>
        <w:rPr>
          <w:rFonts w:hint="default" w:ascii="Arial" w:hAnsi="Arial" w:cs="Arial"/>
          <w:i w:val="0"/>
          <w:iCs w:val="0"/>
          <w:sz w:val="18"/>
        </w:rPr>
        <w:br w:type="textWrapping"/>
      </w:r>
      <w:r>
        <w:rPr>
          <w:rFonts w:hint="default" w:ascii="Arial" w:hAnsi="Arial" w:cs="Arial"/>
          <w:i w:val="0"/>
          <w:iCs w:val="0"/>
          <w:sz w:val="18"/>
        </w:rPr>
        <w:t xml:space="preserve">            'illness'     =&gt; 'Illness',</w:t>
      </w:r>
      <w:r>
        <w:rPr>
          <w:rFonts w:hint="default" w:ascii="Arial" w:hAnsi="Arial" w:cs="Arial"/>
          <w:i w:val="0"/>
          <w:iCs w:val="0"/>
          <w:sz w:val="18"/>
        </w:rPr>
        <w:br w:type="textWrapping"/>
      </w:r>
      <w:r>
        <w:rPr>
          <w:rFonts w:hint="default" w:ascii="Arial" w:hAnsi="Arial" w:cs="Arial"/>
          <w:i w:val="0"/>
          <w:iCs w:val="0"/>
          <w:sz w:val="18"/>
        </w:rPr>
        <w:t xml:space="preserve">            'vaccination' =&gt; 'Vaccination',</w:t>
      </w:r>
      <w:r>
        <w:rPr>
          <w:rFonts w:hint="default" w:ascii="Arial" w:hAnsi="Arial" w:cs="Arial"/>
          <w:i w:val="0"/>
          <w:iCs w:val="0"/>
          <w:sz w:val="18"/>
        </w:rPr>
        <w:br w:type="textWrapping"/>
      </w:r>
      <w:r>
        <w:rPr>
          <w:rFonts w:hint="default" w:ascii="Arial" w:hAnsi="Arial" w:cs="Arial"/>
          <w:i w:val="0"/>
          <w:iCs w:val="0"/>
          <w:sz w:val="18"/>
        </w:rPr>
        <w:t xml:space="preserve">            'other'       =&gt; 'Other'</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$record-&gt;record_type ?? '',</w:t>
      </w:r>
      <w:r>
        <w:rPr>
          <w:rFonts w:hint="default" w:ascii="Arial" w:hAnsi="Arial" w:cs="Arial"/>
          <w:i w:val="0"/>
          <w:iCs w:val="0"/>
          <w:sz w:val="18"/>
        </w:rPr>
        <w:br w:type="textWrapping"/>
      </w:r>
      <w:r>
        <w:rPr>
          <w:rFonts w:hint="default" w:ascii="Arial" w:hAnsi="Arial" w:cs="Arial"/>
          <w:i w:val="0"/>
          <w:iCs w:val="0"/>
          <w:sz w:val="18"/>
        </w:rPr>
        <w:t xml:space="preserve">          ['id' =&gt; 'record_type', 'required' =&gt; true]</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class="form-group"&gt;</w:t>
      </w:r>
      <w:r>
        <w:rPr>
          <w:rFonts w:hint="default" w:ascii="Arial" w:hAnsi="Arial" w:cs="Arial"/>
          <w:i w:val="0"/>
          <w:iCs w:val="0"/>
          <w:sz w:val="18"/>
        </w:rPr>
        <w:br w:type="textWrapping"/>
      </w:r>
      <w:r>
        <w:rPr>
          <w:rFonts w:hint="default" w:ascii="Arial" w:hAnsi="Arial" w:cs="Arial"/>
          <w:i w:val="0"/>
          <w:iCs w:val="0"/>
          <w:sz w:val="18"/>
        </w:rPr>
        <w:t xml:space="preserve">        &lt;label for="title"&gt;Title *&lt;/label&gt;</w:t>
      </w:r>
      <w:r>
        <w:rPr>
          <w:rFonts w:hint="default" w:ascii="Arial" w:hAnsi="Arial" w:cs="Arial"/>
          <w:i w:val="0"/>
          <w:iCs w:val="0"/>
          <w:sz w:val="18"/>
        </w:rPr>
        <w:br w:type="textWrapping"/>
      </w:r>
      <w:r>
        <w:rPr>
          <w:rFonts w:hint="default" w:ascii="Arial" w:hAnsi="Arial" w:cs="Arial"/>
          <w:i w:val="0"/>
          <w:iCs w:val="0"/>
          <w:sz w:val="18"/>
        </w:rPr>
        <w:t xml:space="preserve">        &lt;input type="text" id="title" name="title" required</w:t>
      </w:r>
      <w:r>
        <w:rPr>
          <w:rFonts w:hint="default" w:ascii="Arial" w:hAnsi="Arial" w:cs="Arial"/>
          <w:i w:val="0"/>
          <w:iCs w:val="0"/>
          <w:sz w:val="18"/>
        </w:rPr>
        <w:br w:type="textWrapping"/>
      </w:r>
      <w:r>
        <w:rPr>
          <w:rFonts w:hint="default" w:ascii="Arial" w:hAnsi="Arial" w:cs="Arial"/>
          <w:i w:val="0"/>
          <w:iCs w:val="0"/>
          <w:sz w:val="18"/>
        </w:rPr>
        <w:t xml:space="preserve">          value="&lt;?= esc($record-&gt;title ?? '') ?&gt;"&gt;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class="form-group"&gt;</w:t>
      </w:r>
      <w:r>
        <w:rPr>
          <w:rFonts w:hint="default" w:ascii="Arial" w:hAnsi="Arial" w:cs="Arial"/>
          <w:i w:val="0"/>
          <w:iCs w:val="0"/>
          <w:sz w:val="18"/>
        </w:rPr>
        <w:br w:type="textWrapping"/>
      </w:r>
      <w:r>
        <w:rPr>
          <w:rFonts w:hint="default" w:ascii="Arial" w:hAnsi="Arial" w:cs="Arial"/>
          <w:i w:val="0"/>
          <w:iCs w:val="0"/>
          <w:sz w:val="18"/>
        </w:rPr>
        <w:t xml:space="preserve">        &lt;label for="description"&gt;Description&lt;/label&gt;</w:t>
      </w:r>
      <w:r>
        <w:rPr>
          <w:rFonts w:hint="default" w:ascii="Arial" w:hAnsi="Arial" w:cs="Arial"/>
          <w:i w:val="0"/>
          <w:iCs w:val="0"/>
          <w:sz w:val="18"/>
        </w:rPr>
        <w:br w:type="textWrapping"/>
      </w:r>
      <w:r>
        <w:rPr>
          <w:rFonts w:hint="default" w:ascii="Arial" w:hAnsi="Arial" w:cs="Arial"/>
          <w:i w:val="0"/>
          <w:iCs w:val="0"/>
          <w:sz w:val="18"/>
        </w:rPr>
        <w:t xml:space="preserve">        &lt;textarea id="description" name="description" rows="4"&gt;&lt;?= esc($record-&gt;description ?? '') ?&gt;&lt;/textarea&gt;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class="form-group"&gt;</w:t>
      </w:r>
      <w:r>
        <w:rPr>
          <w:rFonts w:hint="default" w:ascii="Arial" w:hAnsi="Arial" w:cs="Arial"/>
          <w:i w:val="0"/>
          <w:iCs w:val="0"/>
          <w:sz w:val="18"/>
        </w:rPr>
        <w:br w:type="textWrapping"/>
      </w:r>
      <w:r>
        <w:rPr>
          <w:rFonts w:hint="default" w:ascii="Arial" w:hAnsi="Arial" w:cs="Arial"/>
          <w:i w:val="0"/>
          <w:iCs w:val="0"/>
          <w:sz w:val="18"/>
        </w:rPr>
        <w:t xml:space="preserve">        &lt;label for="recorded_at"&gt;Date *&lt;/label&gt;</w:t>
      </w:r>
      <w:r>
        <w:rPr>
          <w:rFonts w:hint="default" w:ascii="Arial" w:hAnsi="Arial" w:cs="Arial"/>
          <w:i w:val="0"/>
          <w:iCs w:val="0"/>
          <w:sz w:val="18"/>
        </w:rPr>
        <w:br w:type="textWrapping"/>
      </w:r>
      <w:r>
        <w:rPr>
          <w:rFonts w:hint="default" w:ascii="Arial" w:hAnsi="Arial" w:cs="Arial"/>
          <w:i w:val="0"/>
          <w:iCs w:val="0"/>
          <w:sz w:val="18"/>
        </w:rPr>
        <w:t xml:space="preserve">        &lt;input type="date" id="recorded_at" name="recorded_at" required</w:t>
      </w:r>
      <w:r>
        <w:rPr>
          <w:rFonts w:hint="default" w:ascii="Arial" w:hAnsi="Arial" w:cs="Arial"/>
          <w:i w:val="0"/>
          <w:iCs w:val="0"/>
          <w:sz w:val="18"/>
        </w:rPr>
        <w:br w:type="textWrapping"/>
      </w:r>
      <w:r>
        <w:rPr>
          <w:rFonts w:hint="default" w:ascii="Arial" w:hAnsi="Arial" w:cs="Arial"/>
          <w:i w:val="0"/>
          <w:iCs w:val="0"/>
          <w:sz w:val="18"/>
        </w:rPr>
        <w:t xml:space="preserve">          value="&lt;?= esc($record-&gt;recorded_at ?? date('Y-m-d')) ?&gt;"&gt;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class="form-group"&gt;</w:t>
      </w:r>
      <w:r>
        <w:rPr>
          <w:rFonts w:hint="default" w:ascii="Arial" w:hAnsi="Arial" w:cs="Arial"/>
          <w:i w:val="0"/>
          <w:iCs w:val="0"/>
          <w:sz w:val="18"/>
        </w:rPr>
        <w:br w:type="textWrapping"/>
      </w:r>
      <w:r>
        <w:rPr>
          <w:rFonts w:hint="default" w:ascii="Arial" w:hAnsi="Arial" w:cs="Arial"/>
          <w:i w:val="0"/>
          <w:iCs w:val="0"/>
          <w:sz w:val="18"/>
        </w:rPr>
        <w:t xml:space="preserve">        &lt;button type="submit" class="btn btn-primary"&gt;Save Record&lt;/button&gt;</w:t>
      </w:r>
      <w:r>
        <w:rPr>
          <w:rFonts w:hint="default" w:ascii="Arial" w:hAnsi="Arial" w:cs="Arial"/>
          <w:i w:val="0"/>
          <w:iCs w:val="0"/>
          <w:sz w:val="18"/>
        </w:rPr>
        <w:br w:type="textWrapping"/>
      </w:r>
      <w:r>
        <w:rPr>
          <w:rFonts w:hint="default" w:ascii="Arial" w:hAnsi="Arial" w:cs="Arial"/>
          <w:i w:val="0"/>
          <w:iCs w:val="0"/>
          <w:sz w:val="18"/>
        </w:rPr>
        <w:t xml:space="preserve">        &lt;a href="&lt;?= ROOT ?&gt;/nurse/health-records" class="btn"&gt;Cancel&lt;/a&gt;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&lt;/form&gt;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t>require_once __DIR__ . '/../layouts/footer.php';</w:t>
      </w:r>
      <w:r>
        <w:rPr>
          <w:rFonts w:hint="default" w:ascii="Arial" w:hAnsi="Arial" w:cs="Arial"/>
          <w:i w:val="0"/>
          <w:iCs w:val="0"/>
          <w:sz w:val="18"/>
        </w:rPr>
        <w:br w:type="textWrapping"/>
      </w:r>
      <w:r>
        <w:rPr>
          <w:rFonts w:hint="default" w:ascii="Arial" w:hAnsi="Arial" w:cs="Arial"/>
          <w:i w:val="0"/>
          <w:iCs w:val="0"/>
          <w:sz w:val="18"/>
        </w:rPr>
        <w:t>?&gt;</w:t>
      </w:r>
      <w:r>
        <w:rPr>
          <w:rFonts w:hint="default" w:ascii="Arial" w:hAnsi="Arial" w:cs="Arial"/>
          <w:i w:val="0"/>
          <w:iCs w:val="0"/>
          <w:sz w:val="18"/>
        </w:rPr>
        <w:br w:type="textWrapping"/>
      </w:r>
    </w:p>
    <w:p w14:paraId="01982E02">
      <w:pPr>
        <w:rPr>
          <w:rFonts w:hint="default" w:ascii="Arial" w:hAnsi="Arial" w:cs="Arial"/>
          <w:i w:val="0"/>
          <w:iCs w:val="0"/>
        </w:rPr>
      </w:pPr>
      <w:r>
        <w:rPr>
          <w:rFonts w:hint="default" w:ascii="Arial" w:hAnsi="Arial" w:cs="Arial"/>
          <w:i w:val="0"/>
          <w:iCs w:val="0"/>
        </w:rPr>
        <w:br w:type="page"/>
      </w:r>
    </w:p>
    <w:p w14:paraId="0C2A5975">
      <w:pPr>
        <w:pStyle w:val="3"/>
        <w:rPr>
          <w:rFonts w:hint="default" w:ascii="Arial" w:hAnsi="Arial" w:cs="Arial"/>
          <w:i w:val="0"/>
          <w:iCs w:val="0"/>
        </w:rPr>
      </w:pPr>
      <w:r>
        <w:rPr>
          <w:rFonts w:hint="default" w:ascii="Arial" w:hAnsi="Arial" w:cs="Arial"/>
          <w:i w:val="0"/>
          <w:iCs w:val="0"/>
        </w:rPr>
        <w:t>app\views\admin\assign-students.php</w:t>
      </w:r>
    </w:p>
    <w:p w14:paraId="2D93F74A">
      <w:pPr>
        <w:pStyle w:val="156"/>
        <w:rPr>
          <w:rFonts w:hint="default" w:ascii="Arial" w:hAnsi="Arial" w:cs="Arial"/>
          <w:i w:val="0"/>
          <w:iCs w:val="0"/>
        </w:rPr>
      </w:pPr>
      <w:r>
        <w:rPr>
          <w:rFonts w:hint="default" w:ascii="Arial" w:hAnsi="Arial" w:cs="Arial"/>
          <w:i w:val="0"/>
          <w:iCs w:val="0"/>
          <w:sz w:val="18"/>
        </w:rPr>
        <w:br w:type="textWrapping"/>
      </w:r>
    </w:p>
    <w:p w14:paraId="264121E5">
      <w:pPr>
        <w:rPr>
          <w:rFonts w:hint="default" w:ascii="Arial" w:hAnsi="Arial" w:cs="Arial"/>
          <w:i w:val="0"/>
          <w:iCs w:val="0"/>
        </w:rPr>
      </w:pPr>
      <w:r>
        <w:rPr>
          <w:rFonts w:hint="default" w:ascii="Arial" w:hAnsi="Arial" w:cs="Arial"/>
          <w:i w:val="0"/>
          <w:iCs w:val="0"/>
        </w:rPr>
        <w:br w:type="page"/>
      </w:r>
    </w:p>
    <w:p w14:paraId="70225B27">
      <w:pPr>
        <w:pStyle w:val="3"/>
        <w:rPr>
          <w:rFonts w:hint="default" w:ascii="Arial" w:hAnsi="Arial" w:cs="Arial"/>
          <w:i w:val="0"/>
          <w:iCs w:val="0"/>
        </w:rPr>
      </w:pPr>
      <w:r>
        <w:rPr>
          <w:rFonts w:hint="default" w:ascii="Arial" w:hAnsi="Arial" w:cs="Arial"/>
          <w:i w:val="0"/>
          <w:iCs w:val="0"/>
        </w:rPr>
        <w:t>app\views\admin\dashboard.php</w:t>
      </w:r>
    </w:p>
    <w:p w14:paraId="3F53B6E2">
      <w:pPr>
        <w:pStyle w:val="156"/>
        <w:rPr>
          <w:rFonts w:hint="default" w:ascii="Arial" w:hAnsi="Arial" w:cs="Arial"/>
          <w:i w:val="0"/>
          <w:iCs w:val="0"/>
        </w:rPr>
      </w:pP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require_once __DIR__ . '/../../core/config.php';</w:t>
      </w:r>
      <w:r>
        <w:rPr>
          <w:rFonts w:hint="default" w:ascii="Arial" w:hAnsi="Arial" w:cs="Arial"/>
          <w:i w:val="0"/>
          <w:iCs w:val="0"/>
          <w:sz w:val="18"/>
        </w:rPr>
        <w:br w:type="textWrapping"/>
      </w:r>
      <w:r>
        <w:rPr>
          <w:rFonts w:hint="default" w:ascii="Arial" w:hAnsi="Arial" w:cs="Arial"/>
          <w:i w:val="0"/>
          <w:iCs w:val="0"/>
          <w:sz w:val="18"/>
        </w:rPr>
        <w:t>require_once __DIR__ . '/../../core/functions.php';</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$pageTitle = 'Admin Dashboard';</w:t>
      </w:r>
      <w:r>
        <w:rPr>
          <w:rFonts w:hint="default" w:ascii="Arial" w:hAnsi="Arial" w:cs="Arial"/>
          <w:i w:val="0"/>
          <w:iCs w:val="0"/>
          <w:sz w:val="18"/>
        </w:rPr>
        <w:br w:type="textWrapping"/>
      </w:r>
      <w:r>
        <w:rPr>
          <w:rFonts w:hint="default" w:ascii="Arial" w:hAnsi="Arial" w:cs="Arial"/>
          <w:i w:val="0"/>
          <w:iCs w:val="0"/>
          <w:sz w:val="18"/>
        </w:rPr>
        <w:t>$pageHeading = 'Dashboard';</w:t>
      </w:r>
      <w:r>
        <w:rPr>
          <w:rFonts w:hint="default" w:ascii="Arial" w:hAnsi="Arial" w:cs="Arial"/>
          <w:i w:val="0"/>
          <w:iCs w:val="0"/>
          <w:sz w:val="18"/>
        </w:rPr>
        <w:br w:type="textWrapping"/>
      </w:r>
      <w:r>
        <w:rPr>
          <w:rFonts w:hint="default" w:ascii="Arial" w:hAnsi="Arial" w:cs="Arial"/>
          <w:i w:val="0"/>
          <w:iCs w:val="0"/>
          <w:sz w:val="18"/>
        </w:rPr>
        <w:t>$activePage = 'dashboard';</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$topbarActions = '</w:t>
      </w:r>
      <w:r>
        <w:rPr>
          <w:rFonts w:hint="default" w:ascii="Arial" w:hAnsi="Arial" w:cs="Arial"/>
          <w:i w:val="0"/>
          <w:iCs w:val="0"/>
          <w:sz w:val="18"/>
        </w:rPr>
        <w:br w:type="textWrapping"/>
      </w:r>
      <w:r>
        <w:rPr>
          <w:rFonts w:hint="default" w:ascii="Arial" w:hAnsi="Arial" w:cs="Arial"/>
          <w:i w:val="0"/>
          <w:iCs w:val="0"/>
          <w:sz w:val="18"/>
        </w:rPr>
        <w:t xml:space="preserve">  &lt;a href="' . ROOT . '/admin/add_user"&gt;&lt;button class="btn btn-primary"&gt;Add User&lt;/button&gt;&lt;/a&gt;</w:t>
      </w:r>
      <w:r>
        <w:rPr>
          <w:rFonts w:hint="default" w:ascii="Arial" w:hAnsi="Arial" w:cs="Arial"/>
          <w:i w:val="0"/>
          <w:iCs w:val="0"/>
          <w:sz w:val="18"/>
        </w:rPr>
        <w:br w:type="textWrapping"/>
      </w:r>
      <w:r>
        <w:rPr>
          <w:rFonts w:hint="default" w:ascii="Arial" w:hAnsi="Arial" w:cs="Arial"/>
          <w:i w:val="0"/>
          <w:iCs w:val="0"/>
          <w:sz w:val="18"/>
        </w:rPr>
        <w:t xml:space="preserve">  &lt;a href="' . ROOT . '/admin/add_student"&gt;&lt;button class="btn btn-primary"&gt;Add Student&lt;/button&gt;&lt;/a&gt;</w:t>
      </w:r>
      <w:r>
        <w:rPr>
          <w:rFonts w:hint="default" w:ascii="Arial" w:hAnsi="Arial" w:cs="Arial"/>
          <w:i w:val="0"/>
          <w:iCs w:val="0"/>
          <w:sz w:val="18"/>
        </w:rPr>
        <w:br w:type="textWrapping"/>
      </w:r>
      <w:r>
        <w:rPr>
          <w:rFonts w:hint="default" w:ascii="Arial" w:hAnsi="Arial" w:cs="Arial"/>
          <w:i w:val="0"/>
          <w:iCs w:val="0"/>
          <w:sz w:val="18"/>
        </w:rPr>
        <w:t xml:space="preserve">  &lt;a href="' . ROOT . '/admin/assign_students"&gt;&lt;button class="btn btn-primary"&gt;Assign Students&lt;/button&gt;&lt;/a&gt;</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$stats          = $stats          ?? null;</w:t>
      </w:r>
      <w:r>
        <w:rPr>
          <w:rFonts w:hint="default" w:ascii="Arial" w:hAnsi="Arial" w:cs="Arial"/>
          <w:i w:val="0"/>
          <w:iCs w:val="0"/>
          <w:sz w:val="18"/>
        </w:rPr>
        <w:br w:type="textWrapping"/>
      </w:r>
      <w:r>
        <w:rPr>
          <w:rFonts w:hint="default" w:ascii="Arial" w:hAnsi="Arial" w:cs="Arial"/>
          <w:i w:val="0"/>
          <w:iCs w:val="0"/>
          <w:sz w:val="18"/>
        </w:rPr>
        <w:t>$recentUsers    = $recentUsers    ?? [];</w:t>
      </w:r>
      <w:r>
        <w:rPr>
          <w:rFonts w:hint="default" w:ascii="Arial" w:hAnsi="Arial" w:cs="Arial"/>
          <w:i w:val="0"/>
          <w:iCs w:val="0"/>
          <w:sz w:val="18"/>
        </w:rPr>
        <w:br w:type="textWrapping"/>
      </w:r>
      <w:r>
        <w:rPr>
          <w:rFonts w:hint="default" w:ascii="Arial" w:hAnsi="Arial" w:cs="Arial"/>
          <w:i w:val="0"/>
          <w:iCs w:val="0"/>
          <w:sz w:val="18"/>
        </w:rPr>
        <w:t>$recentStudents = $recentStudents ??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$totalStaff = (int)($stats-&gt;total_teachers    ?? 0)</w:t>
      </w:r>
      <w:r>
        <w:rPr>
          <w:rFonts w:hint="default" w:ascii="Arial" w:hAnsi="Arial" w:cs="Arial"/>
          <w:i w:val="0"/>
          <w:iCs w:val="0"/>
          <w:sz w:val="18"/>
        </w:rPr>
        <w:br w:type="textWrapping"/>
      </w:r>
      <w:r>
        <w:rPr>
          <w:rFonts w:hint="default" w:ascii="Arial" w:hAnsi="Arial" w:cs="Arial"/>
          <w:i w:val="0"/>
          <w:iCs w:val="0"/>
          <w:sz w:val="18"/>
        </w:rPr>
        <w:t xml:space="preserve">    + (int)($stats-&gt;total_therapists   ?? 0)</w:t>
      </w:r>
      <w:r>
        <w:rPr>
          <w:rFonts w:hint="default" w:ascii="Arial" w:hAnsi="Arial" w:cs="Arial"/>
          <w:i w:val="0"/>
          <w:iCs w:val="0"/>
          <w:sz w:val="18"/>
        </w:rPr>
        <w:br w:type="textWrapping"/>
      </w:r>
      <w:r>
        <w:rPr>
          <w:rFonts w:hint="default" w:ascii="Arial" w:hAnsi="Arial" w:cs="Arial"/>
          <w:i w:val="0"/>
          <w:iCs w:val="0"/>
          <w:sz w:val="18"/>
        </w:rPr>
        <w:t xml:space="preserve">    + (int)($stats-&gt;total_nurses       ?? 0)</w:t>
      </w:r>
      <w:r>
        <w:rPr>
          <w:rFonts w:hint="default" w:ascii="Arial" w:hAnsi="Arial" w:cs="Arial"/>
          <w:i w:val="0"/>
          <w:iCs w:val="0"/>
          <w:sz w:val="18"/>
        </w:rPr>
        <w:br w:type="textWrapping"/>
      </w:r>
      <w:r>
        <w:rPr>
          <w:rFonts w:hint="default" w:ascii="Arial" w:hAnsi="Arial" w:cs="Arial"/>
          <w:i w:val="0"/>
          <w:iCs w:val="0"/>
          <w:sz w:val="18"/>
        </w:rPr>
        <w:t xml:space="preserve">    + (int)($stats-&gt;total_boarding_staff ?? 0)</w:t>
      </w:r>
      <w:r>
        <w:rPr>
          <w:rFonts w:hint="default" w:ascii="Arial" w:hAnsi="Arial" w:cs="Arial"/>
          <w:i w:val="0"/>
          <w:iCs w:val="0"/>
          <w:sz w:val="18"/>
        </w:rPr>
        <w:br w:type="textWrapping"/>
      </w:r>
      <w:r>
        <w:rPr>
          <w:rFonts w:hint="default" w:ascii="Arial" w:hAnsi="Arial" w:cs="Arial"/>
          <w:i w:val="0"/>
          <w:iCs w:val="0"/>
          <w:sz w:val="18"/>
        </w:rPr>
        <w:t xml:space="preserve">    + (int)($stats-&gt;total_security     ?? 0);</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require_once __DIR__ . '/../layouts/admin_header.php';</w:t>
      </w:r>
      <w:r>
        <w:rPr>
          <w:rFonts w:hint="default" w:ascii="Arial" w:hAnsi="Arial" w:cs="Arial"/>
          <w:i w:val="0"/>
          <w:iCs w:val="0"/>
          <w:sz w:val="18"/>
        </w:rPr>
        <w:br w:type="textWrapping"/>
      </w:r>
      <w:r>
        <w:rPr>
          <w:rFonts w:hint="default" w:ascii="Arial" w:hAnsi="Arial" w:cs="Arial"/>
          <w:i w:val="0"/>
          <w:iCs w:val="0"/>
          <w:sz w:val="18"/>
        </w:rPr>
        <w:t>require_once __DIR__ . '/../components/alert.php';</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 Stat Cards --&gt;</w:t>
      </w:r>
      <w:r>
        <w:rPr>
          <w:rFonts w:hint="default" w:ascii="Arial" w:hAnsi="Arial" w:cs="Arial"/>
          <w:i w:val="0"/>
          <w:iCs w:val="0"/>
          <w:sz w:val="18"/>
        </w:rPr>
        <w:br w:type="textWrapping"/>
      </w:r>
      <w:r>
        <w:rPr>
          <w:rFonts w:hint="default" w:ascii="Arial" w:hAnsi="Arial" w:cs="Arial"/>
          <w:i w:val="0"/>
          <w:iCs w:val="0"/>
          <w:sz w:val="18"/>
        </w:rPr>
        <w:t>&lt;div class="stat-cards"&gt;</w:t>
      </w:r>
      <w:r>
        <w:rPr>
          <w:rFonts w:hint="default" w:ascii="Arial" w:hAnsi="Arial" w:cs="Arial"/>
          <w:i w:val="0"/>
          <w:iCs w:val="0"/>
          <w:sz w:val="18"/>
        </w:rPr>
        <w:br w:type="textWrapping"/>
      </w:r>
      <w:r>
        <w:rPr>
          <w:rFonts w:hint="default" w:ascii="Arial" w:hAnsi="Arial" w:cs="Arial"/>
          <w:i w:val="0"/>
          <w:iCs w:val="0"/>
          <w:sz w:val="18"/>
        </w:rPr>
        <w:t xml:space="preserve">    &lt;?php</w:t>
      </w:r>
      <w:r>
        <w:rPr>
          <w:rFonts w:hint="default" w:ascii="Arial" w:hAnsi="Arial" w:cs="Arial"/>
          <w:i w:val="0"/>
          <w:iCs w:val="0"/>
          <w:sz w:val="18"/>
        </w:rPr>
        <w:br w:type="textWrapping"/>
      </w:r>
      <w:r>
        <w:rPr>
          <w:rFonts w:hint="default" w:ascii="Arial" w:hAnsi="Arial" w:cs="Arial"/>
          <w:i w:val="0"/>
          <w:iCs w:val="0"/>
          <w:sz w:val="18"/>
        </w:rPr>
        <w:t xml:space="preserve">    statCard($stats-&gt;total_students   ?? 0, 'Total Students', '#2563eb');</w:t>
      </w:r>
      <w:r>
        <w:rPr>
          <w:rFonts w:hint="default" w:ascii="Arial" w:hAnsi="Arial" w:cs="Arial"/>
          <w:i w:val="0"/>
          <w:iCs w:val="0"/>
          <w:sz w:val="18"/>
        </w:rPr>
        <w:br w:type="textWrapping"/>
      </w:r>
      <w:r>
        <w:rPr>
          <w:rFonts w:hint="default" w:ascii="Arial" w:hAnsi="Arial" w:cs="Arial"/>
          <w:i w:val="0"/>
          <w:iCs w:val="0"/>
          <w:sz w:val="18"/>
        </w:rPr>
        <w:t xml:space="preserve">    statCard($totalStaff, 'Total Staff', '#2563eb');</w:t>
      </w:r>
      <w:r>
        <w:rPr>
          <w:rFonts w:hint="default" w:ascii="Arial" w:hAnsi="Arial" w:cs="Arial"/>
          <w:i w:val="0"/>
          <w:iCs w:val="0"/>
          <w:sz w:val="18"/>
        </w:rPr>
        <w:br w:type="textWrapping"/>
      </w:r>
      <w:r>
        <w:rPr>
          <w:rFonts w:hint="default" w:ascii="Arial" w:hAnsi="Arial" w:cs="Arial"/>
          <w:i w:val="0"/>
          <w:iCs w:val="0"/>
          <w:sz w:val="18"/>
        </w:rPr>
        <w:t xml:space="preserve">    statCard($stats-&gt;active_medications ?? 0, 'Active Medications', '#2563eb');</w:t>
      </w:r>
      <w:r>
        <w:rPr>
          <w:rFonts w:hint="default" w:ascii="Arial" w:hAnsi="Arial" w:cs="Arial"/>
          <w:i w:val="0"/>
          <w:iCs w:val="0"/>
          <w:sz w:val="18"/>
        </w:rPr>
        <w:br w:type="textWrapping"/>
      </w:r>
      <w:r>
        <w:rPr>
          <w:rFonts w:hint="default" w:ascii="Arial" w:hAnsi="Arial" w:cs="Arial"/>
          <w:i w:val="0"/>
          <w:iCs w:val="0"/>
          <w:sz w:val="18"/>
        </w:rPr>
        <w:t xml:space="preserve">    ?&gt;</w:t>
      </w:r>
      <w:r>
        <w:rPr>
          <w:rFonts w:hint="default" w:ascii="Arial" w:hAnsi="Arial" w:cs="Arial"/>
          <w:i w:val="0"/>
          <w:iCs w:val="0"/>
          <w:sz w:val="18"/>
        </w:rPr>
        <w:br w:type="textWrapping"/>
      </w:r>
      <w:r>
        <w:rPr>
          <w:rFonts w:hint="default" w:ascii="Arial" w:hAnsi="Arial" w:cs="Arial"/>
          <w:i w:val="0"/>
          <w:iCs w:val="0"/>
          <w:sz w:val="18"/>
        </w:rPr>
        <w:t>&lt;/div&gt;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 Role Breakdown --&gt;</w:t>
      </w:r>
      <w:r>
        <w:rPr>
          <w:rFonts w:hint="default" w:ascii="Arial" w:hAnsi="Arial" w:cs="Arial"/>
          <w:i w:val="0"/>
          <w:iCs w:val="0"/>
          <w:sz w:val="18"/>
        </w:rPr>
        <w:br w:type="textWrapping"/>
      </w:r>
      <w:r>
        <w:rPr>
          <w:rFonts w:hint="default" w:ascii="Arial" w:hAnsi="Arial" w:cs="Arial"/>
          <w:i w:val="0"/>
          <w:iCs w:val="0"/>
          <w:sz w:val="18"/>
        </w:rPr>
        <w:t>&lt;div class="card" style="margin-bottom: 28px;"&gt;</w:t>
      </w:r>
      <w:r>
        <w:rPr>
          <w:rFonts w:hint="default" w:ascii="Arial" w:hAnsi="Arial" w:cs="Arial"/>
          <w:i w:val="0"/>
          <w:iCs w:val="0"/>
          <w:sz w:val="18"/>
        </w:rPr>
        <w:br w:type="textWrapping"/>
      </w:r>
      <w:r>
        <w:rPr>
          <w:rFonts w:hint="default" w:ascii="Arial" w:hAnsi="Arial" w:cs="Arial"/>
          <w:i w:val="0"/>
          <w:iCs w:val="0"/>
          <w:sz w:val="18"/>
        </w:rPr>
        <w:t xml:space="preserve">    &lt;div class="card-header"&gt;</w:t>
      </w:r>
      <w:r>
        <w:rPr>
          <w:rFonts w:hint="default" w:ascii="Arial" w:hAnsi="Arial" w:cs="Arial"/>
          <w:i w:val="0"/>
          <w:iCs w:val="0"/>
          <w:sz w:val="18"/>
        </w:rPr>
        <w:br w:type="textWrapping"/>
      </w:r>
      <w:r>
        <w:rPr>
          <w:rFonts w:hint="default" w:ascii="Arial" w:hAnsi="Arial" w:cs="Arial"/>
          <w:i w:val="0"/>
          <w:iCs w:val="0"/>
          <w:sz w:val="18"/>
        </w:rPr>
        <w:t xml:space="preserve">        &lt;h2&gt;Staff Breakdown&lt;/h2&gt;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&lt;div class="card-body"&gt;</w:t>
      </w:r>
      <w:r>
        <w:rPr>
          <w:rFonts w:hint="default" w:ascii="Arial" w:hAnsi="Arial" w:cs="Arial"/>
          <w:i w:val="0"/>
          <w:iCs w:val="0"/>
          <w:sz w:val="18"/>
        </w:rPr>
        <w:br w:type="textWrapping"/>
      </w:r>
      <w:r>
        <w:rPr>
          <w:rFonts w:hint="default" w:ascii="Arial" w:hAnsi="Arial" w:cs="Arial"/>
          <w:i w:val="0"/>
          <w:iCs w:val="0"/>
          <w:sz w:val="18"/>
        </w:rPr>
        <w:t xml:space="preserve">        &lt;div class="role-breakdown"&gt;</w:t>
      </w:r>
      <w:r>
        <w:rPr>
          <w:rFonts w:hint="default" w:ascii="Arial" w:hAnsi="Arial" w:cs="Arial"/>
          <w:i w:val="0"/>
          <w:iCs w:val="0"/>
          <w:sz w:val="18"/>
        </w:rPr>
        <w:br w:type="textWrapping"/>
      </w:r>
      <w:r>
        <w:rPr>
          <w:rFonts w:hint="default" w:ascii="Arial" w:hAnsi="Arial" w:cs="Arial"/>
          <w:i w:val="0"/>
          <w:iCs w:val="0"/>
          <w:sz w:val="18"/>
        </w:rPr>
        <w:t xml:space="preserve">            &lt;?php</w:t>
      </w:r>
      <w:r>
        <w:rPr>
          <w:rFonts w:hint="default" w:ascii="Arial" w:hAnsi="Arial" w:cs="Arial"/>
          <w:i w:val="0"/>
          <w:iCs w:val="0"/>
          <w:sz w:val="18"/>
        </w:rPr>
        <w:br w:type="textWrapping"/>
      </w:r>
      <w:r>
        <w:rPr>
          <w:rFonts w:hint="default" w:ascii="Arial" w:hAnsi="Arial" w:cs="Arial"/>
          <w:i w:val="0"/>
          <w:iCs w:val="0"/>
          <w:sz w:val="18"/>
        </w:rPr>
        <w:t xml:space="preserve">            $roles = [</w:t>
      </w:r>
      <w:r>
        <w:rPr>
          <w:rFonts w:hint="default" w:ascii="Arial" w:hAnsi="Arial" w:cs="Arial"/>
          <w:i w:val="0"/>
          <w:iCs w:val="0"/>
          <w:sz w:val="18"/>
        </w:rPr>
        <w:br w:type="textWrapping"/>
      </w:r>
      <w:r>
        <w:rPr>
          <w:rFonts w:hint="default" w:ascii="Arial" w:hAnsi="Arial" w:cs="Arial"/>
          <w:i w:val="0"/>
          <w:iCs w:val="0"/>
          <w:sz w:val="18"/>
        </w:rPr>
        <w:t xml:space="preserve">                'Teachers'       =&gt; $stats-&gt;total_teachers      ?? 0,</w:t>
      </w:r>
      <w:r>
        <w:rPr>
          <w:rFonts w:hint="default" w:ascii="Arial" w:hAnsi="Arial" w:cs="Arial"/>
          <w:i w:val="0"/>
          <w:iCs w:val="0"/>
          <w:sz w:val="18"/>
        </w:rPr>
        <w:br w:type="textWrapping"/>
      </w:r>
      <w:r>
        <w:rPr>
          <w:rFonts w:hint="default" w:ascii="Arial" w:hAnsi="Arial" w:cs="Arial"/>
          <w:i w:val="0"/>
          <w:iCs w:val="0"/>
          <w:sz w:val="18"/>
        </w:rPr>
        <w:t xml:space="preserve">                'Therapists'     =&gt; $stats-&gt;total_therapists     ?? 0,</w:t>
      </w:r>
      <w:r>
        <w:rPr>
          <w:rFonts w:hint="default" w:ascii="Arial" w:hAnsi="Arial" w:cs="Arial"/>
          <w:i w:val="0"/>
          <w:iCs w:val="0"/>
          <w:sz w:val="18"/>
        </w:rPr>
        <w:br w:type="textWrapping"/>
      </w:r>
      <w:r>
        <w:rPr>
          <w:rFonts w:hint="default" w:ascii="Arial" w:hAnsi="Arial" w:cs="Arial"/>
          <w:i w:val="0"/>
          <w:iCs w:val="0"/>
          <w:sz w:val="18"/>
        </w:rPr>
        <w:t xml:space="preserve">                'Nurses'         =&gt; $stats-&gt;total_nurses         ?? 0,</w:t>
      </w:r>
      <w:r>
        <w:rPr>
          <w:rFonts w:hint="default" w:ascii="Arial" w:hAnsi="Arial" w:cs="Arial"/>
          <w:i w:val="0"/>
          <w:iCs w:val="0"/>
          <w:sz w:val="18"/>
        </w:rPr>
        <w:br w:type="textWrapping"/>
      </w:r>
      <w:r>
        <w:rPr>
          <w:rFonts w:hint="default" w:ascii="Arial" w:hAnsi="Arial" w:cs="Arial"/>
          <w:i w:val="0"/>
          <w:iCs w:val="0"/>
          <w:sz w:val="18"/>
        </w:rPr>
        <w:t xml:space="preserve">                'Parents'        =&gt; $stats-&gt;total_parents        ?? 0,</w:t>
      </w:r>
      <w:r>
        <w:rPr>
          <w:rFonts w:hint="default" w:ascii="Arial" w:hAnsi="Arial" w:cs="Arial"/>
          <w:i w:val="0"/>
          <w:iCs w:val="0"/>
          <w:sz w:val="18"/>
        </w:rPr>
        <w:br w:type="textWrapping"/>
      </w:r>
      <w:r>
        <w:rPr>
          <w:rFonts w:hint="default" w:ascii="Arial" w:hAnsi="Arial" w:cs="Arial"/>
          <w:i w:val="0"/>
          <w:iCs w:val="0"/>
          <w:sz w:val="18"/>
        </w:rPr>
        <w:t xml:space="preserve">                'Boarding Staff' =&gt; $stats-&gt;total_boarding_staff ?? 0,</w:t>
      </w:r>
      <w:r>
        <w:rPr>
          <w:rFonts w:hint="default" w:ascii="Arial" w:hAnsi="Arial" w:cs="Arial"/>
          <w:i w:val="0"/>
          <w:iCs w:val="0"/>
          <w:sz w:val="18"/>
        </w:rPr>
        <w:br w:type="textWrapping"/>
      </w:r>
      <w:r>
        <w:rPr>
          <w:rFonts w:hint="default" w:ascii="Arial" w:hAnsi="Arial" w:cs="Arial"/>
          <w:i w:val="0"/>
          <w:iCs w:val="0"/>
          <w:sz w:val="18"/>
        </w:rPr>
        <w:t xml:space="preserve">                'Security'       =&gt; $stats-&gt;total_security       ?? 0,</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foreach ($roles as $label =&gt; $count): ?&gt;</w:t>
      </w:r>
      <w:r>
        <w:rPr>
          <w:rFonts w:hint="default" w:ascii="Arial" w:hAnsi="Arial" w:cs="Arial"/>
          <w:i w:val="0"/>
          <w:iCs w:val="0"/>
          <w:sz w:val="18"/>
        </w:rPr>
        <w:br w:type="textWrapping"/>
      </w:r>
      <w:r>
        <w:rPr>
          <w:rFonts w:hint="default" w:ascii="Arial" w:hAnsi="Arial" w:cs="Arial"/>
          <w:i w:val="0"/>
          <w:iCs w:val="0"/>
          <w:sz w:val="18"/>
        </w:rPr>
        <w:t xml:space="preserve">                &lt;div class="role-item"&gt;</w:t>
      </w:r>
      <w:r>
        <w:rPr>
          <w:rFonts w:hint="default" w:ascii="Arial" w:hAnsi="Arial" w:cs="Arial"/>
          <w:i w:val="0"/>
          <w:iCs w:val="0"/>
          <w:sz w:val="18"/>
        </w:rPr>
        <w:br w:type="textWrapping"/>
      </w:r>
      <w:r>
        <w:rPr>
          <w:rFonts w:hint="default" w:ascii="Arial" w:hAnsi="Arial" w:cs="Arial"/>
          <w:i w:val="0"/>
          <w:iCs w:val="0"/>
          <w:sz w:val="18"/>
        </w:rPr>
        <w:t xml:space="preserve">                    &lt;span class="role-label"&gt;&lt;?= esc($label) ?&gt;&lt;/span&gt;</w:t>
      </w:r>
      <w:r>
        <w:rPr>
          <w:rFonts w:hint="default" w:ascii="Arial" w:hAnsi="Arial" w:cs="Arial"/>
          <w:i w:val="0"/>
          <w:iCs w:val="0"/>
          <w:sz w:val="18"/>
        </w:rPr>
        <w:br w:type="textWrapping"/>
      </w:r>
      <w:r>
        <w:rPr>
          <w:rFonts w:hint="default" w:ascii="Arial" w:hAnsi="Arial" w:cs="Arial"/>
          <w:i w:val="0"/>
          <w:iCs w:val="0"/>
          <w:sz w:val="18"/>
        </w:rPr>
        <w:t xml:space="preserve">                    &lt;span class="role-count"&gt;&lt;?= (int)$count ?&gt;&lt;/span&gt;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&lt;?php endforeach; ?&gt;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 Recent Tables --&gt;</w:t>
      </w:r>
      <w:r>
        <w:rPr>
          <w:rFonts w:hint="default" w:ascii="Arial" w:hAnsi="Arial" w:cs="Arial"/>
          <w:i w:val="0"/>
          <w:iCs w:val="0"/>
          <w:sz w:val="18"/>
        </w:rPr>
        <w:br w:type="textWrapping"/>
      </w:r>
      <w:r>
        <w:rPr>
          <w:rFonts w:hint="default" w:ascii="Arial" w:hAnsi="Arial" w:cs="Arial"/>
          <w:i w:val="0"/>
          <w:iCs w:val="0"/>
          <w:sz w:val="18"/>
        </w:rPr>
        <w:t>&lt;div class="dashboard-grid"&gt;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 Recent Students --&gt;</w:t>
      </w:r>
      <w:r>
        <w:rPr>
          <w:rFonts w:hint="default" w:ascii="Arial" w:hAnsi="Arial" w:cs="Arial"/>
          <w:i w:val="0"/>
          <w:iCs w:val="0"/>
          <w:sz w:val="18"/>
        </w:rPr>
        <w:br w:type="textWrapping"/>
      </w:r>
      <w:r>
        <w:rPr>
          <w:rFonts w:hint="default" w:ascii="Arial" w:hAnsi="Arial" w:cs="Arial"/>
          <w:i w:val="0"/>
          <w:iCs w:val="0"/>
          <w:sz w:val="18"/>
        </w:rPr>
        <w:t xml:space="preserve">    &lt;div class="card"&gt;</w:t>
      </w:r>
      <w:r>
        <w:rPr>
          <w:rFonts w:hint="default" w:ascii="Arial" w:hAnsi="Arial" w:cs="Arial"/>
          <w:i w:val="0"/>
          <w:iCs w:val="0"/>
          <w:sz w:val="18"/>
        </w:rPr>
        <w:br w:type="textWrapping"/>
      </w:r>
      <w:r>
        <w:rPr>
          <w:rFonts w:hint="default" w:ascii="Arial" w:hAnsi="Arial" w:cs="Arial"/>
          <w:i w:val="0"/>
          <w:iCs w:val="0"/>
          <w:sz w:val="18"/>
        </w:rPr>
        <w:t xml:space="preserve">        &lt;div class="card-header"&gt;</w:t>
      </w:r>
      <w:r>
        <w:rPr>
          <w:rFonts w:hint="default" w:ascii="Arial" w:hAnsi="Arial" w:cs="Arial"/>
          <w:i w:val="0"/>
          <w:iCs w:val="0"/>
          <w:sz w:val="18"/>
        </w:rPr>
        <w:br w:type="textWrapping"/>
      </w:r>
      <w:r>
        <w:rPr>
          <w:rFonts w:hint="default" w:ascii="Arial" w:hAnsi="Arial" w:cs="Arial"/>
          <w:i w:val="0"/>
          <w:iCs w:val="0"/>
          <w:sz w:val="18"/>
        </w:rPr>
        <w:t xml:space="preserve">            &lt;h2&gt;Recent Students&lt;/h2&gt;</w:t>
      </w:r>
      <w:r>
        <w:rPr>
          <w:rFonts w:hint="default" w:ascii="Arial" w:hAnsi="Arial" w:cs="Arial"/>
          <w:i w:val="0"/>
          <w:iCs w:val="0"/>
          <w:sz w:val="18"/>
        </w:rPr>
        <w:br w:type="textWrapping"/>
      </w:r>
      <w:r>
        <w:rPr>
          <w:rFonts w:hint="default" w:ascii="Arial" w:hAnsi="Arial" w:cs="Arial"/>
          <w:i w:val="0"/>
          <w:iCs w:val="0"/>
          <w:sz w:val="18"/>
        </w:rPr>
        <w:t xml:space="preserve">            &lt;a href="&lt;?= ROOT ?&gt;/admin/students"&gt;&lt;button class="btn"&gt;View All&lt;/button&gt;&lt;/a&gt;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&lt;div class="card-body"&gt;</w:t>
      </w:r>
      <w:r>
        <w:rPr>
          <w:rFonts w:hint="default" w:ascii="Arial" w:hAnsi="Arial" w:cs="Arial"/>
          <w:i w:val="0"/>
          <w:iCs w:val="0"/>
          <w:sz w:val="18"/>
        </w:rPr>
        <w:br w:type="textWrapping"/>
      </w:r>
      <w:r>
        <w:rPr>
          <w:rFonts w:hint="default" w:ascii="Arial" w:hAnsi="Arial" w:cs="Arial"/>
          <w:i w:val="0"/>
          <w:iCs w:val="0"/>
          <w:sz w:val="18"/>
        </w:rPr>
        <w:t xml:space="preserve">            &lt;table class="data-table"&gt;</w:t>
      </w:r>
      <w:r>
        <w:rPr>
          <w:rFonts w:hint="default" w:ascii="Arial" w:hAnsi="Arial" w:cs="Arial"/>
          <w:i w:val="0"/>
          <w:iCs w:val="0"/>
          <w:sz w:val="18"/>
        </w:rPr>
        <w:br w:type="textWrapping"/>
      </w:r>
      <w:r>
        <w:rPr>
          <w:rFonts w:hint="default" w:ascii="Arial" w:hAnsi="Arial" w:cs="Arial"/>
          <w:i w:val="0"/>
          <w:iCs w:val="0"/>
          <w:sz w:val="18"/>
        </w:rPr>
        <w:t xml:space="preserve">                &lt;thead&gt;</w:t>
      </w:r>
      <w:r>
        <w:rPr>
          <w:rFonts w:hint="default" w:ascii="Arial" w:hAnsi="Arial" w:cs="Arial"/>
          <w:i w:val="0"/>
          <w:iCs w:val="0"/>
          <w:sz w:val="18"/>
        </w:rPr>
        <w:br w:type="textWrapping"/>
      </w:r>
      <w:r>
        <w:rPr>
          <w:rFonts w:hint="default" w:ascii="Arial" w:hAnsi="Arial" w:cs="Arial"/>
          <w:i w:val="0"/>
          <w:iCs w:val="0"/>
          <w:sz w:val="18"/>
        </w:rPr>
        <w:t xml:space="preserve">                    &lt;tr&gt;</w:t>
      </w:r>
      <w:r>
        <w:rPr>
          <w:rFonts w:hint="default" w:ascii="Arial" w:hAnsi="Arial" w:cs="Arial"/>
          <w:i w:val="0"/>
          <w:iCs w:val="0"/>
          <w:sz w:val="18"/>
        </w:rPr>
        <w:br w:type="textWrapping"/>
      </w:r>
      <w:r>
        <w:rPr>
          <w:rFonts w:hint="default" w:ascii="Arial" w:hAnsi="Arial" w:cs="Arial"/>
          <w:i w:val="0"/>
          <w:iCs w:val="0"/>
          <w:sz w:val="18"/>
        </w:rPr>
        <w:t xml:space="preserve">                        &lt;th&gt;Name&lt;/th&gt;</w:t>
      </w:r>
      <w:r>
        <w:rPr>
          <w:rFonts w:hint="default" w:ascii="Arial" w:hAnsi="Arial" w:cs="Arial"/>
          <w:i w:val="0"/>
          <w:iCs w:val="0"/>
          <w:sz w:val="18"/>
        </w:rPr>
        <w:br w:type="textWrapping"/>
      </w:r>
      <w:r>
        <w:rPr>
          <w:rFonts w:hint="default" w:ascii="Arial" w:hAnsi="Arial" w:cs="Arial"/>
          <w:i w:val="0"/>
          <w:iCs w:val="0"/>
          <w:sz w:val="18"/>
        </w:rPr>
        <w:t xml:space="preserve">                        &lt;th&gt;Diagnosis&lt;/th&gt;</w:t>
      </w:r>
      <w:r>
        <w:rPr>
          <w:rFonts w:hint="default" w:ascii="Arial" w:hAnsi="Arial" w:cs="Arial"/>
          <w:i w:val="0"/>
          <w:iCs w:val="0"/>
          <w:sz w:val="18"/>
        </w:rPr>
        <w:br w:type="textWrapping"/>
      </w:r>
      <w:r>
        <w:rPr>
          <w:rFonts w:hint="default" w:ascii="Arial" w:hAnsi="Arial" w:cs="Arial"/>
          <w:i w:val="0"/>
          <w:iCs w:val="0"/>
          <w:sz w:val="18"/>
        </w:rPr>
        <w:t xml:space="preserve">                        &lt;th&gt;Enrolled&lt;/th&gt;</w:t>
      </w:r>
      <w:r>
        <w:rPr>
          <w:rFonts w:hint="default" w:ascii="Arial" w:hAnsi="Arial" w:cs="Arial"/>
          <w:i w:val="0"/>
          <w:iCs w:val="0"/>
          <w:sz w:val="18"/>
        </w:rPr>
        <w:br w:type="textWrapping"/>
      </w:r>
      <w:r>
        <w:rPr>
          <w:rFonts w:hint="default" w:ascii="Arial" w:hAnsi="Arial" w:cs="Arial"/>
          <w:i w:val="0"/>
          <w:iCs w:val="0"/>
          <w:sz w:val="18"/>
        </w:rPr>
        <w:t xml:space="preserve">                        &lt;th&gt;Status&lt;/th&gt;</w:t>
      </w:r>
      <w:r>
        <w:rPr>
          <w:rFonts w:hint="default" w:ascii="Arial" w:hAnsi="Arial" w:cs="Arial"/>
          <w:i w:val="0"/>
          <w:iCs w:val="0"/>
          <w:sz w:val="18"/>
        </w:rPr>
        <w:br w:type="textWrapping"/>
      </w:r>
      <w:r>
        <w:rPr>
          <w:rFonts w:hint="default" w:ascii="Arial" w:hAnsi="Arial" w:cs="Arial"/>
          <w:i w:val="0"/>
          <w:iCs w:val="0"/>
          <w:sz w:val="18"/>
        </w:rPr>
        <w:t xml:space="preserve">                    &lt;/tr&gt;</w:t>
      </w:r>
      <w:r>
        <w:rPr>
          <w:rFonts w:hint="default" w:ascii="Arial" w:hAnsi="Arial" w:cs="Arial"/>
          <w:i w:val="0"/>
          <w:iCs w:val="0"/>
          <w:sz w:val="18"/>
        </w:rPr>
        <w:br w:type="textWrapping"/>
      </w:r>
      <w:r>
        <w:rPr>
          <w:rFonts w:hint="default" w:ascii="Arial" w:hAnsi="Arial" w:cs="Arial"/>
          <w:i w:val="0"/>
          <w:iCs w:val="0"/>
          <w:sz w:val="18"/>
        </w:rPr>
        <w:t xml:space="preserve">                &lt;/thead&gt;</w:t>
      </w:r>
      <w:r>
        <w:rPr>
          <w:rFonts w:hint="default" w:ascii="Arial" w:hAnsi="Arial" w:cs="Arial"/>
          <w:i w:val="0"/>
          <w:iCs w:val="0"/>
          <w:sz w:val="18"/>
        </w:rPr>
        <w:br w:type="textWrapping"/>
      </w:r>
      <w:r>
        <w:rPr>
          <w:rFonts w:hint="default" w:ascii="Arial" w:hAnsi="Arial" w:cs="Arial"/>
          <w:i w:val="0"/>
          <w:iCs w:val="0"/>
          <w:sz w:val="18"/>
        </w:rPr>
        <w:t xml:space="preserve">                &lt;tbody&gt;</w:t>
      </w:r>
      <w:r>
        <w:rPr>
          <w:rFonts w:hint="default" w:ascii="Arial" w:hAnsi="Arial" w:cs="Arial"/>
          <w:i w:val="0"/>
          <w:iCs w:val="0"/>
          <w:sz w:val="18"/>
        </w:rPr>
        <w:br w:type="textWrapping"/>
      </w:r>
      <w:r>
        <w:rPr>
          <w:rFonts w:hint="default" w:ascii="Arial" w:hAnsi="Arial" w:cs="Arial"/>
          <w:i w:val="0"/>
          <w:iCs w:val="0"/>
          <w:sz w:val="18"/>
        </w:rPr>
        <w:t xml:space="preserve">                    &lt;?php if (empty($recentStudents)): ?&gt;</w:t>
      </w:r>
      <w:r>
        <w:rPr>
          <w:rFonts w:hint="default" w:ascii="Arial" w:hAnsi="Arial" w:cs="Arial"/>
          <w:i w:val="0"/>
          <w:iCs w:val="0"/>
          <w:sz w:val="18"/>
        </w:rPr>
        <w:br w:type="textWrapping"/>
      </w:r>
      <w:r>
        <w:rPr>
          <w:rFonts w:hint="default" w:ascii="Arial" w:hAnsi="Arial" w:cs="Arial"/>
          <w:i w:val="0"/>
          <w:iCs w:val="0"/>
          <w:sz w:val="18"/>
        </w:rPr>
        <w:t xml:space="preserve">                        &lt;tr&gt;</w:t>
      </w:r>
      <w:r>
        <w:rPr>
          <w:rFonts w:hint="default" w:ascii="Arial" w:hAnsi="Arial" w:cs="Arial"/>
          <w:i w:val="0"/>
          <w:iCs w:val="0"/>
          <w:sz w:val="18"/>
        </w:rPr>
        <w:br w:type="textWrapping"/>
      </w:r>
      <w:r>
        <w:rPr>
          <w:rFonts w:hint="default" w:ascii="Arial" w:hAnsi="Arial" w:cs="Arial"/>
          <w:i w:val="0"/>
          <w:iCs w:val="0"/>
          <w:sz w:val="18"/>
        </w:rPr>
        <w:t xml:space="preserve">                            &lt;td colspan="4"&gt;No students found.&lt;/td&gt;</w:t>
      </w:r>
      <w:r>
        <w:rPr>
          <w:rFonts w:hint="default" w:ascii="Arial" w:hAnsi="Arial" w:cs="Arial"/>
          <w:i w:val="0"/>
          <w:iCs w:val="0"/>
          <w:sz w:val="18"/>
        </w:rPr>
        <w:br w:type="textWrapping"/>
      </w:r>
      <w:r>
        <w:rPr>
          <w:rFonts w:hint="default" w:ascii="Arial" w:hAnsi="Arial" w:cs="Arial"/>
          <w:i w:val="0"/>
          <w:iCs w:val="0"/>
          <w:sz w:val="18"/>
        </w:rPr>
        <w:t xml:space="preserve">                        &lt;/tr&gt;</w:t>
      </w:r>
      <w:r>
        <w:rPr>
          <w:rFonts w:hint="default" w:ascii="Arial" w:hAnsi="Arial" w:cs="Arial"/>
          <w:i w:val="0"/>
          <w:iCs w:val="0"/>
          <w:sz w:val="18"/>
        </w:rPr>
        <w:br w:type="textWrapping"/>
      </w:r>
      <w:r>
        <w:rPr>
          <w:rFonts w:hint="default" w:ascii="Arial" w:hAnsi="Arial" w:cs="Arial"/>
          <w:i w:val="0"/>
          <w:iCs w:val="0"/>
          <w:sz w:val="18"/>
        </w:rPr>
        <w:t xml:space="preserve">                    &lt;?php else: ?&gt;</w:t>
      </w:r>
      <w:r>
        <w:rPr>
          <w:rFonts w:hint="default" w:ascii="Arial" w:hAnsi="Arial" w:cs="Arial"/>
          <w:i w:val="0"/>
          <w:iCs w:val="0"/>
          <w:sz w:val="18"/>
        </w:rPr>
        <w:br w:type="textWrapping"/>
      </w:r>
      <w:r>
        <w:rPr>
          <w:rFonts w:hint="default" w:ascii="Arial" w:hAnsi="Arial" w:cs="Arial"/>
          <w:i w:val="0"/>
          <w:iCs w:val="0"/>
          <w:sz w:val="18"/>
        </w:rPr>
        <w:t xml:space="preserve">                        &lt;?php foreach ($recentStudents as $student): ?&gt;</w:t>
      </w:r>
      <w:r>
        <w:rPr>
          <w:rFonts w:hint="default" w:ascii="Arial" w:hAnsi="Arial" w:cs="Arial"/>
          <w:i w:val="0"/>
          <w:iCs w:val="0"/>
          <w:sz w:val="18"/>
        </w:rPr>
        <w:br w:type="textWrapping"/>
      </w:r>
      <w:r>
        <w:rPr>
          <w:rFonts w:hint="default" w:ascii="Arial" w:hAnsi="Arial" w:cs="Arial"/>
          <w:i w:val="0"/>
          <w:iCs w:val="0"/>
          <w:sz w:val="18"/>
        </w:rPr>
        <w:t xml:space="preserve">                            &lt;tr&gt;</w:t>
      </w:r>
      <w:r>
        <w:rPr>
          <w:rFonts w:hint="default" w:ascii="Arial" w:hAnsi="Arial" w:cs="Arial"/>
          <w:i w:val="0"/>
          <w:iCs w:val="0"/>
          <w:sz w:val="18"/>
        </w:rPr>
        <w:br w:type="textWrapping"/>
      </w:r>
      <w:r>
        <w:rPr>
          <w:rFonts w:hint="default" w:ascii="Arial" w:hAnsi="Arial" w:cs="Arial"/>
          <w:i w:val="0"/>
          <w:iCs w:val="0"/>
          <w:sz w:val="18"/>
        </w:rPr>
        <w:t xml:space="preserve">                                &lt;td&gt;&lt;?= esc($student-&gt;first_name . ' ' . $student-&gt;last_name) ?&gt;&lt;/td&gt;</w:t>
      </w:r>
      <w:r>
        <w:rPr>
          <w:rFonts w:hint="default" w:ascii="Arial" w:hAnsi="Arial" w:cs="Arial"/>
          <w:i w:val="0"/>
          <w:iCs w:val="0"/>
          <w:sz w:val="18"/>
        </w:rPr>
        <w:br w:type="textWrapping"/>
      </w:r>
      <w:r>
        <w:rPr>
          <w:rFonts w:hint="default" w:ascii="Arial" w:hAnsi="Arial" w:cs="Arial"/>
          <w:i w:val="0"/>
          <w:iCs w:val="0"/>
          <w:sz w:val="18"/>
        </w:rPr>
        <w:t xml:space="preserve">                                &lt;td&gt;&lt;?= esc($student-&gt;diagnosis ?? '—') ?&gt;&lt;/td&gt;</w:t>
      </w:r>
      <w:r>
        <w:rPr>
          <w:rFonts w:hint="default" w:ascii="Arial" w:hAnsi="Arial" w:cs="Arial"/>
          <w:i w:val="0"/>
          <w:iCs w:val="0"/>
          <w:sz w:val="18"/>
        </w:rPr>
        <w:br w:type="textWrapping"/>
      </w:r>
      <w:r>
        <w:rPr>
          <w:rFonts w:hint="default" w:ascii="Arial" w:hAnsi="Arial" w:cs="Arial"/>
          <w:i w:val="0"/>
          <w:iCs w:val="0"/>
          <w:sz w:val="18"/>
        </w:rPr>
        <w:t xml:space="preserve">                                &lt;td&gt;&lt;?= date('d M Y', strtotime($student-&gt;enrollment_date)) ?&gt;&lt;/td&gt;</w:t>
      </w:r>
      <w:r>
        <w:rPr>
          <w:rFonts w:hint="default" w:ascii="Arial" w:hAnsi="Arial" w:cs="Arial"/>
          <w:i w:val="0"/>
          <w:iCs w:val="0"/>
          <w:sz w:val="18"/>
        </w:rPr>
        <w:br w:type="textWrapping"/>
      </w:r>
      <w:r>
        <w:rPr>
          <w:rFonts w:hint="default" w:ascii="Arial" w:hAnsi="Arial" w:cs="Arial"/>
          <w:i w:val="0"/>
          <w:iCs w:val="0"/>
          <w:sz w:val="18"/>
        </w:rPr>
        <w:t xml:space="preserve">                                &lt;td&gt;</w:t>
      </w:r>
      <w:r>
        <w:rPr>
          <w:rFonts w:hint="default" w:ascii="Arial" w:hAnsi="Arial" w:cs="Arial"/>
          <w:i w:val="0"/>
          <w:iCs w:val="0"/>
          <w:sz w:val="18"/>
        </w:rPr>
        <w:br w:type="textWrapping"/>
      </w:r>
      <w:r>
        <w:rPr>
          <w:rFonts w:hint="default" w:ascii="Arial" w:hAnsi="Arial" w:cs="Arial"/>
          <w:i w:val="0"/>
          <w:iCs w:val="0"/>
          <w:sz w:val="18"/>
        </w:rPr>
        <w:t xml:space="preserve">                                    &lt;span class="status-badge status-&lt;?= $student-&gt;is_active ? 'active' : 'inactive' ?&gt;"&gt;</w:t>
      </w:r>
      <w:r>
        <w:rPr>
          <w:rFonts w:hint="default" w:ascii="Arial" w:hAnsi="Arial" w:cs="Arial"/>
          <w:i w:val="0"/>
          <w:iCs w:val="0"/>
          <w:sz w:val="18"/>
        </w:rPr>
        <w:br w:type="textWrapping"/>
      </w:r>
      <w:r>
        <w:rPr>
          <w:rFonts w:hint="default" w:ascii="Arial" w:hAnsi="Arial" w:cs="Arial"/>
          <w:i w:val="0"/>
          <w:iCs w:val="0"/>
          <w:sz w:val="18"/>
        </w:rPr>
        <w:t xml:space="preserve">                                        &lt;?= $student-&gt;is_active ? 'Active' : 'Archived' ?&gt;</w:t>
      </w:r>
      <w:r>
        <w:rPr>
          <w:rFonts w:hint="default" w:ascii="Arial" w:hAnsi="Arial" w:cs="Arial"/>
          <w:i w:val="0"/>
          <w:iCs w:val="0"/>
          <w:sz w:val="18"/>
        </w:rPr>
        <w:br w:type="textWrapping"/>
      </w:r>
      <w:r>
        <w:rPr>
          <w:rFonts w:hint="default" w:ascii="Arial" w:hAnsi="Arial" w:cs="Arial"/>
          <w:i w:val="0"/>
          <w:iCs w:val="0"/>
          <w:sz w:val="18"/>
        </w:rPr>
        <w:t xml:space="preserve">                                    &lt;/span&gt;</w:t>
      </w:r>
      <w:r>
        <w:rPr>
          <w:rFonts w:hint="default" w:ascii="Arial" w:hAnsi="Arial" w:cs="Arial"/>
          <w:i w:val="0"/>
          <w:iCs w:val="0"/>
          <w:sz w:val="18"/>
        </w:rPr>
        <w:br w:type="textWrapping"/>
      </w:r>
      <w:r>
        <w:rPr>
          <w:rFonts w:hint="default" w:ascii="Arial" w:hAnsi="Arial" w:cs="Arial"/>
          <w:i w:val="0"/>
          <w:iCs w:val="0"/>
          <w:sz w:val="18"/>
        </w:rPr>
        <w:t xml:space="preserve">                                &lt;/td&gt;</w:t>
      </w:r>
      <w:r>
        <w:rPr>
          <w:rFonts w:hint="default" w:ascii="Arial" w:hAnsi="Arial" w:cs="Arial"/>
          <w:i w:val="0"/>
          <w:iCs w:val="0"/>
          <w:sz w:val="18"/>
        </w:rPr>
        <w:br w:type="textWrapping"/>
      </w:r>
      <w:r>
        <w:rPr>
          <w:rFonts w:hint="default" w:ascii="Arial" w:hAnsi="Arial" w:cs="Arial"/>
          <w:i w:val="0"/>
          <w:iCs w:val="0"/>
          <w:sz w:val="18"/>
        </w:rPr>
        <w:t xml:space="preserve">                            &lt;/tr&gt;</w:t>
      </w:r>
      <w:r>
        <w:rPr>
          <w:rFonts w:hint="default" w:ascii="Arial" w:hAnsi="Arial" w:cs="Arial"/>
          <w:i w:val="0"/>
          <w:iCs w:val="0"/>
          <w:sz w:val="18"/>
        </w:rPr>
        <w:br w:type="textWrapping"/>
      </w:r>
      <w:r>
        <w:rPr>
          <w:rFonts w:hint="default" w:ascii="Arial" w:hAnsi="Arial" w:cs="Arial"/>
          <w:i w:val="0"/>
          <w:iCs w:val="0"/>
          <w:sz w:val="18"/>
        </w:rPr>
        <w:t xml:space="preserve">                        &lt;?php endforeach; ?&gt;</w:t>
      </w:r>
      <w:r>
        <w:rPr>
          <w:rFonts w:hint="default" w:ascii="Arial" w:hAnsi="Arial" w:cs="Arial"/>
          <w:i w:val="0"/>
          <w:iCs w:val="0"/>
          <w:sz w:val="18"/>
        </w:rPr>
        <w:br w:type="textWrapping"/>
      </w:r>
      <w:r>
        <w:rPr>
          <w:rFonts w:hint="default" w:ascii="Arial" w:hAnsi="Arial" w:cs="Arial"/>
          <w:i w:val="0"/>
          <w:iCs w:val="0"/>
          <w:sz w:val="18"/>
        </w:rPr>
        <w:t xml:space="preserve">                    &lt;?php endif; ?&gt;</w:t>
      </w:r>
      <w:r>
        <w:rPr>
          <w:rFonts w:hint="default" w:ascii="Arial" w:hAnsi="Arial" w:cs="Arial"/>
          <w:i w:val="0"/>
          <w:iCs w:val="0"/>
          <w:sz w:val="18"/>
        </w:rPr>
        <w:br w:type="textWrapping"/>
      </w:r>
      <w:r>
        <w:rPr>
          <w:rFonts w:hint="default" w:ascii="Arial" w:hAnsi="Arial" w:cs="Arial"/>
          <w:i w:val="0"/>
          <w:iCs w:val="0"/>
          <w:sz w:val="18"/>
        </w:rPr>
        <w:t xml:space="preserve">                &lt;/tbody&gt;</w:t>
      </w:r>
      <w:r>
        <w:rPr>
          <w:rFonts w:hint="default" w:ascii="Arial" w:hAnsi="Arial" w:cs="Arial"/>
          <w:i w:val="0"/>
          <w:iCs w:val="0"/>
          <w:sz w:val="18"/>
        </w:rPr>
        <w:br w:type="textWrapping"/>
      </w:r>
      <w:r>
        <w:rPr>
          <w:rFonts w:hint="default" w:ascii="Arial" w:hAnsi="Arial" w:cs="Arial"/>
          <w:i w:val="0"/>
          <w:iCs w:val="0"/>
          <w:sz w:val="18"/>
        </w:rPr>
        <w:t xml:space="preserve">            &lt;/table&gt;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&lt;?php require_once __DIR__ . '/../layouts/footer.php'; ?&gt;</w:t>
      </w:r>
      <w:r>
        <w:rPr>
          <w:rFonts w:hint="default" w:ascii="Arial" w:hAnsi="Arial" w:cs="Arial"/>
          <w:i w:val="0"/>
          <w:iCs w:val="0"/>
          <w:sz w:val="18"/>
        </w:rPr>
        <w:br w:type="textWrapping"/>
      </w:r>
    </w:p>
    <w:p w14:paraId="6270536E">
      <w:pPr>
        <w:rPr>
          <w:rFonts w:hint="default" w:ascii="Arial" w:hAnsi="Arial" w:cs="Arial"/>
          <w:i w:val="0"/>
          <w:iCs w:val="0"/>
        </w:rPr>
      </w:pPr>
      <w:r>
        <w:rPr>
          <w:rFonts w:hint="default" w:ascii="Arial" w:hAnsi="Arial" w:cs="Arial"/>
          <w:i w:val="0"/>
          <w:iCs w:val="0"/>
        </w:rPr>
        <w:br w:type="page"/>
      </w:r>
    </w:p>
    <w:p w14:paraId="303CF983">
      <w:pPr>
        <w:pStyle w:val="3"/>
        <w:rPr>
          <w:rFonts w:hint="default" w:ascii="Arial" w:hAnsi="Arial" w:cs="Arial"/>
          <w:i w:val="0"/>
          <w:iCs w:val="0"/>
        </w:rPr>
      </w:pPr>
      <w:r>
        <w:rPr>
          <w:rFonts w:hint="default" w:ascii="Arial" w:hAnsi="Arial" w:cs="Arial"/>
          <w:i w:val="0"/>
          <w:iCs w:val="0"/>
        </w:rPr>
        <w:t>app\views\admin\edit-goal-bank.php</w:t>
      </w:r>
    </w:p>
    <w:p w14:paraId="54ED594E">
      <w:pPr>
        <w:pStyle w:val="156"/>
        <w:rPr>
          <w:rFonts w:hint="default" w:ascii="Arial" w:hAnsi="Arial" w:cs="Arial"/>
          <w:i w:val="0"/>
          <w:iCs w:val="0"/>
        </w:rPr>
      </w:pP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t>require_once __DIR__ . '/../../core/config.php';</w:t>
      </w:r>
      <w:r>
        <w:rPr>
          <w:rFonts w:hint="default" w:ascii="Arial" w:hAnsi="Arial" w:cs="Arial"/>
          <w:i w:val="0"/>
          <w:iCs w:val="0"/>
          <w:sz w:val="18"/>
        </w:rPr>
        <w:br w:type="textWrapping"/>
      </w:r>
      <w:r>
        <w:rPr>
          <w:rFonts w:hint="default" w:ascii="Arial" w:hAnsi="Arial" w:cs="Arial"/>
          <w:i w:val="0"/>
          <w:iCs w:val="0"/>
          <w:sz w:val="18"/>
        </w:rPr>
        <w:t>require_once __DIR__ . '/../../core/functions.php';</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$pageTitle    = 'Edit Goal Bank Entry';</w:t>
      </w:r>
      <w:r>
        <w:rPr>
          <w:rFonts w:hint="default" w:ascii="Arial" w:hAnsi="Arial" w:cs="Arial"/>
          <w:i w:val="0"/>
          <w:iCs w:val="0"/>
          <w:sz w:val="18"/>
        </w:rPr>
        <w:br w:type="textWrapping"/>
      </w:r>
      <w:r>
        <w:rPr>
          <w:rFonts w:hint="default" w:ascii="Arial" w:hAnsi="Arial" w:cs="Arial"/>
          <w:i w:val="0"/>
          <w:iCs w:val="0"/>
          <w:sz w:val="18"/>
        </w:rPr>
        <w:t>$pageHeading  = 'Edit Goal Bank Entry';</w:t>
      </w:r>
      <w:r>
        <w:rPr>
          <w:rFonts w:hint="default" w:ascii="Arial" w:hAnsi="Arial" w:cs="Arial"/>
          <w:i w:val="0"/>
          <w:iCs w:val="0"/>
          <w:sz w:val="18"/>
        </w:rPr>
        <w:br w:type="textWrapping"/>
      </w:r>
      <w:r>
        <w:rPr>
          <w:rFonts w:hint="default" w:ascii="Arial" w:hAnsi="Arial" w:cs="Arial"/>
          <w:i w:val="0"/>
          <w:iCs w:val="0"/>
          <w:sz w:val="18"/>
        </w:rPr>
        <w:t>$activePage   = 'goal bank';</w:t>
      </w:r>
      <w:r>
        <w:rPr>
          <w:rFonts w:hint="default" w:ascii="Arial" w:hAnsi="Arial" w:cs="Arial"/>
          <w:i w:val="0"/>
          <w:iCs w:val="0"/>
          <w:sz w:val="18"/>
        </w:rPr>
        <w:br w:type="textWrapping"/>
      </w:r>
      <w:r>
        <w:rPr>
          <w:rFonts w:hint="default" w:ascii="Arial" w:hAnsi="Arial" w:cs="Arial"/>
          <w:i w:val="0"/>
          <w:iCs w:val="0"/>
          <w:sz w:val="18"/>
        </w:rPr>
        <w:t>$topbarActions = '</w:t>
      </w:r>
      <w:r>
        <w:rPr>
          <w:rFonts w:hint="default" w:ascii="Arial" w:hAnsi="Arial" w:cs="Arial"/>
          <w:i w:val="0"/>
          <w:iCs w:val="0"/>
          <w:sz w:val="18"/>
        </w:rPr>
        <w:br w:type="textWrapping"/>
      </w:r>
      <w:r>
        <w:rPr>
          <w:rFonts w:hint="default" w:ascii="Arial" w:hAnsi="Arial" w:cs="Arial"/>
          <w:i w:val="0"/>
          <w:iCs w:val="0"/>
          <w:sz w:val="18"/>
        </w:rPr>
        <w:t xml:space="preserve">    &lt;a href="' . ROOT . '/admin/goal-bank"&gt;&lt;button class="btn btn-primary"&gt;Back to Goal Bank&lt;/button&gt;&lt;/a&gt;</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require_once __DIR__ . '/../layouts/admin_header.php';</w:t>
      </w:r>
      <w:r>
        <w:rPr>
          <w:rFonts w:hint="default" w:ascii="Arial" w:hAnsi="Arial" w:cs="Arial"/>
          <w:i w:val="0"/>
          <w:iCs w:val="0"/>
          <w:sz w:val="18"/>
        </w:rPr>
        <w:br w:type="textWrapping"/>
      </w:r>
      <w:r>
        <w:rPr>
          <w:rFonts w:hint="default" w:ascii="Arial" w:hAnsi="Arial" w:cs="Arial"/>
          <w:i w:val="0"/>
          <w:iCs w:val="0"/>
          <w:sz w:val="18"/>
        </w:rPr>
        <w:t>require_once __DIR__ . '/../components/alert.php';</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&lt;div class="card"&gt;</w:t>
      </w:r>
      <w:r>
        <w:rPr>
          <w:rFonts w:hint="default" w:ascii="Arial" w:hAnsi="Arial" w:cs="Arial"/>
          <w:i w:val="0"/>
          <w:iCs w:val="0"/>
          <w:sz w:val="18"/>
        </w:rPr>
        <w:br w:type="textWrapping"/>
      </w:r>
      <w:r>
        <w:rPr>
          <w:rFonts w:hint="default" w:ascii="Arial" w:hAnsi="Arial" w:cs="Arial"/>
          <w:i w:val="0"/>
          <w:iCs w:val="0"/>
          <w:sz w:val="18"/>
        </w:rPr>
        <w:t xml:space="preserve">  &lt;div class="card-header"&gt;</w:t>
      </w:r>
      <w:r>
        <w:rPr>
          <w:rFonts w:hint="default" w:ascii="Arial" w:hAnsi="Arial" w:cs="Arial"/>
          <w:i w:val="0"/>
          <w:iCs w:val="0"/>
          <w:sz w:val="18"/>
        </w:rPr>
        <w:br w:type="textWrapping"/>
      </w:r>
      <w:r>
        <w:rPr>
          <w:rFonts w:hint="default" w:ascii="Arial" w:hAnsi="Arial" w:cs="Arial"/>
          <w:i w:val="0"/>
          <w:iCs w:val="0"/>
          <w:sz w:val="18"/>
        </w:rPr>
        <w:t xml:space="preserve">    &lt;h2&gt;Edit Goal Bank Entry&lt;/h2&gt;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class="card-body"&gt;</w:t>
      </w:r>
      <w:r>
        <w:rPr>
          <w:rFonts w:hint="default" w:ascii="Arial" w:hAnsi="Arial" w:cs="Arial"/>
          <w:i w:val="0"/>
          <w:iCs w:val="0"/>
          <w:sz w:val="18"/>
        </w:rPr>
        <w:br w:type="textWrapping"/>
      </w:r>
      <w:r>
        <w:rPr>
          <w:rFonts w:hint="default" w:ascii="Arial" w:hAnsi="Arial" w:cs="Arial"/>
          <w:i w:val="0"/>
          <w:iCs w:val="0"/>
          <w:sz w:val="18"/>
        </w:rPr>
        <w:t xml:space="preserve">    &lt;form method="POST" action="&lt;?= ROOT ?&gt;/admin/edit-goal-bank/&lt;?= (int)$entry-&gt;id ?&gt;"&gt;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class="form-group"&gt;</w:t>
      </w:r>
      <w:r>
        <w:rPr>
          <w:rFonts w:hint="default" w:ascii="Arial" w:hAnsi="Arial" w:cs="Arial"/>
          <w:i w:val="0"/>
          <w:iCs w:val="0"/>
          <w:sz w:val="18"/>
        </w:rPr>
        <w:br w:type="textWrapping"/>
      </w:r>
      <w:r>
        <w:rPr>
          <w:rFonts w:hint="default" w:ascii="Arial" w:hAnsi="Arial" w:cs="Arial"/>
          <w:i w:val="0"/>
          <w:iCs w:val="0"/>
          <w:sz w:val="18"/>
        </w:rPr>
        <w:t xml:space="preserve">        &lt;label for="category"&gt;Category &lt;span style="color:#eb004e"&gt;*&lt;/span&gt;&lt;/label&gt;</w:t>
      </w:r>
      <w:r>
        <w:rPr>
          <w:rFonts w:hint="default" w:ascii="Arial" w:hAnsi="Arial" w:cs="Arial"/>
          <w:i w:val="0"/>
          <w:iCs w:val="0"/>
          <w:sz w:val="18"/>
        </w:rPr>
        <w:br w:type="textWrapping"/>
      </w:r>
      <w:r>
        <w:rPr>
          <w:rFonts w:hint="default" w:ascii="Arial" w:hAnsi="Arial" w:cs="Arial"/>
          <w:i w:val="0"/>
          <w:iCs w:val="0"/>
          <w:sz w:val="18"/>
        </w:rPr>
        <w:t xml:space="preserve">        &lt;?php</w:t>
      </w:r>
      <w:r>
        <w:rPr>
          <w:rFonts w:hint="default" w:ascii="Arial" w:hAnsi="Arial" w:cs="Arial"/>
          <w:i w:val="0"/>
          <w:iCs w:val="0"/>
          <w:sz w:val="18"/>
        </w:rPr>
        <w:br w:type="textWrapping"/>
      </w:r>
      <w:r>
        <w:rPr>
          <w:rFonts w:hint="default" w:ascii="Arial" w:hAnsi="Arial" w:cs="Arial"/>
          <w:i w:val="0"/>
          <w:iCs w:val="0"/>
          <w:sz w:val="18"/>
        </w:rPr>
        <w:t xml:space="preserve">          renderSelect(</w:t>
      </w:r>
      <w:r>
        <w:rPr>
          <w:rFonts w:hint="default" w:ascii="Arial" w:hAnsi="Arial" w:cs="Arial"/>
          <w:i w:val="0"/>
          <w:iCs w:val="0"/>
          <w:sz w:val="18"/>
        </w:rPr>
        <w:br w:type="textWrapping"/>
      </w:r>
      <w:r>
        <w:rPr>
          <w:rFonts w:hint="default" w:ascii="Arial" w:hAnsi="Arial" w:cs="Arial"/>
          <w:i w:val="0"/>
          <w:iCs w:val="0"/>
          <w:sz w:val="18"/>
        </w:rPr>
        <w:t xml:space="preserve">            'category',</w:t>
      </w:r>
      <w:r>
        <w:rPr>
          <w:rFonts w:hint="default" w:ascii="Arial" w:hAnsi="Arial" w:cs="Arial"/>
          <w:i w:val="0"/>
          <w:iCs w:val="0"/>
          <w:sz w:val="18"/>
        </w:rPr>
        <w:br w:type="textWrapping"/>
      </w:r>
      <w:r>
        <w:rPr>
          <w:rFonts w:hint="default" w:ascii="Arial" w:hAnsi="Arial" w:cs="Arial"/>
          <w:i w:val="0"/>
          <w:iCs w:val="0"/>
          <w:sz w:val="18"/>
        </w:rPr>
        <w:t xml:space="preserve">            $categories,</w:t>
      </w:r>
      <w:r>
        <w:rPr>
          <w:rFonts w:hint="default" w:ascii="Arial" w:hAnsi="Arial" w:cs="Arial"/>
          <w:i w:val="0"/>
          <w:iCs w:val="0"/>
          <w:sz w:val="18"/>
        </w:rPr>
        <w:br w:type="textWrapping"/>
      </w:r>
      <w:r>
        <w:rPr>
          <w:rFonts w:hint="default" w:ascii="Arial" w:hAnsi="Arial" w:cs="Arial"/>
          <w:i w:val="0"/>
          <w:iCs w:val="0"/>
          <w:sz w:val="18"/>
        </w:rPr>
        <w:t xml:space="preserve">            $entry-&gt;category,</w:t>
      </w:r>
      <w:r>
        <w:rPr>
          <w:rFonts w:hint="default" w:ascii="Arial" w:hAnsi="Arial" w:cs="Arial"/>
          <w:i w:val="0"/>
          <w:iCs w:val="0"/>
          <w:sz w:val="18"/>
        </w:rPr>
        <w:br w:type="textWrapping"/>
      </w:r>
      <w:r>
        <w:rPr>
          <w:rFonts w:hint="default" w:ascii="Arial" w:hAnsi="Arial" w:cs="Arial"/>
          <w:i w:val="0"/>
          <w:iCs w:val="0"/>
          <w:sz w:val="18"/>
        </w:rPr>
        <w:t xml:space="preserve">            ['id' =&gt; 'category', 'required' =&gt; true]</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class="form-group"&gt;</w:t>
      </w:r>
      <w:r>
        <w:rPr>
          <w:rFonts w:hint="default" w:ascii="Arial" w:hAnsi="Arial" w:cs="Arial"/>
          <w:i w:val="0"/>
          <w:iCs w:val="0"/>
          <w:sz w:val="18"/>
        </w:rPr>
        <w:br w:type="textWrapping"/>
      </w:r>
      <w:r>
        <w:rPr>
          <w:rFonts w:hint="default" w:ascii="Arial" w:hAnsi="Arial" w:cs="Arial"/>
          <w:i w:val="0"/>
          <w:iCs w:val="0"/>
          <w:sz w:val="18"/>
        </w:rPr>
        <w:t xml:space="preserve">        &lt;label for="goal_text"&gt;Goal Text &lt;span style="color:#eb004e"&gt;*&lt;/span&gt;&lt;/label&gt;</w:t>
      </w:r>
      <w:r>
        <w:rPr>
          <w:rFonts w:hint="default" w:ascii="Arial" w:hAnsi="Arial" w:cs="Arial"/>
          <w:i w:val="0"/>
          <w:iCs w:val="0"/>
          <w:sz w:val="18"/>
        </w:rPr>
        <w:br w:type="textWrapping"/>
      </w:r>
      <w:r>
        <w:rPr>
          <w:rFonts w:hint="default" w:ascii="Arial" w:hAnsi="Arial" w:cs="Arial"/>
          <w:i w:val="0"/>
          <w:iCs w:val="0"/>
          <w:sz w:val="18"/>
        </w:rPr>
        <w:t xml:space="preserve">        &lt;textarea id="goal_text" name="goal_text" rows="3" required&gt;&lt;?= esc($entry-&gt;goal_text) ?&gt;&lt;/textarea&gt;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class="form-group"&gt;</w:t>
      </w:r>
      <w:r>
        <w:rPr>
          <w:rFonts w:hint="default" w:ascii="Arial" w:hAnsi="Arial" w:cs="Arial"/>
          <w:i w:val="0"/>
          <w:iCs w:val="0"/>
          <w:sz w:val="18"/>
        </w:rPr>
        <w:br w:type="textWrapping"/>
      </w:r>
      <w:r>
        <w:rPr>
          <w:rFonts w:hint="default" w:ascii="Arial" w:hAnsi="Arial" w:cs="Arial"/>
          <w:i w:val="0"/>
          <w:iCs w:val="0"/>
          <w:sz w:val="18"/>
        </w:rPr>
        <w:t xml:space="preserve">        &lt;button type="submit" class="btn btn-primary"&gt;Save Changes&lt;/button&gt;</w:t>
      </w:r>
      <w:r>
        <w:rPr>
          <w:rFonts w:hint="default" w:ascii="Arial" w:hAnsi="Arial" w:cs="Arial"/>
          <w:i w:val="0"/>
          <w:iCs w:val="0"/>
          <w:sz w:val="18"/>
        </w:rPr>
        <w:br w:type="textWrapping"/>
      </w:r>
      <w:r>
        <w:rPr>
          <w:rFonts w:hint="default" w:ascii="Arial" w:hAnsi="Arial" w:cs="Arial"/>
          <w:i w:val="0"/>
          <w:iCs w:val="0"/>
          <w:sz w:val="18"/>
        </w:rPr>
        <w:t xml:space="preserve">        &lt;a href="&lt;?= ROOT ?&gt;/admin/goal-bank" class="btn"&gt;Cancel&lt;/a&gt;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&lt;/form&gt;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&lt;?php require_once __DIR__ . '/../layouts/footer.php'; ?&gt;</w:t>
      </w:r>
      <w:r>
        <w:rPr>
          <w:rFonts w:hint="default" w:ascii="Arial" w:hAnsi="Arial" w:cs="Arial"/>
          <w:i w:val="0"/>
          <w:iCs w:val="0"/>
          <w:sz w:val="18"/>
        </w:rPr>
        <w:br w:type="textWrapping"/>
      </w:r>
    </w:p>
    <w:p w14:paraId="73AE5B92">
      <w:pPr>
        <w:rPr>
          <w:rFonts w:hint="default" w:ascii="Arial" w:hAnsi="Arial" w:cs="Arial"/>
          <w:i w:val="0"/>
          <w:iCs w:val="0"/>
        </w:rPr>
      </w:pPr>
      <w:r>
        <w:rPr>
          <w:rFonts w:hint="default" w:ascii="Arial" w:hAnsi="Arial" w:cs="Arial"/>
          <w:i w:val="0"/>
          <w:iCs w:val="0"/>
        </w:rPr>
        <w:br w:type="page"/>
      </w:r>
    </w:p>
    <w:p w14:paraId="610E67EB">
      <w:pPr>
        <w:pStyle w:val="3"/>
        <w:rPr>
          <w:rFonts w:hint="default" w:ascii="Arial" w:hAnsi="Arial" w:cs="Arial"/>
          <w:i w:val="0"/>
          <w:iCs w:val="0"/>
        </w:rPr>
      </w:pPr>
      <w:r>
        <w:rPr>
          <w:rFonts w:hint="default" w:ascii="Arial" w:hAnsi="Arial" w:cs="Arial"/>
          <w:i w:val="0"/>
          <w:iCs w:val="0"/>
        </w:rPr>
        <w:t>app\views\admin\edit-student.php</w:t>
      </w:r>
    </w:p>
    <w:p w14:paraId="1171B828">
      <w:pPr>
        <w:pStyle w:val="156"/>
        <w:rPr>
          <w:rFonts w:hint="default" w:ascii="Arial" w:hAnsi="Arial" w:cs="Arial"/>
          <w:i w:val="0"/>
          <w:iCs w:val="0"/>
        </w:rPr>
      </w:pP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t>require_once __DIR__ . '/../../core/config.php';</w:t>
      </w:r>
      <w:r>
        <w:rPr>
          <w:rFonts w:hint="default" w:ascii="Arial" w:hAnsi="Arial" w:cs="Arial"/>
          <w:i w:val="0"/>
          <w:iCs w:val="0"/>
          <w:sz w:val="18"/>
        </w:rPr>
        <w:br w:type="textWrapping"/>
      </w:r>
      <w:r>
        <w:rPr>
          <w:rFonts w:hint="default" w:ascii="Arial" w:hAnsi="Arial" w:cs="Arial"/>
          <w:i w:val="0"/>
          <w:iCs w:val="0"/>
          <w:sz w:val="18"/>
        </w:rPr>
        <w:t>require_once __DIR__ . '/../../core/functions.php';</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$student = $student ?? null;</w:t>
      </w:r>
      <w:r>
        <w:rPr>
          <w:rFonts w:hint="default" w:ascii="Arial" w:hAnsi="Arial" w:cs="Arial"/>
          <w:i w:val="0"/>
          <w:iCs w:val="0"/>
          <w:sz w:val="18"/>
        </w:rPr>
        <w:br w:type="textWrapping"/>
      </w:r>
      <w:r>
        <w:rPr>
          <w:rFonts w:hint="default" w:ascii="Arial" w:hAnsi="Arial" w:cs="Arial"/>
          <w:i w:val="0"/>
          <w:iCs w:val="0"/>
          <w:sz w:val="18"/>
        </w:rPr>
        <w:t>if (!$student) {</w:t>
      </w:r>
      <w:r>
        <w:rPr>
          <w:rFonts w:hint="default" w:ascii="Arial" w:hAnsi="Arial" w:cs="Arial"/>
          <w:i w:val="0"/>
          <w:iCs w:val="0"/>
          <w:sz w:val="18"/>
        </w:rPr>
        <w:br w:type="textWrapping"/>
      </w:r>
      <w:r>
        <w:rPr>
          <w:rFonts w:hint="default" w:ascii="Arial" w:hAnsi="Arial" w:cs="Arial"/>
          <w:i w:val="0"/>
          <w:iCs w:val="0"/>
          <w:sz w:val="18"/>
        </w:rPr>
        <w:t xml:space="preserve">  header('Location: ' . ROOT . '/admin/students');</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$pageTitle    = 'Edit Student';</w:t>
      </w:r>
      <w:r>
        <w:rPr>
          <w:rFonts w:hint="default" w:ascii="Arial" w:hAnsi="Arial" w:cs="Arial"/>
          <w:i w:val="0"/>
          <w:iCs w:val="0"/>
          <w:sz w:val="18"/>
        </w:rPr>
        <w:br w:type="textWrapping"/>
      </w:r>
      <w:r>
        <w:rPr>
          <w:rFonts w:hint="default" w:ascii="Arial" w:hAnsi="Arial" w:cs="Arial"/>
          <w:i w:val="0"/>
          <w:iCs w:val="0"/>
          <w:sz w:val="18"/>
        </w:rPr>
        <w:t>$pageHeading  = 'Edit Student';</w:t>
      </w:r>
      <w:r>
        <w:rPr>
          <w:rFonts w:hint="default" w:ascii="Arial" w:hAnsi="Arial" w:cs="Arial"/>
          <w:i w:val="0"/>
          <w:iCs w:val="0"/>
          <w:sz w:val="18"/>
        </w:rPr>
        <w:br w:type="textWrapping"/>
      </w:r>
      <w:r>
        <w:rPr>
          <w:rFonts w:hint="default" w:ascii="Arial" w:hAnsi="Arial" w:cs="Arial"/>
          <w:i w:val="0"/>
          <w:iCs w:val="0"/>
          <w:sz w:val="18"/>
        </w:rPr>
        <w:t>$activePage   = 'students';</w:t>
      </w:r>
      <w:r>
        <w:rPr>
          <w:rFonts w:hint="default" w:ascii="Arial" w:hAnsi="Arial" w:cs="Arial"/>
          <w:i w:val="0"/>
          <w:iCs w:val="0"/>
          <w:sz w:val="18"/>
        </w:rPr>
        <w:br w:type="textWrapping"/>
      </w:r>
      <w:r>
        <w:rPr>
          <w:rFonts w:hint="default" w:ascii="Arial" w:hAnsi="Arial" w:cs="Arial"/>
          <w:i w:val="0"/>
          <w:iCs w:val="0"/>
          <w:sz w:val="18"/>
        </w:rPr>
        <w:t>$topbarActions = '</w:t>
      </w:r>
      <w:r>
        <w:rPr>
          <w:rFonts w:hint="default" w:ascii="Arial" w:hAnsi="Arial" w:cs="Arial"/>
          <w:i w:val="0"/>
          <w:iCs w:val="0"/>
          <w:sz w:val="18"/>
        </w:rPr>
        <w:br w:type="textWrapping"/>
      </w:r>
      <w:r>
        <w:rPr>
          <w:rFonts w:hint="default" w:ascii="Arial" w:hAnsi="Arial" w:cs="Arial"/>
          <w:i w:val="0"/>
          <w:iCs w:val="0"/>
          <w:sz w:val="18"/>
        </w:rPr>
        <w:t xml:space="preserve">    &lt;a href="' . ROOT . '/admin/view_student/' . $student-&gt;id . '"&gt;&lt;button class="btn btn-primary"&gt;← Back to Profile&lt;/button&gt;&lt;/a&gt;</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require_once __DIR__ . '/../layouts/admin_header.php';</w:t>
      </w:r>
      <w:r>
        <w:rPr>
          <w:rFonts w:hint="default" w:ascii="Arial" w:hAnsi="Arial" w:cs="Arial"/>
          <w:i w:val="0"/>
          <w:iCs w:val="0"/>
          <w:sz w:val="18"/>
        </w:rPr>
        <w:br w:type="textWrapping"/>
      </w:r>
      <w:r>
        <w:rPr>
          <w:rFonts w:hint="default" w:ascii="Arial" w:hAnsi="Arial" w:cs="Arial"/>
          <w:i w:val="0"/>
          <w:iCs w:val="0"/>
          <w:sz w:val="18"/>
        </w:rPr>
        <w:t>require_once __DIR__ . '/../components/alert.php';</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$parents = $parents ?? [];</w:t>
      </w:r>
      <w:r>
        <w:rPr>
          <w:rFonts w:hint="default" w:ascii="Arial" w:hAnsi="Arial" w:cs="Arial"/>
          <w:i w:val="0"/>
          <w:iCs w:val="0"/>
          <w:sz w:val="18"/>
        </w:rPr>
        <w:br w:type="textWrapping"/>
      </w:r>
      <w:r>
        <w:rPr>
          <w:rFonts w:hint="default" w:ascii="Arial" w:hAnsi="Arial" w:cs="Arial"/>
          <w:i w:val="0"/>
          <w:iCs w:val="0"/>
          <w:sz w:val="18"/>
        </w:rPr>
        <w:t>$old     = $_SESSION['old'] ?? [];</w:t>
      </w:r>
      <w:r>
        <w:rPr>
          <w:rFonts w:hint="default" w:ascii="Arial" w:hAnsi="Arial" w:cs="Arial"/>
          <w:i w:val="0"/>
          <w:iCs w:val="0"/>
          <w:sz w:val="18"/>
        </w:rPr>
        <w:br w:type="textWrapping"/>
      </w:r>
      <w:r>
        <w:rPr>
          <w:rFonts w:hint="default" w:ascii="Arial" w:hAnsi="Arial" w:cs="Arial"/>
          <w:i w:val="0"/>
          <w:iCs w:val="0"/>
          <w:sz w:val="18"/>
        </w:rPr>
        <w:t>unset($_SESSION['old']);</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old values override student values on validation errors</w:t>
      </w:r>
      <w:r>
        <w:rPr>
          <w:rFonts w:hint="default" w:ascii="Arial" w:hAnsi="Arial" w:cs="Arial"/>
          <w:i w:val="0"/>
          <w:iCs w:val="0"/>
          <w:sz w:val="18"/>
        </w:rPr>
        <w:br w:type="textWrapping"/>
      </w:r>
      <w:r>
        <w:rPr>
          <w:rFonts w:hint="default" w:ascii="Arial" w:hAnsi="Arial" w:cs="Arial"/>
          <w:i w:val="0"/>
          <w:iCs w:val="0"/>
          <w:sz w:val="18"/>
        </w:rPr>
        <w:t>$val = function ($field) use ($old, $student) {</w:t>
      </w:r>
      <w:r>
        <w:rPr>
          <w:rFonts w:hint="default" w:ascii="Arial" w:hAnsi="Arial" w:cs="Arial"/>
          <w:i w:val="0"/>
          <w:iCs w:val="0"/>
          <w:sz w:val="18"/>
        </w:rPr>
        <w:br w:type="textWrapping"/>
      </w:r>
      <w:r>
        <w:rPr>
          <w:rFonts w:hint="default" w:ascii="Arial" w:hAnsi="Arial" w:cs="Arial"/>
          <w:i w:val="0"/>
          <w:iCs w:val="0"/>
          <w:sz w:val="18"/>
        </w:rPr>
        <w:t xml:space="preserve">  return $old[$field] ?? $student-&gt;$field ?? '';</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t>?&gt;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&lt;div class="card"&gt;</w:t>
      </w:r>
      <w:r>
        <w:rPr>
          <w:rFonts w:hint="default" w:ascii="Arial" w:hAnsi="Arial" w:cs="Arial"/>
          <w:i w:val="0"/>
          <w:iCs w:val="0"/>
          <w:sz w:val="18"/>
        </w:rPr>
        <w:br w:type="textWrapping"/>
      </w:r>
      <w:r>
        <w:rPr>
          <w:rFonts w:hint="default" w:ascii="Arial" w:hAnsi="Arial" w:cs="Arial"/>
          <w:i w:val="0"/>
          <w:iCs w:val="0"/>
          <w:sz w:val="18"/>
        </w:rPr>
        <w:t xml:space="preserve">  &lt;div class="card-header"&gt;</w:t>
      </w:r>
      <w:r>
        <w:rPr>
          <w:rFonts w:hint="default" w:ascii="Arial" w:hAnsi="Arial" w:cs="Arial"/>
          <w:i w:val="0"/>
          <w:iCs w:val="0"/>
          <w:sz w:val="18"/>
        </w:rPr>
        <w:br w:type="textWrapping"/>
      </w:r>
      <w:r>
        <w:rPr>
          <w:rFonts w:hint="default" w:ascii="Arial" w:hAnsi="Arial" w:cs="Arial"/>
          <w:i w:val="0"/>
          <w:iCs w:val="0"/>
          <w:sz w:val="18"/>
        </w:rPr>
        <w:t xml:space="preserve">    &lt;h2&gt;Edit — &lt;?= esc($student-&gt;first_name . ' ' . $student-&gt;last_name) ?&gt;&lt;/h2&gt;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&lt;div class="card-body"&gt;</w:t>
      </w:r>
      <w:r>
        <w:rPr>
          <w:rFonts w:hint="default" w:ascii="Arial" w:hAnsi="Arial" w:cs="Arial"/>
          <w:i w:val="0"/>
          <w:iCs w:val="0"/>
          <w:sz w:val="18"/>
        </w:rPr>
        <w:br w:type="textWrapping"/>
      </w:r>
      <w:r>
        <w:rPr>
          <w:rFonts w:hint="default" w:ascii="Arial" w:hAnsi="Arial" w:cs="Arial"/>
          <w:i w:val="0"/>
          <w:iCs w:val="0"/>
          <w:sz w:val="18"/>
        </w:rPr>
        <w:t xml:space="preserve">    &lt;form method="POST" action="&lt;?= ROOT ?&gt;/admin/edit_student/&lt;?= $student-&gt;id ?&gt;"&gt;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class="form-row"&gt;</w:t>
      </w:r>
      <w:r>
        <w:rPr>
          <w:rFonts w:hint="default" w:ascii="Arial" w:hAnsi="Arial" w:cs="Arial"/>
          <w:i w:val="0"/>
          <w:iCs w:val="0"/>
          <w:sz w:val="18"/>
        </w:rPr>
        <w:br w:type="textWrapping"/>
      </w:r>
      <w:r>
        <w:rPr>
          <w:rFonts w:hint="default" w:ascii="Arial" w:hAnsi="Arial" w:cs="Arial"/>
          <w:i w:val="0"/>
          <w:iCs w:val="0"/>
          <w:sz w:val="18"/>
        </w:rPr>
        <w:t xml:space="preserve">        &lt;div class="form-group"&gt;</w:t>
      </w:r>
      <w:r>
        <w:rPr>
          <w:rFonts w:hint="default" w:ascii="Arial" w:hAnsi="Arial" w:cs="Arial"/>
          <w:i w:val="0"/>
          <w:iCs w:val="0"/>
          <w:sz w:val="18"/>
        </w:rPr>
        <w:br w:type="textWrapping"/>
      </w:r>
      <w:r>
        <w:rPr>
          <w:rFonts w:hint="default" w:ascii="Arial" w:hAnsi="Arial" w:cs="Arial"/>
          <w:i w:val="0"/>
          <w:iCs w:val="0"/>
          <w:sz w:val="18"/>
        </w:rPr>
        <w:t xml:space="preserve">          &lt;label for="first_name"&gt;First Name *&lt;/label&gt;</w:t>
      </w:r>
      <w:r>
        <w:rPr>
          <w:rFonts w:hint="default" w:ascii="Arial" w:hAnsi="Arial" w:cs="Arial"/>
          <w:i w:val="0"/>
          <w:iCs w:val="0"/>
          <w:sz w:val="18"/>
        </w:rPr>
        <w:br w:type="textWrapping"/>
      </w:r>
      <w:r>
        <w:rPr>
          <w:rFonts w:hint="default" w:ascii="Arial" w:hAnsi="Arial" w:cs="Arial"/>
          <w:i w:val="0"/>
          <w:iCs w:val="0"/>
          <w:sz w:val="18"/>
        </w:rPr>
        <w:t xml:space="preserve">          &lt;input type="text" id="first_name" name="first_name" required</w:t>
      </w:r>
      <w:r>
        <w:rPr>
          <w:rFonts w:hint="default" w:ascii="Arial" w:hAnsi="Arial" w:cs="Arial"/>
          <w:i w:val="0"/>
          <w:iCs w:val="0"/>
          <w:sz w:val="18"/>
        </w:rPr>
        <w:br w:type="textWrapping"/>
      </w:r>
      <w:r>
        <w:rPr>
          <w:rFonts w:hint="default" w:ascii="Arial" w:hAnsi="Arial" w:cs="Arial"/>
          <w:i w:val="0"/>
          <w:iCs w:val="0"/>
          <w:sz w:val="18"/>
        </w:rPr>
        <w:t xml:space="preserve">            value="&lt;?= esc($val('first_name')) ?&gt;"&gt;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&lt;div class="form-group"&gt;</w:t>
      </w:r>
      <w:r>
        <w:rPr>
          <w:rFonts w:hint="default" w:ascii="Arial" w:hAnsi="Arial" w:cs="Arial"/>
          <w:i w:val="0"/>
          <w:iCs w:val="0"/>
          <w:sz w:val="18"/>
        </w:rPr>
        <w:br w:type="textWrapping"/>
      </w:r>
      <w:r>
        <w:rPr>
          <w:rFonts w:hint="default" w:ascii="Arial" w:hAnsi="Arial" w:cs="Arial"/>
          <w:i w:val="0"/>
          <w:iCs w:val="0"/>
          <w:sz w:val="18"/>
        </w:rPr>
        <w:t xml:space="preserve">          &lt;label for="last_name"&gt;Last Name *&lt;/label&gt;</w:t>
      </w:r>
      <w:r>
        <w:rPr>
          <w:rFonts w:hint="default" w:ascii="Arial" w:hAnsi="Arial" w:cs="Arial"/>
          <w:i w:val="0"/>
          <w:iCs w:val="0"/>
          <w:sz w:val="18"/>
        </w:rPr>
        <w:br w:type="textWrapping"/>
      </w:r>
      <w:r>
        <w:rPr>
          <w:rFonts w:hint="default" w:ascii="Arial" w:hAnsi="Arial" w:cs="Arial"/>
          <w:i w:val="0"/>
          <w:iCs w:val="0"/>
          <w:sz w:val="18"/>
        </w:rPr>
        <w:t xml:space="preserve">          &lt;input type="text" id="last_name" name="last_name" required</w:t>
      </w:r>
      <w:r>
        <w:rPr>
          <w:rFonts w:hint="default" w:ascii="Arial" w:hAnsi="Arial" w:cs="Arial"/>
          <w:i w:val="0"/>
          <w:iCs w:val="0"/>
          <w:sz w:val="18"/>
        </w:rPr>
        <w:br w:type="textWrapping"/>
      </w:r>
      <w:r>
        <w:rPr>
          <w:rFonts w:hint="default" w:ascii="Arial" w:hAnsi="Arial" w:cs="Arial"/>
          <w:i w:val="0"/>
          <w:iCs w:val="0"/>
          <w:sz w:val="18"/>
        </w:rPr>
        <w:t xml:space="preserve">            value="&lt;?= esc($val('last_name')) ?&gt;"&gt;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class="form-row"&gt;</w:t>
      </w:r>
      <w:r>
        <w:rPr>
          <w:rFonts w:hint="default" w:ascii="Arial" w:hAnsi="Arial" w:cs="Arial"/>
          <w:i w:val="0"/>
          <w:iCs w:val="0"/>
          <w:sz w:val="18"/>
        </w:rPr>
        <w:br w:type="textWrapping"/>
      </w:r>
      <w:r>
        <w:rPr>
          <w:rFonts w:hint="default" w:ascii="Arial" w:hAnsi="Arial" w:cs="Arial"/>
          <w:i w:val="0"/>
          <w:iCs w:val="0"/>
          <w:sz w:val="18"/>
        </w:rPr>
        <w:t xml:space="preserve">        &lt;div class="form-group"&gt;</w:t>
      </w:r>
      <w:r>
        <w:rPr>
          <w:rFonts w:hint="default" w:ascii="Arial" w:hAnsi="Arial" w:cs="Arial"/>
          <w:i w:val="0"/>
          <w:iCs w:val="0"/>
          <w:sz w:val="18"/>
        </w:rPr>
        <w:br w:type="textWrapping"/>
      </w:r>
      <w:r>
        <w:rPr>
          <w:rFonts w:hint="default" w:ascii="Arial" w:hAnsi="Arial" w:cs="Arial"/>
          <w:i w:val="0"/>
          <w:iCs w:val="0"/>
          <w:sz w:val="18"/>
        </w:rPr>
        <w:t xml:space="preserve">          &lt;label for="date_of_birth"&gt;Date of Birth *&lt;/label&gt;</w:t>
      </w:r>
      <w:r>
        <w:rPr>
          <w:rFonts w:hint="default" w:ascii="Arial" w:hAnsi="Arial" w:cs="Arial"/>
          <w:i w:val="0"/>
          <w:iCs w:val="0"/>
          <w:sz w:val="18"/>
        </w:rPr>
        <w:br w:type="textWrapping"/>
      </w:r>
      <w:r>
        <w:rPr>
          <w:rFonts w:hint="default" w:ascii="Arial" w:hAnsi="Arial" w:cs="Arial"/>
          <w:i w:val="0"/>
          <w:iCs w:val="0"/>
          <w:sz w:val="18"/>
        </w:rPr>
        <w:t xml:space="preserve">          &lt;input type="date" id="date_of_birth" name="date_of_birth" required</w:t>
      </w:r>
      <w:r>
        <w:rPr>
          <w:rFonts w:hint="default" w:ascii="Arial" w:hAnsi="Arial" w:cs="Arial"/>
          <w:i w:val="0"/>
          <w:iCs w:val="0"/>
          <w:sz w:val="18"/>
        </w:rPr>
        <w:br w:type="textWrapping"/>
      </w:r>
      <w:r>
        <w:rPr>
          <w:rFonts w:hint="default" w:ascii="Arial" w:hAnsi="Arial" w:cs="Arial"/>
          <w:i w:val="0"/>
          <w:iCs w:val="0"/>
          <w:sz w:val="18"/>
        </w:rPr>
        <w:t xml:space="preserve">            value="&lt;?= esc($val('date_of_birth')) ?&gt;"&gt;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&lt;div class="form-group"&gt;</w:t>
      </w:r>
      <w:r>
        <w:rPr>
          <w:rFonts w:hint="default" w:ascii="Arial" w:hAnsi="Arial" w:cs="Arial"/>
          <w:i w:val="0"/>
          <w:iCs w:val="0"/>
          <w:sz w:val="18"/>
        </w:rPr>
        <w:br w:type="textWrapping"/>
      </w:r>
      <w:r>
        <w:rPr>
          <w:rFonts w:hint="default" w:ascii="Arial" w:hAnsi="Arial" w:cs="Arial"/>
          <w:i w:val="0"/>
          <w:iCs w:val="0"/>
          <w:sz w:val="18"/>
        </w:rPr>
        <w:t xml:space="preserve">          &lt;label for="gender"&gt;Gender *&lt;/label&gt;</w:t>
      </w:r>
      <w:r>
        <w:rPr>
          <w:rFonts w:hint="default" w:ascii="Arial" w:hAnsi="Arial" w:cs="Arial"/>
          <w:i w:val="0"/>
          <w:iCs w:val="0"/>
          <w:sz w:val="18"/>
        </w:rPr>
        <w:br w:type="textWrapping"/>
      </w:r>
      <w:r>
        <w:rPr>
          <w:rFonts w:hint="default" w:ascii="Arial" w:hAnsi="Arial" w:cs="Arial"/>
          <w:i w:val="0"/>
          <w:iCs w:val="0"/>
          <w:sz w:val="18"/>
        </w:rPr>
        <w:t xml:space="preserve">          &lt;select id="gender" name="gender" required&gt;</w:t>
      </w:r>
      <w:r>
        <w:rPr>
          <w:rFonts w:hint="default" w:ascii="Arial" w:hAnsi="Arial" w:cs="Arial"/>
          <w:i w:val="0"/>
          <w:iCs w:val="0"/>
          <w:sz w:val="18"/>
        </w:rPr>
        <w:br w:type="textWrapping"/>
      </w:r>
      <w:r>
        <w:rPr>
          <w:rFonts w:hint="default" w:ascii="Arial" w:hAnsi="Arial" w:cs="Arial"/>
          <w:i w:val="0"/>
          <w:iCs w:val="0"/>
          <w:sz w:val="18"/>
        </w:rPr>
        <w:t xml:space="preserve">            &lt;option value=""&gt;Select Gender&lt;/option&gt;</w:t>
      </w:r>
      <w:r>
        <w:rPr>
          <w:rFonts w:hint="default" w:ascii="Arial" w:hAnsi="Arial" w:cs="Arial"/>
          <w:i w:val="0"/>
          <w:iCs w:val="0"/>
          <w:sz w:val="18"/>
        </w:rPr>
        <w:br w:type="textWrapping"/>
      </w:r>
      <w:r>
        <w:rPr>
          <w:rFonts w:hint="default" w:ascii="Arial" w:hAnsi="Arial" w:cs="Arial"/>
          <w:i w:val="0"/>
          <w:iCs w:val="0"/>
          <w:sz w:val="18"/>
        </w:rPr>
        <w:t xml:space="preserve">            &lt;option value="male" &lt;?= $val('gender') === 'male'   ? 'selected' : '' ?&gt;&gt;Male&lt;/option&gt;</w:t>
      </w:r>
      <w:r>
        <w:rPr>
          <w:rFonts w:hint="default" w:ascii="Arial" w:hAnsi="Arial" w:cs="Arial"/>
          <w:i w:val="0"/>
          <w:iCs w:val="0"/>
          <w:sz w:val="18"/>
        </w:rPr>
        <w:br w:type="textWrapping"/>
      </w:r>
      <w:r>
        <w:rPr>
          <w:rFonts w:hint="default" w:ascii="Arial" w:hAnsi="Arial" w:cs="Arial"/>
          <w:i w:val="0"/>
          <w:iCs w:val="0"/>
          <w:sz w:val="18"/>
        </w:rPr>
        <w:t xml:space="preserve">            &lt;option value="female" &lt;?= $val('gender') === 'female' ? 'selected' : '' ?&gt;&gt;Female&lt;/option&gt;</w:t>
      </w:r>
      <w:r>
        <w:rPr>
          <w:rFonts w:hint="default" w:ascii="Arial" w:hAnsi="Arial" w:cs="Arial"/>
          <w:i w:val="0"/>
          <w:iCs w:val="0"/>
          <w:sz w:val="18"/>
        </w:rPr>
        <w:br w:type="textWrapping"/>
      </w:r>
      <w:r>
        <w:rPr>
          <w:rFonts w:hint="default" w:ascii="Arial" w:hAnsi="Arial" w:cs="Arial"/>
          <w:i w:val="0"/>
          <w:iCs w:val="0"/>
          <w:sz w:val="18"/>
        </w:rPr>
        <w:t xml:space="preserve">          &lt;/select&gt;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class="form-row"&gt;</w:t>
      </w:r>
      <w:r>
        <w:rPr>
          <w:rFonts w:hint="default" w:ascii="Arial" w:hAnsi="Arial" w:cs="Arial"/>
          <w:i w:val="0"/>
          <w:iCs w:val="0"/>
          <w:sz w:val="18"/>
        </w:rPr>
        <w:br w:type="textWrapping"/>
      </w:r>
      <w:r>
        <w:rPr>
          <w:rFonts w:hint="default" w:ascii="Arial" w:hAnsi="Arial" w:cs="Arial"/>
          <w:i w:val="0"/>
          <w:iCs w:val="0"/>
          <w:sz w:val="18"/>
        </w:rPr>
        <w:t xml:space="preserve">        &lt;div class="form-group"&gt;</w:t>
      </w:r>
      <w:r>
        <w:rPr>
          <w:rFonts w:hint="default" w:ascii="Arial" w:hAnsi="Arial" w:cs="Arial"/>
          <w:i w:val="0"/>
          <w:iCs w:val="0"/>
          <w:sz w:val="18"/>
        </w:rPr>
        <w:br w:type="textWrapping"/>
      </w:r>
      <w:r>
        <w:rPr>
          <w:rFonts w:hint="default" w:ascii="Arial" w:hAnsi="Arial" w:cs="Arial"/>
          <w:i w:val="0"/>
          <w:iCs w:val="0"/>
          <w:sz w:val="18"/>
        </w:rPr>
        <w:t xml:space="preserve">          &lt;label for="enrollment_date"&gt;Enrollment Date *&lt;/label&gt;</w:t>
      </w:r>
      <w:r>
        <w:rPr>
          <w:rFonts w:hint="default" w:ascii="Arial" w:hAnsi="Arial" w:cs="Arial"/>
          <w:i w:val="0"/>
          <w:iCs w:val="0"/>
          <w:sz w:val="18"/>
        </w:rPr>
        <w:br w:type="textWrapping"/>
      </w:r>
      <w:r>
        <w:rPr>
          <w:rFonts w:hint="default" w:ascii="Arial" w:hAnsi="Arial" w:cs="Arial"/>
          <w:i w:val="0"/>
          <w:iCs w:val="0"/>
          <w:sz w:val="18"/>
        </w:rPr>
        <w:t xml:space="preserve">          &lt;input type="date" id="enrollment_date" name="enrollment_date" required</w:t>
      </w:r>
      <w:r>
        <w:rPr>
          <w:rFonts w:hint="default" w:ascii="Arial" w:hAnsi="Arial" w:cs="Arial"/>
          <w:i w:val="0"/>
          <w:iCs w:val="0"/>
          <w:sz w:val="18"/>
        </w:rPr>
        <w:br w:type="textWrapping"/>
      </w:r>
      <w:r>
        <w:rPr>
          <w:rFonts w:hint="default" w:ascii="Arial" w:hAnsi="Arial" w:cs="Arial"/>
          <w:i w:val="0"/>
          <w:iCs w:val="0"/>
          <w:sz w:val="18"/>
        </w:rPr>
        <w:t xml:space="preserve">            value="&lt;?= esc($val('enrollment_date')) ?&gt;"&gt;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&lt;div class="form-group"&gt;</w:t>
      </w:r>
      <w:r>
        <w:rPr>
          <w:rFonts w:hint="default" w:ascii="Arial" w:hAnsi="Arial" w:cs="Arial"/>
          <w:i w:val="0"/>
          <w:iCs w:val="0"/>
          <w:sz w:val="18"/>
        </w:rPr>
        <w:br w:type="textWrapping"/>
      </w:r>
      <w:r>
        <w:rPr>
          <w:rFonts w:hint="default" w:ascii="Arial" w:hAnsi="Arial" w:cs="Arial"/>
          <w:i w:val="0"/>
          <w:iCs w:val="0"/>
          <w:sz w:val="18"/>
        </w:rPr>
        <w:t xml:space="preserve">          &lt;label for="guardian_id"&gt;Parent / Guardian&lt;/label&gt;</w:t>
      </w:r>
      <w:r>
        <w:rPr>
          <w:rFonts w:hint="default" w:ascii="Arial" w:hAnsi="Arial" w:cs="Arial"/>
          <w:i w:val="0"/>
          <w:iCs w:val="0"/>
          <w:sz w:val="18"/>
        </w:rPr>
        <w:br w:type="textWrapping"/>
      </w:r>
      <w:r>
        <w:rPr>
          <w:rFonts w:hint="default" w:ascii="Arial" w:hAnsi="Arial" w:cs="Arial"/>
          <w:i w:val="0"/>
          <w:iCs w:val="0"/>
          <w:sz w:val="18"/>
        </w:rPr>
        <w:t xml:space="preserve">          &lt;select id="guardian_id" name="guardian_id"&gt;</w:t>
      </w:r>
      <w:r>
        <w:rPr>
          <w:rFonts w:hint="default" w:ascii="Arial" w:hAnsi="Arial" w:cs="Arial"/>
          <w:i w:val="0"/>
          <w:iCs w:val="0"/>
          <w:sz w:val="18"/>
        </w:rPr>
        <w:br w:type="textWrapping"/>
      </w:r>
      <w:r>
        <w:rPr>
          <w:rFonts w:hint="default" w:ascii="Arial" w:hAnsi="Arial" w:cs="Arial"/>
          <w:i w:val="0"/>
          <w:iCs w:val="0"/>
          <w:sz w:val="18"/>
        </w:rPr>
        <w:t xml:space="preserve">            &lt;option value=""&gt;— None —&lt;/option&gt;</w:t>
      </w:r>
      <w:r>
        <w:rPr>
          <w:rFonts w:hint="default" w:ascii="Arial" w:hAnsi="Arial" w:cs="Arial"/>
          <w:i w:val="0"/>
          <w:iCs w:val="0"/>
          <w:sz w:val="18"/>
        </w:rPr>
        <w:br w:type="textWrapping"/>
      </w:r>
      <w:r>
        <w:rPr>
          <w:rFonts w:hint="default" w:ascii="Arial" w:hAnsi="Arial" w:cs="Arial"/>
          <w:i w:val="0"/>
          <w:iCs w:val="0"/>
          <w:sz w:val="18"/>
        </w:rPr>
        <w:t xml:space="preserve">            &lt;?php foreach ($parents as $parent): ?&gt;</w:t>
      </w:r>
      <w:r>
        <w:rPr>
          <w:rFonts w:hint="default" w:ascii="Arial" w:hAnsi="Arial" w:cs="Arial"/>
          <w:i w:val="0"/>
          <w:iCs w:val="0"/>
          <w:sz w:val="18"/>
        </w:rPr>
        <w:br w:type="textWrapping"/>
      </w:r>
      <w:r>
        <w:rPr>
          <w:rFonts w:hint="default" w:ascii="Arial" w:hAnsi="Arial" w:cs="Arial"/>
          <w:i w:val="0"/>
          <w:iCs w:val="0"/>
          <w:sz w:val="18"/>
        </w:rPr>
        <w:t xml:space="preserve">              &lt;option value="&lt;?= $parent-&gt;id ?&gt;"</w:t>
      </w:r>
      <w:r>
        <w:rPr>
          <w:rFonts w:hint="default" w:ascii="Arial" w:hAnsi="Arial" w:cs="Arial"/>
          <w:i w:val="0"/>
          <w:iCs w:val="0"/>
          <w:sz w:val="18"/>
        </w:rPr>
        <w:br w:type="textWrapping"/>
      </w:r>
      <w:r>
        <w:rPr>
          <w:rFonts w:hint="default" w:ascii="Arial" w:hAnsi="Arial" w:cs="Arial"/>
          <w:i w:val="0"/>
          <w:iCs w:val="0"/>
          <w:sz w:val="18"/>
        </w:rPr>
        <w:t xml:space="preserve">                &lt;?= $val('guardian_id') == $parent-&gt;id ? 'selected' : '' ?&gt;&gt;</w:t>
      </w:r>
      <w:r>
        <w:rPr>
          <w:rFonts w:hint="default" w:ascii="Arial" w:hAnsi="Arial" w:cs="Arial"/>
          <w:i w:val="0"/>
          <w:iCs w:val="0"/>
          <w:sz w:val="18"/>
        </w:rPr>
        <w:br w:type="textWrapping"/>
      </w:r>
      <w:r>
        <w:rPr>
          <w:rFonts w:hint="default" w:ascii="Arial" w:hAnsi="Arial" w:cs="Arial"/>
          <w:i w:val="0"/>
          <w:iCs w:val="0"/>
          <w:sz w:val="18"/>
        </w:rPr>
        <w:t xml:space="preserve">                &lt;?= esc($parent-&gt;first_name . ' ' . $parent-&gt;last_name) ?&gt;</w:t>
      </w:r>
      <w:r>
        <w:rPr>
          <w:rFonts w:hint="default" w:ascii="Arial" w:hAnsi="Arial" w:cs="Arial"/>
          <w:i w:val="0"/>
          <w:iCs w:val="0"/>
          <w:sz w:val="18"/>
        </w:rPr>
        <w:br w:type="textWrapping"/>
      </w:r>
      <w:r>
        <w:rPr>
          <w:rFonts w:hint="default" w:ascii="Arial" w:hAnsi="Arial" w:cs="Arial"/>
          <w:i w:val="0"/>
          <w:iCs w:val="0"/>
          <w:sz w:val="18"/>
        </w:rPr>
        <w:t xml:space="preserve">              &lt;/option&gt;</w:t>
      </w:r>
      <w:r>
        <w:rPr>
          <w:rFonts w:hint="default" w:ascii="Arial" w:hAnsi="Arial" w:cs="Arial"/>
          <w:i w:val="0"/>
          <w:iCs w:val="0"/>
          <w:sz w:val="18"/>
        </w:rPr>
        <w:br w:type="textWrapping"/>
      </w:r>
      <w:r>
        <w:rPr>
          <w:rFonts w:hint="default" w:ascii="Arial" w:hAnsi="Arial" w:cs="Arial"/>
          <w:i w:val="0"/>
          <w:iCs w:val="0"/>
          <w:sz w:val="18"/>
        </w:rPr>
        <w:t xml:space="preserve">            &lt;?php endforeach; ?&gt;</w:t>
      </w:r>
      <w:r>
        <w:rPr>
          <w:rFonts w:hint="default" w:ascii="Arial" w:hAnsi="Arial" w:cs="Arial"/>
          <w:i w:val="0"/>
          <w:iCs w:val="0"/>
          <w:sz w:val="18"/>
        </w:rPr>
        <w:br w:type="textWrapping"/>
      </w:r>
      <w:r>
        <w:rPr>
          <w:rFonts w:hint="default" w:ascii="Arial" w:hAnsi="Arial" w:cs="Arial"/>
          <w:i w:val="0"/>
          <w:iCs w:val="0"/>
          <w:sz w:val="18"/>
        </w:rPr>
        <w:t xml:space="preserve">          &lt;/select&gt;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class="form-group"&gt;</w:t>
      </w:r>
      <w:r>
        <w:rPr>
          <w:rFonts w:hint="default" w:ascii="Arial" w:hAnsi="Arial" w:cs="Arial"/>
          <w:i w:val="0"/>
          <w:iCs w:val="0"/>
          <w:sz w:val="18"/>
        </w:rPr>
        <w:br w:type="textWrapping"/>
      </w:r>
      <w:r>
        <w:rPr>
          <w:rFonts w:hint="default" w:ascii="Arial" w:hAnsi="Arial" w:cs="Arial"/>
          <w:i w:val="0"/>
          <w:iCs w:val="0"/>
          <w:sz w:val="18"/>
        </w:rPr>
        <w:t xml:space="preserve">        &lt;label for="diagnosis"&gt;Diagnosis&lt;/label&gt;</w:t>
      </w:r>
      <w:r>
        <w:rPr>
          <w:rFonts w:hint="default" w:ascii="Arial" w:hAnsi="Arial" w:cs="Arial"/>
          <w:i w:val="0"/>
          <w:iCs w:val="0"/>
          <w:sz w:val="18"/>
        </w:rPr>
        <w:br w:type="textWrapping"/>
      </w:r>
      <w:r>
        <w:rPr>
          <w:rFonts w:hint="default" w:ascii="Arial" w:hAnsi="Arial" w:cs="Arial"/>
          <w:i w:val="0"/>
          <w:iCs w:val="0"/>
          <w:sz w:val="18"/>
        </w:rPr>
        <w:t xml:space="preserve">        &lt;textarea id="diagnosis" name="diagnosis" rows="3"&gt;&lt;?= esc($val('diagnosis')) ?&gt;&lt;/textarea&gt;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class="form-group"&gt;</w:t>
      </w:r>
      <w:r>
        <w:rPr>
          <w:rFonts w:hint="default" w:ascii="Arial" w:hAnsi="Arial" w:cs="Arial"/>
          <w:i w:val="0"/>
          <w:iCs w:val="0"/>
          <w:sz w:val="18"/>
        </w:rPr>
        <w:br w:type="textWrapping"/>
      </w:r>
      <w:r>
        <w:rPr>
          <w:rFonts w:hint="default" w:ascii="Arial" w:hAnsi="Arial" w:cs="Arial"/>
          <w:i w:val="0"/>
          <w:iCs w:val="0"/>
          <w:sz w:val="18"/>
        </w:rPr>
        <w:t xml:space="preserve">        &lt;button type="submit" class="btn btn-primary"&gt;Save Changes&lt;/button&gt;</w:t>
      </w:r>
      <w:r>
        <w:rPr>
          <w:rFonts w:hint="default" w:ascii="Arial" w:hAnsi="Arial" w:cs="Arial"/>
          <w:i w:val="0"/>
          <w:iCs w:val="0"/>
          <w:sz w:val="18"/>
        </w:rPr>
        <w:br w:type="textWrapping"/>
      </w:r>
      <w:r>
        <w:rPr>
          <w:rFonts w:hint="default" w:ascii="Arial" w:hAnsi="Arial" w:cs="Arial"/>
          <w:i w:val="0"/>
          <w:iCs w:val="0"/>
          <w:sz w:val="18"/>
        </w:rPr>
        <w:t xml:space="preserve">        &lt;a href="&lt;?= ROOT ?&gt;/app/views/admin/view-student/&lt;?= $student-&gt;id ?&gt;" class="btn"&gt;Cancel&lt;/a&gt;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&lt;/form&gt;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&lt;?php require_once __DIR__ . '/../layouts/footer.php'; ?&gt;</w:t>
      </w:r>
      <w:r>
        <w:rPr>
          <w:rFonts w:hint="default" w:ascii="Arial" w:hAnsi="Arial" w:cs="Arial"/>
          <w:i w:val="0"/>
          <w:iCs w:val="0"/>
          <w:sz w:val="18"/>
        </w:rPr>
        <w:br w:type="textWrapping"/>
      </w:r>
    </w:p>
    <w:p w14:paraId="722FD2BE">
      <w:pPr>
        <w:rPr>
          <w:rFonts w:hint="default" w:ascii="Arial" w:hAnsi="Arial" w:cs="Arial"/>
          <w:i w:val="0"/>
          <w:iCs w:val="0"/>
        </w:rPr>
      </w:pPr>
      <w:r>
        <w:rPr>
          <w:rFonts w:hint="default" w:ascii="Arial" w:hAnsi="Arial" w:cs="Arial"/>
          <w:i w:val="0"/>
          <w:iCs w:val="0"/>
        </w:rPr>
        <w:br w:type="page"/>
      </w:r>
    </w:p>
    <w:p w14:paraId="1E5A669B">
      <w:pPr>
        <w:pStyle w:val="3"/>
        <w:rPr>
          <w:rFonts w:hint="default" w:ascii="Arial" w:hAnsi="Arial" w:cs="Arial"/>
          <w:i w:val="0"/>
          <w:iCs w:val="0"/>
        </w:rPr>
      </w:pPr>
      <w:r>
        <w:rPr>
          <w:rFonts w:hint="default" w:ascii="Arial" w:hAnsi="Arial" w:cs="Arial"/>
          <w:i w:val="0"/>
          <w:iCs w:val="0"/>
        </w:rPr>
        <w:t>app\views\admin\edit-teacch-task.php</w:t>
      </w:r>
    </w:p>
    <w:p w14:paraId="779EAB2C">
      <w:pPr>
        <w:pStyle w:val="156"/>
        <w:rPr>
          <w:rFonts w:hint="default" w:ascii="Arial" w:hAnsi="Arial" w:cs="Arial"/>
          <w:i w:val="0"/>
          <w:iCs w:val="0"/>
        </w:rPr>
      </w:pP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t>require_once __DIR__ . '/../../core/config.php';</w:t>
      </w:r>
      <w:r>
        <w:rPr>
          <w:rFonts w:hint="default" w:ascii="Arial" w:hAnsi="Arial" w:cs="Arial"/>
          <w:i w:val="0"/>
          <w:iCs w:val="0"/>
          <w:sz w:val="18"/>
        </w:rPr>
        <w:br w:type="textWrapping"/>
      </w:r>
      <w:r>
        <w:rPr>
          <w:rFonts w:hint="default" w:ascii="Arial" w:hAnsi="Arial" w:cs="Arial"/>
          <w:i w:val="0"/>
          <w:iCs w:val="0"/>
          <w:sz w:val="18"/>
        </w:rPr>
        <w:t>require_once __DIR__ . '/../../core/functions.php';</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$pageTitle    = 'Edit TEACCH Task';</w:t>
      </w:r>
      <w:r>
        <w:rPr>
          <w:rFonts w:hint="default" w:ascii="Arial" w:hAnsi="Arial" w:cs="Arial"/>
          <w:i w:val="0"/>
          <w:iCs w:val="0"/>
          <w:sz w:val="18"/>
        </w:rPr>
        <w:br w:type="textWrapping"/>
      </w:r>
      <w:r>
        <w:rPr>
          <w:rFonts w:hint="default" w:ascii="Arial" w:hAnsi="Arial" w:cs="Arial"/>
          <w:i w:val="0"/>
          <w:iCs w:val="0"/>
          <w:sz w:val="18"/>
        </w:rPr>
        <w:t>$pageHeading  = 'Edit TEACCH Task';</w:t>
      </w:r>
      <w:r>
        <w:rPr>
          <w:rFonts w:hint="default" w:ascii="Arial" w:hAnsi="Arial" w:cs="Arial"/>
          <w:i w:val="0"/>
          <w:iCs w:val="0"/>
          <w:sz w:val="18"/>
        </w:rPr>
        <w:br w:type="textWrapping"/>
      </w:r>
      <w:r>
        <w:rPr>
          <w:rFonts w:hint="default" w:ascii="Arial" w:hAnsi="Arial" w:cs="Arial"/>
          <w:i w:val="0"/>
          <w:iCs w:val="0"/>
          <w:sz w:val="18"/>
        </w:rPr>
        <w:t>$activePage   = 'teacch tasks';</w:t>
      </w:r>
      <w:r>
        <w:rPr>
          <w:rFonts w:hint="default" w:ascii="Arial" w:hAnsi="Arial" w:cs="Arial"/>
          <w:i w:val="0"/>
          <w:iCs w:val="0"/>
          <w:sz w:val="18"/>
        </w:rPr>
        <w:br w:type="textWrapping"/>
      </w:r>
      <w:r>
        <w:rPr>
          <w:rFonts w:hint="default" w:ascii="Arial" w:hAnsi="Arial" w:cs="Arial"/>
          <w:i w:val="0"/>
          <w:iCs w:val="0"/>
          <w:sz w:val="18"/>
        </w:rPr>
        <w:t>$topbarActions = '</w:t>
      </w:r>
      <w:r>
        <w:rPr>
          <w:rFonts w:hint="default" w:ascii="Arial" w:hAnsi="Arial" w:cs="Arial"/>
          <w:i w:val="0"/>
          <w:iCs w:val="0"/>
          <w:sz w:val="18"/>
        </w:rPr>
        <w:br w:type="textWrapping"/>
      </w:r>
      <w:r>
        <w:rPr>
          <w:rFonts w:hint="default" w:ascii="Arial" w:hAnsi="Arial" w:cs="Arial"/>
          <w:i w:val="0"/>
          <w:iCs w:val="0"/>
          <w:sz w:val="18"/>
        </w:rPr>
        <w:t xml:space="preserve">    &lt;a href="' . ROOT . '/admin/teacch-tasks"&gt;&lt;button class="btn btn-primary"&gt;Back to TEACCH Tasks&lt;/button&gt;&lt;/a&gt;</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require_once __DIR__ . '/../layouts/admin_header.php';</w:t>
      </w:r>
      <w:r>
        <w:rPr>
          <w:rFonts w:hint="default" w:ascii="Arial" w:hAnsi="Arial" w:cs="Arial"/>
          <w:i w:val="0"/>
          <w:iCs w:val="0"/>
          <w:sz w:val="18"/>
        </w:rPr>
        <w:br w:type="textWrapping"/>
      </w:r>
      <w:r>
        <w:rPr>
          <w:rFonts w:hint="default" w:ascii="Arial" w:hAnsi="Arial" w:cs="Arial"/>
          <w:i w:val="0"/>
          <w:iCs w:val="0"/>
          <w:sz w:val="18"/>
        </w:rPr>
        <w:t>require_once __DIR__ . '/../components/alert.php';</w:t>
      </w:r>
      <w:r>
        <w:rPr>
          <w:rFonts w:hint="default" w:ascii="Arial" w:hAnsi="Arial" w:cs="Arial"/>
          <w:i w:val="0"/>
          <w:iCs w:val="0"/>
          <w:sz w:val="18"/>
        </w:rPr>
        <w:br w:type="textWrapping"/>
      </w:r>
      <w:r>
        <w:rPr>
          <w:rFonts w:hint="default" w:ascii="Arial" w:hAnsi="Arial" w:cs="Arial"/>
          <w:i w:val="0"/>
          <w:iCs w:val="0"/>
          <w:sz w:val="18"/>
        </w:rPr>
        <w:t>?&gt;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&lt;div class="card"&gt;</w:t>
      </w:r>
      <w:r>
        <w:rPr>
          <w:rFonts w:hint="default" w:ascii="Arial" w:hAnsi="Arial" w:cs="Arial"/>
          <w:i w:val="0"/>
          <w:iCs w:val="0"/>
          <w:sz w:val="18"/>
        </w:rPr>
        <w:br w:type="textWrapping"/>
      </w:r>
      <w:r>
        <w:rPr>
          <w:rFonts w:hint="default" w:ascii="Arial" w:hAnsi="Arial" w:cs="Arial"/>
          <w:i w:val="0"/>
          <w:iCs w:val="0"/>
          <w:sz w:val="18"/>
        </w:rPr>
        <w:t xml:space="preserve">  &lt;div class="card-header"&gt;</w:t>
      </w:r>
      <w:r>
        <w:rPr>
          <w:rFonts w:hint="default" w:ascii="Arial" w:hAnsi="Arial" w:cs="Arial"/>
          <w:i w:val="0"/>
          <w:iCs w:val="0"/>
          <w:sz w:val="18"/>
        </w:rPr>
        <w:br w:type="textWrapping"/>
      </w:r>
      <w:r>
        <w:rPr>
          <w:rFonts w:hint="default" w:ascii="Arial" w:hAnsi="Arial" w:cs="Arial"/>
          <w:i w:val="0"/>
          <w:iCs w:val="0"/>
          <w:sz w:val="18"/>
        </w:rPr>
        <w:t xml:space="preserve">    &lt;h2&gt;Edit TEACCH Task&lt;/h2&gt;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class="card-body"&gt;</w:t>
      </w:r>
      <w:r>
        <w:rPr>
          <w:rFonts w:hint="default" w:ascii="Arial" w:hAnsi="Arial" w:cs="Arial"/>
          <w:i w:val="0"/>
          <w:iCs w:val="0"/>
          <w:sz w:val="18"/>
        </w:rPr>
        <w:br w:type="textWrapping"/>
      </w:r>
      <w:r>
        <w:rPr>
          <w:rFonts w:hint="default" w:ascii="Arial" w:hAnsi="Arial" w:cs="Arial"/>
          <w:i w:val="0"/>
          <w:iCs w:val="0"/>
          <w:sz w:val="18"/>
        </w:rPr>
        <w:t xml:space="preserve">    &lt;form method="POST" action="&lt;?= ROOT ?&gt;/admin/edit-teacch-task/&lt;?= (int)$entry-&gt;id ?&gt;"&gt;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class="form-group"&gt;</w:t>
      </w:r>
      <w:r>
        <w:rPr>
          <w:rFonts w:hint="default" w:ascii="Arial" w:hAnsi="Arial" w:cs="Arial"/>
          <w:i w:val="0"/>
          <w:iCs w:val="0"/>
          <w:sz w:val="18"/>
        </w:rPr>
        <w:br w:type="textWrapping"/>
      </w:r>
      <w:r>
        <w:rPr>
          <w:rFonts w:hint="default" w:ascii="Arial" w:hAnsi="Arial" w:cs="Arial"/>
          <w:i w:val="0"/>
          <w:iCs w:val="0"/>
          <w:sz w:val="18"/>
        </w:rPr>
        <w:t xml:space="preserve">        &lt;label for="category"&gt;Category &lt;span style="color:#eb004e"&gt;*&lt;/span&gt;&lt;/label&gt;</w:t>
      </w:r>
      <w:r>
        <w:rPr>
          <w:rFonts w:hint="default" w:ascii="Arial" w:hAnsi="Arial" w:cs="Arial"/>
          <w:i w:val="0"/>
          <w:iCs w:val="0"/>
          <w:sz w:val="18"/>
        </w:rPr>
        <w:br w:type="textWrapping"/>
      </w:r>
      <w:r>
        <w:rPr>
          <w:rFonts w:hint="default" w:ascii="Arial" w:hAnsi="Arial" w:cs="Arial"/>
          <w:i w:val="0"/>
          <w:iCs w:val="0"/>
          <w:sz w:val="18"/>
        </w:rPr>
        <w:t xml:space="preserve">        &lt;?php</w:t>
      </w:r>
      <w:r>
        <w:rPr>
          <w:rFonts w:hint="default" w:ascii="Arial" w:hAnsi="Arial" w:cs="Arial"/>
          <w:i w:val="0"/>
          <w:iCs w:val="0"/>
          <w:sz w:val="18"/>
        </w:rPr>
        <w:br w:type="textWrapping"/>
      </w:r>
      <w:r>
        <w:rPr>
          <w:rFonts w:hint="default" w:ascii="Arial" w:hAnsi="Arial" w:cs="Arial"/>
          <w:i w:val="0"/>
          <w:iCs w:val="0"/>
          <w:sz w:val="18"/>
        </w:rPr>
        <w:t xml:space="preserve">          renderSelect(</w:t>
      </w:r>
      <w:r>
        <w:rPr>
          <w:rFonts w:hint="default" w:ascii="Arial" w:hAnsi="Arial" w:cs="Arial"/>
          <w:i w:val="0"/>
          <w:iCs w:val="0"/>
          <w:sz w:val="18"/>
        </w:rPr>
        <w:br w:type="textWrapping"/>
      </w:r>
      <w:r>
        <w:rPr>
          <w:rFonts w:hint="default" w:ascii="Arial" w:hAnsi="Arial" w:cs="Arial"/>
          <w:i w:val="0"/>
          <w:iCs w:val="0"/>
          <w:sz w:val="18"/>
        </w:rPr>
        <w:t xml:space="preserve">            'category',</w:t>
      </w:r>
      <w:r>
        <w:rPr>
          <w:rFonts w:hint="default" w:ascii="Arial" w:hAnsi="Arial" w:cs="Arial"/>
          <w:i w:val="0"/>
          <w:iCs w:val="0"/>
          <w:sz w:val="18"/>
        </w:rPr>
        <w:br w:type="textWrapping"/>
      </w:r>
      <w:r>
        <w:rPr>
          <w:rFonts w:hint="default" w:ascii="Arial" w:hAnsi="Arial" w:cs="Arial"/>
          <w:i w:val="0"/>
          <w:iCs w:val="0"/>
          <w:sz w:val="18"/>
        </w:rPr>
        <w:t xml:space="preserve">            $categories,</w:t>
      </w:r>
      <w:r>
        <w:rPr>
          <w:rFonts w:hint="default" w:ascii="Arial" w:hAnsi="Arial" w:cs="Arial"/>
          <w:i w:val="0"/>
          <w:iCs w:val="0"/>
          <w:sz w:val="18"/>
        </w:rPr>
        <w:br w:type="textWrapping"/>
      </w:r>
      <w:r>
        <w:rPr>
          <w:rFonts w:hint="default" w:ascii="Arial" w:hAnsi="Arial" w:cs="Arial"/>
          <w:i w:val="0"/>
          <w:iCs w:val="0"/>
          <w:sz w:val="18"/>
        </w:rPr>
        <w:t xml:space="preserve">            $entry-&gt;category,</w:t>
      </w:r>
      <w:r>
        <w:rPr>
          <w:rFonts w:hint="default" w:ascii="Arial" w:hAnsi="Arial" w:cs="Arial"/>
          <w:i w:val="0"/>
          <w:iCs w:val="0"/>
          <w:sz w:val="18"/>
        </w:rPr>
        <w:br w:type="textWrapping"/>
      </w:r>
      <w:r>
        <w:rPr>
          <w:rFonts w:hint="default" w:ascii="Arial" w:hAnsi="Arial" w:cs="Arial"/>
          <w:i w:val="0"/>
          <w:iCs w:val="0"/>
          <w:sz w:val="18"/>
        </w:rPr>
        <w:t xml:space="preserve">            ['id' =&gt; 'category', 'required' =&gt; true]</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class="form-group"&gt;</w:t>
      </w:r>
      <w:r>
        <w:rPr>
          <w:rFonts w:hint="default" w:ascii="Arial" w:hAnsi="Arial" w:cs="Arial"/>
          <w:i w:val="0"/>
          <w:iCs w:val="0"/>
          <w:sz w:val="18"/>
        </w:rPr>
        <w:br w:type="textWrapping"/>
      </w:r>
      <w:r>
        <w:rPr>
          <w:rFonts w:hint="default" w:ascii="Arial" w:hAnsi="Arial" w:cs="Arial"/>
          <w:i w:val="0"/>
          <w:iCs w:val="0"/>
          <w:sz w:val="18"/>
        </w:rPr>
        <w:t xml:space="preserve">        &lt;label for="title"&gt;Task Title &lt;span style="color:#eb004e"&gt;*&lt;/span&gt;&lt;/label&gt;</w:t>
      </w:r>
      <w:r>
        <w:rPr>
          <w:rFonts w:hint="default" w:ascii="Arial" w:hAnsi="Arial" w:cs="Arial"/>
          <w:i w:val="0"/>
          <w:iCs w:val="0"/>
          <w:sz w:val="18"/>
        </w:rPr>
        <w:br w:type="textWrapping"/>
      </w:r>
      <w:r>
        <w:rPr>
          <w:rFonts w:hint="default" w:ascii="Arial" w:hAnsi="Arial" w:cs="Arial"/>
          <w:i w:val="0"/>
          <w:iCs w:val="0"/>
          <w:sz w:val="18"/>
        </w:rPr>
        <w:t xml:space="preserve">        &lt;input type="text" id="title" name="title"</w:t>
      </w:r>
      <w:r>
        <w:rPr>
          <w:rFonts w:hint="default" w:ascii="Arial" w:hAnsi="Arial" w:cs="Arial"/>
          <w:i w:val="0"/>
          <w:iCs w:val="0"/>
          <w:sz w:val="18"/>
        </w:rPr>
        <w:br w:type="textWrapping"/>
      </w:r>
      <w:r>
        <w:rPr>
          <w:rFonts w:hint="default" w:ascii="Arial" w:hAnsi="Arial" w:cs="Arial"/>
          <w:i w:val="0"/>
          <w:iCs w:val="0"/>
          <w:sz w:val="18"/>
        </w:rPr>
        <w:t xml:space="preserve">               value="&lt;?= esc($entry-&gt;title) ?&gt;" required&gt;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class="form-group"&gt;</w:t>
      </w:r>
      <w:r>
        <w:rPr>
          <w:rFonts w:hint="default" w:ascii="Arial" w:hAnsi="Arial" w:cs="Arial"/>
          <w:i w:val="0"/>
          <w:iCs w:val="0"/>
          <w:sz w:val="18"/>
        </w:rPr>
        <w:br w:type="textWrapping"/>
      </w:r>
      <w:r>
        <w:rPr>
          <w:rFonts w:hint="default" w:ascii="Arial" w:hAnsi="Arial" w:cs="Arial"/>
          <w:i w:val="0"/>
          <w:iCs w:val="0"/>
          <w:sz w:val="18"/>
        </w:rPr>
        <w:t xml:space="preserve">        &lt;button type="submit" class="btn btn-primary"&gt;Save Changes&lt;/button&gt;</w:t>
      </w:r>
      <w:r>
        <w:rPr>
          <w:rFonts w:hint="default" w:ascii="Arial" w:hAnsi="Arial" w:cs="Arial"/>
          <w:i w:val="0"/>
          <w:iCs w:val="0"/>
          <w:sz w:val="18"/>
        </w:rPr>
        <w:br w:type="textWrapping"/>
      </w:r>
      <w:r>
        <w:rPr>
          <w:rFonts w:hint="default" w:ascii="Arial" w:hAnsi="Arial" w:cs="Arial"/>
          <w:i w:val="0"/>
          <w:iCs w:val="0"/>
          <w:sz w:val="18"/>
        </w:rPr>
        <w:t xml:space="preserve">        &lt;a href="&lt;?= ROOT ?&gt;/admin/teacch-tasks" class="btn"&gt;Cancel&lt;/a&gt;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&lt;/form&gt;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&lt;?php require_once __DIR__ . '/../layouts/footer.php'; ?&gt;</w:t>
      </w:r>
      <w:r>
        <w:rPr>
          <w:rFonts w:hint="default" w:ascii="Arial" w:hAnsi="Arial" w:cs="Arial"/>
          <w:i w:val="0"/>
          <w:iCs w:val="0"/>
          <w:sz w:val="18"/>
        </w:rPr>
        <w:br w:type="textWrapping"/>
      </w:r>
    </w:p>
    <w:p w14:paraId="363FEDFE">
      <w:pPr>
        <w:rPr>
          <w:rFonts w:hint="default" w:ascii="Arial" w:hAnsi="Arial" w:cs="Arial"/>
          <w:i w:val="0"/>
          <w:iCs w:val="0"/>
        </w:rPr>
      </w:pPr>
      <w:r>
        <w:rPr>
          <w:rFonts w:hint="default" w:ascii="Arial" w:hAnsi="Arial" w:cs="Arial"/>
          <w:i w:val="0"/>
          <w:iCs w:val="0"/>
        </w:rPr>
        <w:br w:type="page"/>
      </w:r>
    </w:p>
    <w:p w14:paraId="490D6081">
      <w:pPr>
        <w:pStyle w:val="3"/>
        <w:rPr>
          <w:rFonts w:hint="default" w:ascii="Arial" w:hAnsi="Arial" w:cs="Arial"/>
          <w:i w:val="0"/>
          <w:iCs w:val="0"/>
        </w:rPr>
      </w:pPr>
      <w:r>
        <w:rPr>
          <w:rFonts w:hint="default" w:ascii="Arial" w:hAnsi="Arial" w:cs="Arial"/>
          <w:i w:val="0"/>
          <w:iCs w:val="0"/>
        </w:rPr>
        <w:t>app\views\admin\edit-user.php</w:t>
      </w:r>
    </w:p>
    <w:p w14:paraId="7F2AD2BB">
      <w:pPr>
        <w:pStyle w:val="156"/>
        <w:rPr>
          <w:rFonts w:hint="default" w:ascii="Arial" w:hAnsi="Arial" w:cs="Arial"/>
          <w:i w:val="0"/>
          <w:iCs w:val="0"/>
        </w:rPr>
      </w:pP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t>require_once __DIR__ . '/../../core/config.php';</w:t>
      </w:r>
      <w:r>
        <w:rPr>
          <w:rFonts w:hint="default" w:ascii="Arial" w:hAnsi="Arial" w:cs="Arial"/>
          <w:i w:val="0"/>
          <w:iCs w:val="0"/>
          <w:sz w:val="18"/>
        </w:rPr>
        <w:br w:type="textWrapping"/>
      </w:r>
      <w:r>
        <w:rPr>
          <w:rFonts w:hint="default" w:ascii="Arial" w:hAnsi="Arial" w:cs="Arial"/>
          <w:i w:val="0"/>
          <w:iCs w:val="0"/>
          <w:sz w:val="18"/>
        </w:rPr>
        <w:t>require_once __DIR__ . '/../../core/functions.php';</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$user = $user ?? null;</w:t>
      </w:r>
      <w:r>
        <w:rPr>
          <w:rFonts w:hint="default" w:ascii="Arial" w:hAnsi="Arial" w:cs="Arial"/>
          <w:i w:val="0"/>
          <w:iCs w:val="0"/>
          <w:sz w:val="18"/>
        </w:rPr>
        <w:br w:type="textWrapping"/>
      </w:r>
      <w:r>
        <w:rPr>
          <w:rFonts w:hint="default" w:ascii="Arial" w:hAnsi="Arial" w:cs="Arial"/>
          <w:i w:val="0"/>
          <w:iCs w:val="0"/>
          <w:sz w:val="18"/>
        </w:rPr>
        <w:t>if (!$user) {</w:t>
      </w:r>
      <w:r>
        <w:rPr>
          <w:rFonts w:hint="default" w:ascii="Arial" w:hAnsi="Arial" w:cs="Arial"/>
          <w:i w:val="0"/>
          <w:iCs w:val="0"/>
          <w:sz w:val="18"/>
        </w:rPr>
        <w:br w:type="textWrapping"/>
      </w:r>
      <w:r>
        <w:rPr>
          <w:rFonts w:hint="default" w:ascii="Arial" w:hAnsi="Arial" w:cs="Arial"/>
          <w:i w:val="0"/>
          <w:iCs w:val="0"/>
          <w:sz w:val="18"/>
        </w:rPr>
        <w:t xml:space="preserve">  header('Location: ' . ROOT . '/admin/users');</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$pageTitle    = 'Edit User';</w:t>
      </w:r>
      <w:r>
        <w:rPr>
          <w:rFonts w:hint="default" w:ascii="Arial" w:hAnsi="Arial" w:cs="Arial"/>
          <w:i w:val="0"/>
          <w:iCs w:val="0"/>
          <w:sz w:val="18"/>
        </w:rPr>
        <w:br w:type="textWrapping"/>
      </w:r>
      <w:r>
        <w:rPr>
          <w:rFonts w:hint="default" w:ascii="Arial" w:hAnsi="Arial" w:cs="Arial"/>
          <w:i w:val="0"/>
          <w:iCs w:val="0"/>
          <w:sz w:val="18"/>
        </w:rPr>
        <w:t>$pageHeading  = 'Edit User';</w:t>
      </w:r>
      <w:r>
        <w:rPr>
          <w:rFonts w:hint="default" w:ascii="Arial" w:hAnsi="Arial" w:cs="Arial"/>
          <w:i w:val="0"/>
          <w:iCs w:val="0"/>
          <w:sz w:val="18"/>
        </w:rPr>
        <w:br w:type="textWrapping"/>
      </w:r>
      <w:r>
        <w:rPr>
          <w:rFonts w:hint="default" w:ascii="Arial" w:hAnsi="Arial" w:cs="Arial"/>
          <w:i w:val="0"/>
          <w:iCs w:val="0"/>
          <w:sz w:val="18"/>
        </w:rPr>
        <w:t>$activePage   = 'users';</w:t>
      </w:r>
      <w:r>
        <w:rPr>
          <w:rFonts w:hint="default" w:ascii="Arial" w:hAnsi="Arial" w:cs="Arial"/>
          <w:i w:val="0"/>
          <w:iCs w:val="0"/>
          <w:sz w:val="18"/>
        </w:rPr>
        <w:br w:type="textWrapping"/>
      </w:r>
      <w:r>
        <w:rPr>
          <w:rFonts w:hint="default" w:ascii="Arial" w:hAnsi="Arial" w:cs="Arial"/>
          <w:i w:val="0"/>
          <w:iCs w:val="0"/>
          <w:sz w:val="18"/>
        </w:rPr>
        <w:t>$topbarActions = '</w:t>
      </w:r>
      <w:r>
        <w:rPr>
          <w:rFonts w:hint="default" w:ascii="Arial" w:hAnsi="Arial" w:cs="Arial"/>
          <w:i w:val="0"/>
          <w:iCs w:val="0"/>
          <w:sz w:val="18"/>
        </w:rPr>
        <w:br w:type="textWrapping"/>
      </w:r>
      <w:r>
        <w:rPr>
          <w:rFonts w:hint="default" w:ascii="Arial" w:hAnsi="Arial" w:cs="Arial"/>
          <w:i w:val="0"/>
          <w:iCs w:val="0"/>
          <w:sz w:val="18"/>
        </w:rPr>
        <w:t xml:space="preserve">    &lt;a href="' . ROOT . '/admin/view_user/' . $user-&gt;id . '"&gt;&lt;button class="btn btn-primary"&gt;← Back to Profile&lt;/button&gt;&lt;/a&gt;</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require_once __DIR__ . '/../layouts/admin_header.php';</w:t>
      </w:r>
      <w:r>
        <w:rPr>
          <w:rFonts w:hint="default" w:ascii="Arial" w:hAnsi="Arial" w:cs="Arial"/>
          <w:i w:val="0"/>
          <w:iCs w:val="0"/>
          <w:sz w:val="18"/>
        </w:rPr>
        <w:br w:type="textWrapping"/>
      </w:r>
      <w:r>
        <w:rPr>
          <w:rFonts w:hint="default" w:ascii="Arial" w:hAnsi="Arial" w:cs="Arial"/>
          <w:i w:val="0"/>
          <w:iCs w:val="0"/>
          <w:sz w:val="18"/>
        </w:rPr>
        <w:t>require_once __DIR__ . '/../components/alert.php';</w:t>
      </w:r>
      <w:r>
        <w:rPr>
          <w:rFonts w:hint="default" w:ascii="Arial" w:hAnsi="Arial" w:cs="Arial"/>
          <w:i w:val="0"/>
          <w:iCs w:val="0"/>
          <w:sz w:val="18"/>
        </w:rPr>
        <w:br w:type="textWrapping"/>
      </w:r>
      <w:r>
        <w:rPr>
          <w:rFonts w:hint="default" w:ascii="Arial" w:hAnsi="Arial" w:cs="Arial"/>
          <w:i w:val="0"/>
          <w:iCs w:val="0"/>
          <w:sz w:val="18"/>
        </w:rPr>
        <w:t>?&gt;</w:t>
      </w:r>
      <w:r>
        <w:rPr>
          <w:rFonts w:hint="default" w:ascii="Arial" w:hAnsi="Arial" w:cs="Arial"/>
          <w:i w:val="0"/>
          <w:iCs w:val="0"/>
          <w:sz w:val="18"/>
        </w:rPr>
        <w:br w:type="textWrapping"/>
      </w:r>
      <w:r>
        <w:rPr>
          <w:rFonts w:hint="default" w:ascii="Arial" w:hAnsi="Arial" w:cs="Arial"/>
          <w:i w:val="0"/>
          <w:iCs w:val="0"/>
          <w:sz w:val="18"/>
        </w:rPr>
        <w:t>&lt;?php if (!empty($_SESSION['errors'])): ?&gt;</w:t>
      </w:r>
      <w:r>
        <w:rPr>
          <w:rFonts w:hint="default" w:ascii="Arial" w:hAnsi="Arial" w:cs="Arial"/>
          <w:i w:val="0"/>
          <w:iCs w:val="0"/>
          <w:sz w:val="18"/>
        </w:rPr>
        <w:br w:type="textWrapping"/>
      </w:r>
      <w:r>
        <w:rPr>
          <w:rFonts w:hint="default" w:ascii="Arial" w:hAnsi="Arial" w:cs="Arial"/>
          <w:i w:val="0"/>
          <w:iCs w:val="0"/>
          <w:sz w:val="18"/>
        </w:rPr>
        <w:t xml:space="preserve">    &lt;?php foreach ($_SESSION['errors'] as $e): ?&gt;</w:t>
      </w:r>
      <w:r>
        <w:rPr>
          <w:rFonts w:hint="default" w:ascii="Arial" w:hAnsi="Arial" w:cs="Arial"/>
          <w:i w:val="0"/>
          <w:iCs w:val="0"/>
          <w:sz w:val="18"/>
        </w:rPr>
        <w:br w:type="textWrapping"/>
      </w:r>
      <w:r>
        <w:rPr>
          <w:rFonts w:hint="default" w:ascii="Arial" w:hAnsi="Arial" w:cs="Arial"/>
          <w:i w:val="0"/>
          <w:iCs w:val="0"/>
          <w:sz w:val="18"/>
        </w:rPr>
        <w:t xml:space="preserve">        &lt;p style="color:red"&gt;&lt;?= $e ?&gt;&lt;/p&gt;</w:t>
      </w:r>
      <w:r>
        <w:rPr>
          <w:rFonts w:hint="default" w:ascii="Arial" w:hAnsi="Arial" w:cs="Arial"/>
          <w:i w:val="0"/>
          <w:iCs w:val="0"/>
          <w:sz w:val="18"/>
        </w:rPr>
        <w:br w:type="textWrapping"/>
      </w:r>
      <w:r>
        <w:rPr>
          <w:rFonts w:hint="default" w:ascii="Arial" w:hAnsi="Arial" w:cs="Arial"/>
          <w:i w:val="0"/>
          <w:iCs w:val="0"/>
          <w:sz w:val="18"/>
        </w:rPr>
        <w:t xml:space="preserve">    &lt;?php endforeach; ?&gt;</w:t>
      </w:r>
      <w:r>
        <w:rPr>
          <w:rFonts w:hint="default" w:ascii="Arial" w:hAnsi="Arial" w:cs="Arial"/>
          <w:i w:val="0"/>
          <w:iCs w:val="0"/>
          <w:sz w:val="18"/>
        </w:rPr>
        <w:br w:type="textWrapping"/>
      </w:r>
      <w:r>
        <w:rPr>
          <w:rFonts w:hint="default" w:ascii="Arial" w:hAnsi="Arial" w:cs="Arial"/>
          <w:i w:val="0"/>
          <w:iCs w:val="0"/>
          <w:sz w:val="18"/>
        </w:rPr>
        <w:t xml:space="preserve">    &lt;?php unset($_SESSION['errors']); ?&gt;</w:t>
      </w:r>
      <w:r>
        <w:rPr>
          <w:rFonts w:hint="default" w:ascii="Arial" w:hAnsi="Arial" w:cs="Arial"/>
          <w:i w:val="0"/>
          <w:iCs w:val="0"/>
          <w:sz w:val="18"/>
        </w:rPr>
        <w:br w:type="textWrapping"/>
      </w:r>
      <w:r>
        <w:rPr>
          <w:rFonts w:hint="default" w:ascii="Arial" w:hAnsi="Arial" w:cs="Arial"/>
          <w:i w:val="0"/>
          <w:iCs w:val="0"/>
          <w:sz w:val="18"/>
        </w:rPr>
        <w:t>&lt;?php endif; ?&gt;</w:t>
      </w:r>
      <w:r>
        <w:rPr>
          <w:rFonts w:hint="default" w:ascii="Arial" w:hAnsi="Arial" w:cs="Arial"/>
          <w:i w:val="0"/>
          <w:iCs w:val="0"/>
          <w:sz w:val="18"/>
        </w:rPr>
        <w:br w:type="textWrapping"/>
      </w: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$roles = $roles ?? [];</w:t>
      </w:r>
      <w:r>
        <w:rPr>
          <w:rFonts w:hint="default" w:ascii="Arial" w:hAnsi="Arial" w:cs="Arial"/>
          <w:i w:val="0"/>
          <w:iCs w:val="0"/>
          <w:sz w:val="18"/>
        </w:rPr>
        <w:br w:type="textWrapping"/>
      </w:r>
      <w:r>
        <w:rPr>
          <w:rFonts w:hint="default" w:ascii="Arial" w:hAnsi="Arial" w:cs="Arial"/>
          <w:i w:val="0"/>
          <w:iCs w:val="0"/>
          <w:sz w:val="18"/>
        </w:rPr>
        <w:t>$old   = $_SESSION['old'] ?? [];</w:t>
      </w:r>
      <w:r>
        <w:rPr>
          <w:rFonts w:hint="default" w:ascii="Arial" w:hAnsi="Arial" w:cs="Arial"/>
          <w:i w:val="0"/>
          <w:iCs w:val="0"/>
          <w:sz w:val="18"/>
        </w:rPr>
        <w:br w:type="textWrapping"/>
      </w:r>
      <w:r>
        <w:rPr>
          <w:rFonts w:hint="default" w:ascii="Arial" w:hAnsi="Arial" w:cs="Arial"/>
          <w:i w:val="0"/>
          <w:iCs w:val="0"/>
          <w:sz w:val="18"/>
        </w:rPr>
        <w:t>unset($_SESSION['old']);</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old values override user values on validation errors</w:t>
      </w:r>
      <w:r>
        <w:rPr>
          <w:rFonts w:hint="default" w:ascii="Arial" w:hAnsi="Arial" w:cs="Arial"/>
          <w:i w:val="0"/>
          <w:iCs w:val="0"/>
          <w:sz w:val="18"/>
        </w:rPr>
        <w:br w:type="textWrapping"/>
      </w:r>
      <w:r>
        <w:rPr>
          <w:rFonts w:hint="default" w:ascii="Arial" w:hAnsi="Arial" w:cs="Arial"/>
          <w:i w:val="0"/>
          <w:iCs w:val="0"/>
          <w:sz w:val="18"/>
        </w:rPr>
        <w:t>$val = function ($field) use ($old, $user) {</w:t>
      </w:r>
      <w:r>
        <w:rPr>
          <w:rFonts w:hint="default" w:ascii="Arial" w:hAnsi="Arial" w:cs="Arial"/>
          <w:i w:val="0"/>
          <w:iCs w:val="0"/>
          <w:sz w:val="18"/>
        </w:rPr>
        <w:br w:type="textWrapping"/>
      </w:r>
      <w:r>
        <w:rPr>
          <w:rFonts w:hint="default" w:ascii="Arial" w:hAnsi="Arial" w:cs="Arial"/>
          <w:i w:val="0"/>
          <w:iCs w:val="0"/>
          <w:sz w:val="18"/>
        </w:rPr>
        <w:t xml:space="preserve">  return $old[$field] ?? $user-&gt;$field ?? '';</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t>?&gt;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&lt;div class="card"&gt;</w:t>
      </w:r>
      <w:r>
        <w:rPr>
          <w:rFonts w:hint="default" w:ascii="Arial" w:hAnsi="Arial" w:cs="Arial"/>
          <w:i w:val="0"/>
          <w:iCs w:val="0"/>
          <w:sz w:val="18"/>
        </w:rPr>
        <w:br w:type="textWrapping"/>
      </w:r>
      <w:r>
        <w:rPr>
          <w:rFonts w:hint="default" w:ascii="Arial" w:hAnsi="Arial" w:cs="Arial"/>
          <w:i w:val="0"/>
          <w:iCs w:val="0"/>
          <w:sz w:val="18"/>
        </w:rPr>
        <w:t xml:space="preserve">  &lt;div class="card-header"&gt;</w:t>
      </w:r>
      <w:r>
        <w:rPr>
          <w:rFonts w:hint="default" w:ascii="Arial" w:hAnsi="Arial" w:cs="Arial"/>
          <w:i w:val="0"/>
          <w:iCs w:val="0"/>
          <w:sz w:val="18"/>
        </w:rPr>
        <w:br w:type="textWrapping"/>
      </w:r>
      <w:r>
        <w:rPr>
          <w:rFonts w:hint="default" w:ascii="Arial" w:hAnsi="Arial" w:cs="Arial"/>
          <w:i w:val="0"/>
          <w:iCs w:val="0"/>
          <w:sz w:val="18"/>
        </w:rPr>
        <w:t xml:space="preserve">    &lt;h2&gt;Edit — &lt;?= esc($user-&gt;first_name . ' ' . $user-&gt;last_name) ?&gt;&lt;/h2&gt;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&lt;div class="card-body"&gt;</w:t>
      </w:r>
      <w:r>
        <w:rPr>
          <w:rFonts w:hint="default" w:ascii="Arial" w:hAnsi="Arial" w:cs="Arial"/>
          <w:i w:val="0"/>
          <w:iCs w:val="0"/>
          <w:sz w:val="18"/>
        </w:rPr>
        <w:br w:type="textWrapping"/>
      </w:r>
      <w:r>
        <w:rPr>
          <w:rFonts w:hint="default" w:ascii="Arial" w:hAnsi="Arial" w:cs="Arial"/>
          <w:i w:val="0"/>
          <w:iCs w:val="0"/>
          <w:sz w:val="18"/>
        </w:rPr>
        <w:t xml:space="preserve">    &lt;form method="POST" action="&lt;?= ROOT ?&gt;/admin/edit_user/&lt;?= $user-&gt;id ?&gt;"&gt;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class="form-row"&gt;</w:t>
      </w:r>
      <w:r>
        <w:rPr>
          <w:rFonts w:hint="default" w:ascii="Arial" w:hAnsi="Arial" w:cs="Arial"/>
          <w:i w:val="0"/>
          <w:iCs w:val="0"/>
          <w:sz w:val="18"/>
        </w:rPr>
        <w:br w:type="textWrapping"/>
      </w:r>
      <w:r>
        <w:rPr>
          <w:rFonts w:hint="default" w:ascii="Arial" w:hAnsi="Arial" w:cs="Arial"/>
          <w:i w:val="0"/>
          <w:iCs w:val="0"/>
          <w:sz w:val="18"/>
        </w:rPr>
        <w:t xml:space="preserve">        &lt;div class="form-group"&gt;</w:t>
      </w:r>
      <w:r>
        <w:rPr>
          <w:rFonts w:hint="default" w:ascii="Arial" w:hAnsi="Arial" w:cs="Arial"/>
          <w:i w:val="0"/>
          <w:iCs w:val="0"/>
          <w:sz w:val="18"/>
        </w:rPr>
        <w:br w:type="textWrapping"/>
      </w:r>
      <w:r>
        <w:rPr>
          <w:rFonts w:hint="default" w:ascii="Arial" w:hAnsi="Arial" w:cs="Arial"/>
          <w:i w:val="0"/>
          <w:iCs w:val="0"/>
          <w:sz w:val="18"/>
        </w:rPr>
        <w:t xml:space="preserve">          &lt;label for="first_name"&gt;First Name *&lt;/label&gt;</w:t>
      </w:r>
      <w:r>
        <w:rPr>
          <w:rFonts w:hint="default" w:ascii="Arial" w:hAnsi="Arial" w:cs="Arial"/>
          <w:i w:val="0"/>
          <w:iCs w:val="0"/>
          <w:sz w:val="18"/>
        </w:rPr>
        <w:br w:type="textWrapping"/>
      </w:r>
      <w:r>
        <w:rPr>
          <w:rFonts w:hint="default" w:ascii="Arial" w:hAnsi="Arial" w:cs="Arial"/>
          <w:i w:val="0"/>
          <w:iCs w:val="0"/>
          <w:sz w:val="18"/>
        </w:rPr>
        <w:t xml:space="preserve">          &lt;input type="text" id="first_name" name="first_name" required</w:t>
      </w:r>
      <w:r>
        <w:rPr>
          <w:rFonts w:hint="default" w:ascii="Arial" w:hAnsi="Arial" w:cs="Arial"/>
          <w:i w:val="0"/>
          <w:iCs w:val="0"/>
          <w:sz w:val="18"/>
        </w:rPr>
        <w:br w:type="textWrapping"/>
      </w:r>
      <w:r>
        <w:rPr>
          <w:rFonts w:hint="default" w:ascii="Arial" w:hAnsi="Arial" w:cs="Arial"/>
          <w:i w:val="0"/>
          <w:iCs w:val="0"/>
          <w:sz w:val="18"/>
        </w:rPr>
        <w:t xml:space="preserve">            value="&lt;?= esc($val('first_name')) ?&gt;"&gt;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&lt;div class="form-group"&gt;</w:t>
      </w:r>
      <w:r>
        <w:rPr>
          <w:rFonts w:hint="default" w:ascii="Arial" w:hAnsi="Arial" w:cs="Arial"/>
          <w:i w:val="0"/>
          <w:iCs w:val="0"/>
          <w:sz w:val="18"/>
        </w:rPr>
        <w:br w:type="textWrapping"/>
      </w:r>
      <w:r>
        <w:rPr>
          <w:rFonts w:hint="default" w:ascii="Arial" w:hAnsi="Arial" w:cs="Arial"/>
          <w:i w:val="0"/>
          <w:iCs w:val="0"/>
          <w:sz w:val="18"/>
        </w:rPr>
        <w:t xml:space="preserve">          &lt;label for="last_name"&gt;Last Name *&lt;/label&gt;</w:t>
      </w:r>
      <w:r>
        <w:rPr>
          <w:rFonts w:hint="default" w:ascii="Arial" w:hAnsi="Arial" w:cs="Arial"/>
          <w:i w:val="0"/>
          <w:iCs w:val="0"/>
          <w:sz w:val="18"/>
        </w:rPr>
        <w:br w:type="textWrapping"/>
      </w:r>
      <w:r>
        <w:rPr>
          <w:rFonts w:hint="default" w:ascii="Arial" w:hAnsi="Arial" w:cs="Arial"/>
          <w:i w:val="0"/>
          <w:iCs w:val="0"/>
          <w:sz w:val="18"/>
        </w:rPr>
        <w:t xml:space="preserve">          &lt;input type="text" id="last_name" name="last_name" required</w:t>
      </w:r>
      <w:r>
        <w:rPr>
          <w:rFonts w:hint="default" w:ascii="Arial" w:hAnsi="Arial" w:cs="Arial"/>
          <w:i w:val="0"/>
          <w:iCs w:val="0"/>
          <w:sz w:val="18"/>
        </w:rPr>
        <w:br w:type="textWrapping"/>
      </w:r>
      <w:r>
        <w:rPr>
          <w:rFonts w:hint="default" w:ascii="Arial" w:hAnsi="Arial" w:cs="Arial"/>
          <w:i w:val="0"/>
          <w:iCs w:val="0"/>
          <w:sz w:val="18"/>
        </w:rPr>
        <w:t xml:space="preserve">            value="&lt;?= esc($val('last_name')) ?&gt;"&gt;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class="form-row"&gt;</w:t>
      </w:r>
      <w:r>
        <w:rPr>
          <w:rFonts w:hint="default" w:ascii="Arial" w:hAnsi="Arial" w:cs="Arial"/>
          <w:i w:val="0"/>
          <w:iCs w:val="0"/>
          <w:sz w:val="18"/>
        </w:rPr>
        <w:br w:type="textWrapping"/>
      </w:r>
      <w:r>
        <w:rPr>
          <w:rFonts w:hint="default" w:ascii="Arial" w:hAnsi="Arial" w:cs="Arial"/>
          <w:i w:val="0"/>
          <w:iCs w:val="0"/>
          <w:sz w:val="18"/>
        </w:rPr>
        <w:t xml:space="preserve">        &lt;div class="form-group"&gt;</w:t>
      </w:r>
      <w:r>
        <w:rPr>
          <w:rFonts w:hint="default" w:ascii="Arial" w:hAnsi="Arial" w:cs="Arial"/>
          <w:i w:val="0"/>
          <w:iCs w:val="0"/>
          <w:sz w:val="18"/>
        </w:rPr>
        <w:br w:type="textWrapping"/>
      </w:r>
      <w:r>
        <w:rPr>
          <w:rFonts w:hint="default" w:ascii="Arial" w:hAnsi="Arial" w:cs="Arial"/>
          <w:i w:val="0"/>
          <w:iCs w:val="0"/>
          <w:sz w:val="18"/>
        </w:rPr>
        <w:t xml:space="preserve">          &lt;label for="email"&gt;Email *&lt;/label&gt;</w:t>
      </w:r>
      <w:r>
        <w:rPr>
          <w:rFonts w:hint="default" w:ascii="Arial" w:hAnsi="Arial" w:cs="Arial"/>
          <w:i w:val="0"/>
          <w:iCs w:val="0"/>
          <w:sz w:val="18"/>
        </w:rPr>
        <w:br w:type="textWrapping"/>
      </w:r>
      <w:r>
        <w:rPr>
          <w:rFonts w:hint="default" w:ascii="Arial" w:hAnsi="Arial" w:cs="Arial"/>
          <w:i w:val="0"/>
          <w:iCs w:val="0"/>
          <w:sz w:val="18"/>
        </w:rPr>
        <w:t xml:space="preserve">          &lt;input type="email" id="email" name="email" required</w:t>
      </w:r>
      <w:r>
        <w:rPr>
          <w:rFonts w:hint="default" w:ascii="Arial" w:hAnsi="Arial" w:cs="Arial"/>
          <w:i w:val="0"/>
          <w:iCs w:val="0"/>
          <w:sz w:val="18"/>
        </w:rPr>
        <w:br w:type="textWrapping"/>
      </w:r>
      <w:r>
        <w:rPr>
          <w:rFonts w:hint="default" w:ascii="Arial" w:hAnsi="Arial" w:cs="Arial"/>
          <w:i w:val="0"/>
          <w:iCs w:val="0"/>
          <w:sz w:val="18"/>
        </w:rPr>
        <w:t xml:space="preserve">            value="&lt;?= esc($val('email')) ?&gt;"&gt;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&lt;div class="form-group"&gt;</w:t>
      </w:r>
      <w:r>
        <w:rPr>
          <w:rFonts w:hint="default" w:ascii="Arial" w:hAnsi="Arial" w:cs="Arial"/>
          <w:i w:val="0"/>
          <w:iCs w:val="0"/>
          <w:sz w:val="18"/>
        </w:rPr>
        <w:br w:type="textWrapping"/>
      </w:r>
      <w:r>
        <w:rPr>
          <w:rFonts w:hint="default" w:ascii="Arial" w:hAnsi="Arial" w:cs="Arial"/>
          <w:i w:val="0"/>
          <w:iCs w:val="0"/>
          <w:sz w:val="18"/>
        </w:rPr>
        <w:t xml:space="preserve">          &lt;label for="phone"&gt;Phone&lt;/label&gt;</w:t>
      </w:r>
      <w:r>
        <w:rPr>
          <w:rFonts w:hint="default" w:ascii="Arial" w:hAnsi="Arial" w:cs="Arial"/>
          <w:i w:val="0"/>
          <w:iCs w:val="0"/>
          <w:sz w:val="18"/>
        </w:rPr>
        <w:br w:type="textWrapping"/>
      </w:r>
      <w:r>
        <w:rPr>
          <w:rFonts w:hint="default" w:ascii="Arial" w:hAnsi="Arial" w:cs="Arial"/>
          <w:i w:val="0"/>
          <w:iCs w:val="0"/>
          <w:sz w:val="18"/>
        </w:rPr>
        <w:t xml:space="preserve">          &lt;input type="text" id="phone" name="phone"</w:t>
      </w:r>
      <w:r>
        <w:rPr>
          <w:rFonts w:hint="default" w:ascii="Arial" w:hAnsi="Arial" w:cs="Arial"/>
          <w:i w:val="0"/>
          <w:iCs w:val="0"/>
          <w:sz w:val="18"/>
        </w:rPr>
        <w:br w:type="textWrapping"/>
      </w:r>
      <w:r>
        <w:rPr>
          <w:rFonts w:hint="default" w:ascii="Arial" w:hAnsi="Arial" w:cs="Arial"/>
          <w:i w:val="0"/>
          <w:iCs w:val="0"/>
          <w:sz w:val="18"/>
        </w:rPr>
        <w:t xml:space="preserve">            value="&lt;?= esc($val('phone')) ?&gt;"&gt;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class="form-row"&gt;</w:t>
      </w:r>
      <w:r>
        <w:rPr>
          <w:rFonts w:hint="default" w:ascii="Arial" w:hAnsi="Arial" w:cs="Arial"/>
          <w:i w:val="0"/>
          <w:iCs w:val="0"/>
          <w:sz w:val="18"/>
        </w:rPr>
        <w:br w:type="textWrapping"/>
      </w:r>
      <w:r>
        <w:rPr>
          <w:rFonts w:hint="default" w:ascii="Arial" w:hAnsi="Arial" w:cs="Arial"/>
          <w:i w:val="0"/>
          <w:iCs w:val="0"/>
          <w:sz w:val="18"/>
        </w:rPr>
        <w:t xml:space="preserve">        &lt;div class="form-group"&gt;</w:t>
      </w:r>
      <w:r>
        <w:rPr>
          <w:rFonts w:hint="default" w:ascii="Arial" w:hAnsi="Arial" w:cs="Arial"/>
          <w:i w:val="0"/>
          <w:iCs w:val="0"/>
          <w:sz w:val="18"/>
        </w:rPr>
        <w:br w:type="textWrapping"/>
      </w:r>
      <w:r>
        <w:rPr>
          <w:rFonts w:hint="default" w:ascii="Arial" w:hAnsi="Arial" w:cs="Arial"/>
          <w:i w:val="0"/>
          <w:iCs w:val="0"/>
          <w:sz w:val="18"/>
        </w:rPr>
        <w:t xml:space="preserve">          &lt;label for="role"&gt;Role *&lt;/label&gt;</w:t>
      </w:r>
      <w:r>
        <w:rPr>
          <w:rFonts w:hint="default" w:ascii="Arial" w:hAnsi="Arial" w:cs="Arial"/>
          <w:i w:val="0"/>
          <w:iCs w:val="0"/>
          <w:sz w:val="18"/>
        </w:rPr>
        <w:br w:type="textWrapping"/>
      </w:r>
      <w:r>
        <w:rPr>
          <w:rFonts w:hint="default" w:ascii="Arial" w:hAnsi="Arial" w:cs="Arial"/>
          <w:i w:val="0"/>
          <w:iCs w:val="0"/>
          <w:sz w:val="18"/>
        </w:rPr>
        <w:t xml:space="preserve">          &lt;select id="role" name="role" required&gt;</w:t>
      </w:r>
      <w:r>
        <w:rPr>
          <w:rFonts w:hint="default" w:ascii="Arial" w:hAnsi="Arial" w:cs="Arial"/>
          <w:i w:val="0"/>
          <w:iCs w:val="0"/>
          <w:sz w:val="18"/>
        </w:rPr>
        <w:br w:type="textWrapping"/>
      </w:r>
      <w:r>
        <w:rPr>
          <w:rFonts w:hint="default" w:ascii="Arial" w:hAnsi="Arial" w:cs="Arial"/>
          <w:i w:val="0"/>
          <w:iCs w:val="0"/>
          <w:sz w:val="18"/>
        </w:rPr>
        <w:t xml:space="preserve">            &lt;option value=""&gt;Select Role&lt;/option&gt;</w:t>
      </w:r>
      <w:r>
        <w:rPr>
          <w:rFonts w:hint="default" w:ascii="Arial" w:hAnsi="Arial" w:cs="Arial"/>
          <w:i w:val="0"/>
          <w:iCs w:val="0"/>
          <w:sz w:val="18"/>
        </w:rPr>
        <w:br w:type="textWrapping"/>
      </w:r>
      <w:r>
        <w:rPr>
          <w:rFonts w:hint="default" w:ascii="Arial" w:hAnsi="Arial" w:cs="Arial"/>
          <w:i w:val="0"/>
          <w:iCs w:val="0"/>
          <w:sz w:val="18"/>
        </w:rPr>
        <w:t xml:space="preserve">            &lt;?php foreach ($roles as $role): ?&gt;</w:t>
      </w:r>
      <w:r>
        <w:rPr>
          <w:rFonts w:hint="default" w:ascii="Arial" w:hAnsi="Arial" w:cs="Arial"/>
          <w:i w:val="0"/>
          <w:iCs w:val="0"/>
          <w:sz w:val="18"/>
        </w:rPr>
        <w:br w:type="textWrapping"/>
      </w:r>
      <w:r>
        <w:rPr>
          <w:rFonts w:hint="default" w:ascii="Arial" w:hAnsi="Arial" w:cs="Arial"/>
          <w:i w:val="0"/>
          <w:iCs w:val="0"/>
          <w:sz w:val="18"/>
        </w:rPr>
        <w:t xml:space="preserve">              &lt;option value="&lt;?= esc($role) ?&gt;"</w:t>
      </w:r>
      <w:r>
        <w:rPr>
          <w:rFonts w:hint="default" w:ascii="Arial" w:hAnsi="Arial" w:cs="Arial"/>
          <w:i w:val="0"/>
          <w:iCs w:val="0"/>
          <w:sz w:val="18"/>
        </w:rPr>
        <w:br w:type="textWrapping"/>
      </w:r>
      <w:r>
        <w:rPr>
          <w:rFonts w:hint="default" w:ascii="Arial" w:hAnsi="Arial" w:cs="Arial"/>
          <w:i w:val="0"/>
          <w:iCs w:val="0"/>
          <w:sz w:val="18"/>
        </w:rPr>
        <w:t xml:space="preserve">                &lt;?= $val('role') === $role ? 'selected' : '' ?&gt;&gt;</w:t>
      </w:r>
      <w:r>
        <w:rPr>
          <w:rFonts w:hint="default" w:ascii="Arial" w:hAnsi="Arial" w:cs="Arial"/>
          <w:i w:val="0"/>
          <w:iCs w:val="0"/>
          <w:sz w:val="18"/>
        </w:rPr>
        <w:br w:type="textWrapping"/>
      </w:r>
      <w:r>
        <w:rPr>
          <w:rFonts w:hint="default" w:ascii="Arial" w:hAnsi="Arial" w:cs="Arial"/>
          <w:i w:val="0"/>
          <w:iCs w:val="0"/>
          <w:sz w:val="18"/>
        </w:rPr>
        <w:t xml:space="preserve">                &lt;?= ucfirst(str_replace('_', ' ', $role)) ?&gt;</w:t>
      </w:r>
      <w:r>
        <w:rPr>
          <w:rFonts w:hint="default" w:ascii="Arial" w:hAnsi="Arial" w:cs="Arial"/>
          <w:i w:val="0"/>
          <w:iCs w:val="0"/>
          <w:sz w:val="18"/>
        </w:rPr>
        <w:br w:type="textWrapping"/>
      </w:r>
      <w:r>
        <w:rPr>
          <w:rFonts w:hint="default" w:ascii="Arial" w:hAnsi="Arial" w:cs="Arial"/>
          <w:i w:val="0"/>
          <w:iCs w:val="0"/>
          <w:sz w:val="18"/>
        </w:rPr>
        <w:t xml:space="preserve">              &lt;/option&gt;</w:t>
      </w:r>
      <w:r>
        <w:rPr>
          <w:rFonts w:hint="default" w:ascii="Arial" w:hAnsi="Arial" w:cs="Arial"/>
          <w:i w:val="0"/>
          <w:iCs w:val="0"/>
          <w:sz w:val="18"/>
        </w:rPr>
        <w:br w:type="textWrapping"/>
      </w:r>
      <w:r>
        <w:rPr>
          <w:rFonts w:hint="default" w:ascii="Arial" w:hAnsi="Arial" w:cs="Arial"/>
          <w:i w:val="0"/>
          <w:iCs w:val="0"/>
          <w:sz w:val="18"/>
        </w:rPr>
        <w:t xml:space="preserve">            &lt;?php endforeach; ?&gt;</w:t>
      </w:r>
      <w:r>
        <w:rPr>
          <w:rFonts w:hint="default" w:ascii="Arial" w:hAnsi="Arial" w:cs="Arial"/>
          <w:i w:val="0"/>
          <w:iCs w:val="0"/>
          <w:sz w:val="18"/>
        </w:rPr>
        <w:br w:type="textWrapping"/>
      </w:r>
      <w:r>
        <w:rPr>
          <w:rFonts w:hint="default" w:ascii="Arial" w:hAnsi="Arial" w:cs="Arial"/>
          <w:i w:val="0"/>
          <w:iCs w:val="0"/>
          <w:sz w:val="18"/>
        </w:rPr>
        <w:t xml:space="preserve">          &lt;/select&gt;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 Password section — leave blank to keep current password --&gt;</w:t>
      </w:r>
      <w:r>
        <w:rPr>
          <w:rFonts w:hint="default" w:ascii="Arial" w:hAnsi="Arial" w:cs="Arial"/>
          <w:i w:val="0"/>
          <w:iCs w:val="0"/>
          <w:sz w:val="18"/>
        </w:rPr>
        <w:br w:type="textWrapping"/>
      </w:r>
      <w:r>
        <w:rPr>
          <w:rFonts w:hint="default" w:ascii="Arial" w:hAnsi="Arial" w:cs="Arial"/>
          <w:i w:val="0"/>
          <w:iCs w:val="0"/>
          <w:sz w:val="18"/>
        </w:rPr>
        <w:t xml:space="preserve">      &lt;div class="form-section-label"&gt;Change Password &lt;span&gt;— leave blank to keep current&lt;/span&gt;&lt;/div&gt;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class="form-row"&gt;</w:t>
      </w:r>
      <w:r>
        <w:rPr>
          <w:rFonts w:hint="default" w:ascii="Arial" w:hAnsi="Arial" w:cs="Arial"/>
          <w:i w:val="0"/>
          <w:iCs w:val="0"/>
          <w:sz w:val="18"/>
        </w:rPr>
        <w:br w:type="textWrapping"/>
      </w:r>
      <w:r>
        <w:rPr>
          <w:rFonts w:hint="default" w:ascii="Arial" w:hAnsi="Arial" w:cs="Arial"/>
          <w:i w:val="0"/>
          <w:iCs w:val="0"/>
          <w:sz w:val="18"/>
        </w:rPr>
        <w:t xml:space="preserve">        &lt;div class="form-group"&gt;</w:t>
      </w:r>
      <w:r>
        <w:rPr>
          <w:rFonts w:hint="default" w:ascii="Arial" w:hAnsi="Arial" w:cs="Arial"/>
          <w:i w:val="0"/>
          <w:iCs w:val="0"/>
          <w:sz w:val="18"/>
        </w:rPr>
        <w:br w:type="textWrapping"/>
      </w:r>
      <w:r>
        <w:rPr>
          <w:rFonts w:hint="default" w:ascii="Arial" w:hAnsi="Arial" w:cs="Arial"/>
          <w:i w:val="0"/>
          <w:iCs w:val="0"/>
          <w:sz w:val="18"/>
        </w:rPr>
        <w:t xml:space="preserve">          &lt;label for="password"&gt;New Password&lt;/label&gt;</w:t>
      </w:r>
      <w:r>
        <w:rPr>
          <w:rFonts w:hint="default" w:ascii="Arial" w:hAnsi="Arial" w:cs="Arial"/>
          <w:i w:val="0"/>
          <w:iCs w:val="0"/>
          <w:sz w:val="18"/>
        </w:rPr>
        <w:br w:type="textWrapping"/>
      </w:r>
      <w:r>
        <w:rPr>
          <w:rFonts w:hint="default" w:ascii="Arial" w:hAnsi="Arial" w:cs="Arial"/>
          <w:i w:val="0"/>
          <w:iCs w:val="0"/>
          <w:sz w:val="18"/>
        </w:rPr>
        <w:t xml:space="preserve">          &lt;input type="password" id="password" name="password"</w:t>
      </w:r>
      <w:r>
        <w:rPr>
          <w:rFonts w:hint="default" w:ascii="Arial" w:hAnsi="Arial" w:cs="Arial"/>
          <w:i w:val="0"/>
          <w:iCs w:val="0"/>
          <w:sz w:val="18"/>
        </w:rPr>
        <w:br w:type="textWrapping"/>
      </w:r>
      <w:r>
        <w:rPr>
          <w:rFonts w:hint="default" w:ascii="Arial" w:hAnsi="Arial" w:cs="Arial"/>
          <w:i w:val="0"/>
          <w:iCs w:val="0"/>
          <w:sz w:val="18"/>
        </w:rPr>
        <w:t xml:space="preserve">            minlength="6" placeholder="Min. 6 characters"&gt;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&lt;div class="form-group"&gt;</w:t>
      </w:r>
      <w:r>
        <w:rPr>
          <w:rFonts w:hint="default" w:ascii="Arial" w:hAnsi="Arial" w:cs="Arial"/>
          <w:i w:val="0"/>
          <w:iCs w:val="0"/>
          <w:sz w:val="18"/>
        </w:rPr>
        <w:br w:type="textWrapping"/>
      </w:r>
      <w:r>
        <w:rPr>
          <w:rFonts w:hint="default" w:ascii="Arial" w:hAnsi="Arial" w:cs="Arial"/>
          <w:i w:val="0"/>
          <w:iCs w:val="0"/>
          <w:sz w:val="18"/>
        </w:rPr>
        <w:t xml:space="preserve">          &lt;label for="password_confirm"&gt;Confirm New Password&lt;/label&gt;</w:t>
      </w:r>
      <w:r>
        <w:rPr>
          <w:rFonts w:hint="default" w:ascii="Arial" w:hAnsi="Arial" w:cs="Arial"/>
          <w:i w:val="0"/>
          <w:iCs w:val="0"/>
          <w:sz w:val="18"/>
        </w:rPr>
        <w:br w:type="textWrapping"/>
      </w:r>
      <w:r>
        <w:rPr>
          <w:rFonts w:hint="default" w:ascii="Arial" w:hAnsi="Arial" w:cs="Arial"/>
          <w:i w:val="0"/>
          <w:iCs w:val="0"/>
          <w:sz w:val="18"/>
        </w:rPr>
        <w:t xml:space="preserve">          &lt;input type="password" id="password_confirm" name="password_confirm"</w:t>
      </w:r>
      <w:r>
        <w:rPr>
          <w:rFonts w:hint="default" w:ascii="Arial" w:hAnsi="Arial" w:cs="Arial"/>
          <w:i w:val="0"/>
          <w:iCs w:val="0"/>
          <w:sz w:val="18"/>
        </w:rPr>
        <w:br w:type="textWrapping"/>
      </w:r>
      <w:r>
        <w:rPr>
          <w:rFonts w:hint="default" w:ascii="Arial" w:hAnsi="Arial" w:cs="Arial"/>
          <w:i w:val="0"/>
          <w:iCs w:val="0"/>
          <w:sz w:val="18"/>
        </w:rPr>
        <w:t xml:space="preserve">            minlength="6" placeholder="Retype new password"&gt;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class="form-group"&gt;</w:t>
      </w:r>
      <w:r>
        <w:rPr>
          <w:rFonts w:hint="default" w:ascii="Arial" w:hAnsi="Arial" w:cs="Arial"/>
          <w:i w:val="0"/>
          <w:iCs w:val="0"/>
          <w:sz w:val="18"/>
        </w:rPr>
        <w:br w:type="textWrapping"/>
      </w:r>
      <w:r>
        <w:rPr>
          <w:rFonts w:hint="default" w:ascii="Arial" w:hAnsi="Arial" w:cs="Arial"/>
          <w:i w:val="0"/>
          <w:iCs w:val="0"/>
          <w:sz w:val="18"/>
        </w:rPr>
        <w:t xml:space="preserve">        &lt;button type="submit" class="btn btn-primary"&gt;Save Changes&lt;/button&gt;</w:t>
      </w:r>
      <w:r>
        <w:rPr>
          <w:rFonts w:hint="default" w:ascii="Arial" w:hAnsi="Arial" w:cs="Arial"/>
          <w:i w:val="0"/>
          <w:iCs w:val="0"/>
          <w:sz w:val="18"/>
        </w:rPr>
        <w:br w:type="textWrapping"/>
      </w:r>
      <w:r>
        <w:rPr>
          <w:rFonts w:hint="default" w:ascii="Arial" w:hAnsi="Arial" w:cs="Arial"/>
          <w:i w:val="0"/>
          <w:iCs w:val="0"/>
          <w:sz w:val="18"/>
        </w:rPr>
        <w:t xml:space="preserve">        &lt;a href="&lt;?= ROOT ?&gt;/app/views/admin/view-user/&lt;?= $user-&gt;id ?&gt;" class="btn"&gt;Cancel&lt;/a&gt;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&lt;/form&gt;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&lt;?php require_once __DIR__ . '/../layouts/footer.php'; ?&gt;</w:t>
      </w:r>
      <w:r>
        <w:rPr>
          <w:rFonts w:hint="default" w:ascii="Arial" w:hAnsi="Arial" w:cs="Arial"/>
          <w:i w:val="0"/>
          <w:iCs w:val="0"/>
          <w:sz w:val="18"/>
        </w:rPr>
        <w:br w:type="textWrapping"/>
      </w:r>
    </w:p>
    <w:p w14:paraId="52336619">
      <w:pPr>
        <w:rPr>
          <w:rFonts w:hint="default" w:ascii="Arial" w:hAnsi="Arial" w:cs="Arial"/>
          <w:i w:val="0"/>
          <w:iCs w:val="0"/>
        </w:rPr>
      </w:pPr>
      <w:r>
        <w:rPr>
          <w:rFonts w:hint="default" w:ascii="Arial" w:hAnsi="Arial" w:cs="Arial"/>
          <w:i w:val="0"/>
          <w:iCs w:val="0"/>
        </w:rPr>
        <w:br w:type="page"/>
      </w:r>
    </w:p>
    <w:p w14:paraId="0DC037E5">
      <w:pPr>
        <w:pStyle w:val="3"/>
        <w:rPr>
          <w:rFonts w:hint="default" w:ascii="Arial" w:hAnsi="Arial" w:cs="Arial"/>
          <w:i w:val="0"/>
          <w:iCs w:val="0"/>
        </w:rPr>
      </w:pPr>
      <w:r>
        <w:rPr>
          <w:rFonts w:hint="default" w:ascii="Arial" w:hAnsi="Arial" w:cs="Arial"/>
          <w:i w:val="0"/>
          <w:iCs w:val="0"/>
        </w:rPr>
        <w:t>app\views\admin\goal-bank.php</w:t>
      </w:r>
    </w:p>
    <w:p w14:paraId="7C6F7AB4">
      <w:pPr>
        <w:pStyle w:val="156"/>
        <w:rPr>
          <w:rFonts w:hint="default" w:ascii="Arial" w:hAnsi="Arial" w:cs="Arial"/>
          <w:i w:val="0"/>
          <w:iCs w:val="0"/>
        </w:rPr>
      </w:pP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t>require_once __DIR__ . '/../../core/config.php';</w:t>
      </w:r>
      <w:r>
        <w:rPr>
          <w:rFonts w:hint="default" w:ascii="Arial" w:hAnsi="Arial" w:cs="Arial"/>
          <w:i w:val="0"/>
          <w:iCs w:val="0"/>
          <w:sz w:val="18"/>
        </w:rPr>
        <w:br w:type="textWrapping"/>
      </w:r>
      <w:r>
        <w:rPr>
          <w:rFonts w:hint="default" w:ascii="Arial" w:hAnsi="Arial" w:cs="Arial"/>
          <w:i w:val="0"/>
          <w:iCs w:val="0"/>
          <w:sz w:val="18"/>
        </w:rPr>
        <w:t>require_once __DIR__ . '/../../core/functions.php';</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$pageTitle    = 'Goal Bank';</w:t>
      </w:r>
      <w:r>
        <w:rPr>
          <w:rFonts w:hint="default" w:ascii="Arial" w:hAnsi="Arial" w:cs="Arial"/>
          <w:i w:val="0"/>
          <w:iCs w:val="0"/>
          <w:sz w:val="18"/>
        </w:rPr>
        <w:br w:type="textWrapping"/>
      </w:r>
      <w:r>
        <w:rPr>
          <w:rFonts w:hint="default" w:ascii="Arial" w:hAnsi="Arial" w:cs="Arial"/>
          <w:i w:val="0"/>
          <w:iCs w:val="0"/>
          <w:sz w:val="18"/>
        </w:rPr>
        <w:t>$pageHeading  = 'IEP Goal Bank';</w:t>
      </w:r>
      <w:r>
        <w:rPr>
          <w:rFonts w:hint="default" w:ascii="Arial" w:hAnsi="Arial" w:cs="Arial"/>
          <w:i w:val="0"/>
          <w:iCs w:val="0"/>
          <w:sz w:val="18"/>
        </w:rPr>
        <w:br w:type="textWrapping"/>
      </w:r>
      <w:r>
        <w:rPr>
          <w:rFonts w:hint="default" w:ascii="Arial" w:hAnsi="Arial" w:cs="Arial"/>
          <w:i w:val="0"/>
          <w:iCs w:val="0"/>
          <w:sz w:val="18"/>
        </w:rPr>
        <w:t>$activePage   = 'goal bank';</w:t>
      </w:r>
      <w:r>
        <w:rPr>
          <w:rFonts w:hint="default" w:ascii="Arial" w:hAnsi="Arial" w:cs="Arial"/>
          <w:i w:val="0"/>
          <w:iCs w:val="0"/>
          <w:sz w:val="18"/>
        </w:rPr>
        <w:br w:type="textWrapping"/>
      </w:r>
      <w:r>
        <w:rPr>
          <w:rFonts w:hint="default" w:ascii="Arial" w:hAnsi="Arial" w:cs="Arial"/>
          <w:i w:val="0"/>
          <w:iCs w:val="0"/>
          <w:sz w:val="18"/>
        </w:rPr>
        <w:t>$topbarActions = '</w:t>
      </w:r>
      <w:r>
        <w:rPr>
          <w:rFonts w:hint="default" w:ascii="Arial" w:hAnsi="Arial" w:cs="Arial"/>
          <w:i w:val="0"/>
          <w:iCs w:val="0"/>
          <w:sz w:val="18"/>
        </w:rPr>
        <w:br w:type="textWrapping"/>
      </w:r>
      <w:r>
        <w:rPr>
          <w:rFonts w:hint="default" w:ascii="Arial" w:hAnsi="Arial" w:cs="Arial"/>
          <w:i w:val="0"/>
          <w:iCs w:val="0"/>
          <w:sz w:val="18"/>
        </w:rPr>
        <w:t xml:space="preserve">    &lt;a href="' . ROOT . '/admin/add-goal-bank"&gt;&lt;button class="btn btn-primary"&gt;Add Goal Bank Entry&lt;/button&gt;&lt;/a&gt;</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require_once __DIR__ . '/../layouts/admin_header.php';</w:t>
      </w:r>
      <w:r>
        <w:rPr>
          <w:rFonts w:hint="default" w:ascii="Arial" w:hAnsi="Arial" w:cs="Arial"/>
          <w:i w:val="0"/>
          <w:iCs w:val="0"/>
          <w:sz w:val="18"/>
        </w:rPr>
        <w:br w:type="textWrapping"/>
      </w:r>
      <w:r>
        <w:rPr>
          <w:rFonts w:hint="default" w:ascii="Arial" w:hAnsi="Arial" w:cs="Arial"/>
          <w:i w:val="0"/>
          <w:iCs w:val="0"/>
          <w:sz w:val="18"/>
        </w:rPr>
        <w:t>require_once __DIR__ . '/../components/alert.php';</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t>$data = $entries ??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$headers = ['Category', 'Goal Text', 'Status', 'Actions'];</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$renderRow = function ($entry) {</w:t>
      </w:r>
      <w:r>
        <w:rPr>
          <w:rFonts w:hint="default" w:ascii="Arial" w:hAnsi="Arial" w:cs="Arial"/>
          <w:i w:val="0"/>
          <w:iCs w:val="0"/>
          <w:sz w:val="18"/>
        </w:rPr>
        <w:br w:type="textWrapping"/>
      </w:r>
      <w:r>
        <w:rPr>
          <w:rFonts w:hint="default" w:ascii="Arial" w:hAnsi="Arial" w:cs="Arial"/>
          <w:i w:val="0"/>
          <w:iCs w:val="0"/>
          <w:sz w:val="18"/>
        </w:rPr>
        <w:t xml:space="preserve">    ob_start();</w:t>
      </w:r>
      <w:r>
        <w:rPr>
          <w:rFonts w:hint="default" w:ascii="Arial" w:hAnsi="Arial" w:cs="Arial"/>
          <w:i w:val="0"/>
          <w:iCs w:val="0"/>
          <w:sz w:val="18"/>
        </w:rPr>
        <w:br w:type="textWrapping"/>
      </w:r>
      <w:r>
        <w:rPr>
          <w:rFonts w:hint="default" w:ascii="Arial" w:hAnsi="Arial" w:cs="Arial"/>
          <w:i w:val="0"/>
          <w:iCs w:val="0"/>
          <w:sz w:val="18"/>
        </w:rPr>
        <w:t>?&gt;</w:t>
      </w:r>
      <w:r>
        <w:rPr>
          <w:rFonts w:hint="default" w:ascii="Arial" w:hAnsi="Arial" w:cs="Arial"/>
          <w:i w:val="0"/>
          <w:iCs w:val="0"/>
          <w:sz w:val="18"/>
        </w:rPr>
        <w:br w:type="textWrapping"/>
      </w:r>
      <w:r>
        <w:rPr>
          <w:rFonts w:hint="default" w:ascii="Arial" w:hAnsi="Arial" w:cs="Arial"/>
          <w:i w:val="0"/>
          <w:iCs w:val="0"/>
          <w:sz w:val="18"/>
        </w:rPr>
        <w:t xml:space="preserve">    &lt;tr&gt;</w:t>
      </w:r>
      <w:r>
        <w:rPr>
          <w:rFonts w:hint="default" w:ascii="Arial" w:hAnsi="Arial" w:cs="Arial"/>
          <w:i w:val="0"/>
          <w:iCs w:val="0"/>
          <w:sz w:val="18"/>
        </w:rPr>
        <w:br w:type="textWrapping"/>
      </w:r>
      <w:r>
        <w:rPr>
          <w:rFonts w:hint="default" w:ascii="Arial" w:hAnsi="Arial" w:cs="Arial"/>
          <w:i w:val="0"/>
          <w:iCs w:val="0"/>
          <w:sz w:val="18"/>
        </w:rPr>
        <w:t xml:space="preserve">        &lt;td&gt;&lt;?= esc($entry-&gt;category) ?&gt;&lt;/td&gt;</w:t>
      </w:r>
      <w:r>
        <w:rPr>
          <w:rFonts w:hint="default" w:ascii="Arial" w:hAnsi="Arial" w:cs="Arial"/>
          <w:i w:val="0"/>
          <w:iCs w:val="0"/>
          <w:sz w:val="18"/>
        </w:rPr>
        <w:br w:type="textWrapping"/>
      </w:r>
      <w:r>
        <w:rPr>
          <w:rFonts w:hint="default" w:ascii="Arial" w:hAnsi="Arial" w:cs="Arial"/>
          <w:i w:val="0"/>
          <w:iCs w:val="0"/>
          <w:sz w:val="18"/>
        </w:rPr>
        <w:t xml:space="preserve">        &lt;td&gt;&lt;?= esc($entry-&gt;goal_text) ?&gt;&lt;/td&gt;</w:t>
      </w:r>
      <w:r>
        <w:rPr>
          <w:rFonts w:hint="default" w:ascii="Arial" w:hAnsi="Arial" w:cs="Arial"/>
          <w:i w:val="0"/>
          <w:iCs w:val="0"/>
          <w:sz w:val="18"/>
        </w:rPr>
        <w:br w:type="textWrapping"/>
      </w:r>
      <w:r>
        <w:rPr>
          <w:rFonts w:hint="default" w:ascii="Arial" w:hAnsi="Arial" w:cs="Arial"/>
          <w:i w:val="0"/>
          <w:iCs w:val="0"/>
          <w:sz w:val="18"/>
        </w:rPr>
        <w:t xml:space="preserve">        &lt;td&gt;</w:t>
      </w:r>
      <w:r>
        <w:rPr>
          <w:rFonts w:hint="default" w:ascii="Arial" w:hAnsi="Arial" w:cs="Arial"/>
          <w:i w:val="0"/>
          <w:iCs w:val="0"/>
          <w:sz w:val="18"/>
        </w:rPr>
        <w:br w:type="textWrapping"/>
      </w:r>
      <w:r>
        <w:rPr>
          <w:rFonts w:hint="default" w:ascii="Arial" w:hAnsi="Arial" w:cs="Arial"/>
          <w:i w:val="0"/>
          <w:iCs w:val="0"/>
          <w:sz w:val="18"/>
        </w:rPr>
        <w:t xml:space="preserve">            &lt;span class="status-badge status-&lt;?= $entry-&gt;is_active ? 'active' : 'inactive' ?&gt;"&gt;</w:t>
      </w:r>
      <w:r>
        <w:rPr>
          <w:rFonts w:hint="default" w:ascii="Arial" w:hAnsi="Arial" w:cs="Arial"/>
          <w:i w:val="0"/>
          <w:iCs w:val="0"/>
          <w:sz w:val="18"/>
        </w:rPr>
        <w:br w:type="textWrapping"/>
      </w:r>
      <w:r>
        <w:rPr>
          <w:rFonts w:hint="default" w:ascii="Arial" w:hAnsi="Arial" w:cs="Arial"/>
          <w:i w:val="0"/>
          <w:iCs w:val="0"/>
          <w:sz w:val="18"/>
        </w:rPr>
        <w:t xml:space="preserve">                &lt;?= $entry-&gt;is_active ? 'Active' : 'Inactive' ?&gt;</w:t>
      </w:r>
      <w:r>
        <w:rPr>
          <w:rFonts w:hint="default" w:ascii="Arial" w:hAnsi="Arial" w:cs="Arial"/>
          <w:i w:val="0"/>
          <w:iCs w:val="0"/>
          <w:sz w:val="18"/>
        </w:rPr>
        <w:br w:type="textWrapping"/>
      </w:r>
      <w:r>
        <w:rPr>
          <w:rFonts w:hint="default" w:ascii="Arial" w:hAnsi="Arial" w:cs="Arial"/>
          <w:i w:val="0"/>
          <w:iCs w:val="0"/>
          <w:sz w:val="18"/>
        </w:rPr>
        <w:t xml:space="preserve">            &lt;/span&gt;</w:t>
      </w:r>
      <w:r>
        <w:rPr>
          <w:rFonts w:hint="default" w:ascii="Arial" w:hAnsi="Arial" w:cs="Arial"/>
          <w:i w:val="0"/>
          <w:iCs w:val="0"/>
          <w:sz w:val="18"/>
        </w:rPr>
        <w:br w:type="textWrapping"/>
      </w:r>
      <w:r>
        <w:rPr>
          <w:rFonts w:hint="default" w:ascii="Arial" w:hAnsi="Arial" w:cs="Arial"/>
          <w:i w:val="0"/>
          <w:iCs w:val="0"/>
          <w:sz w:val="18"/>
        </w:rPr>
        <w:t xml:space="preserve">        &lt;/td&gt;</w:t>
      </w:r>
      <w:r>
        <w:rPr>
          <w:rFonts w:hint="default" w:ascii="Arial" w:hAnsi="Arial" w:cs="Arial"/>
          <w:i w:val="0"/>
          <w:iCs w:val="0"/>
          <w:sz w:val="18"/>
        </w:rPr>
        <w:br w:type="textWrapping"/>
      </w:r>
      <w:r>
        <w:rPr>
          <w:rFonts w:hint="default" w:ascii="Arial" w:hAnsi="Arial" w:cs="Arial"/>
          <w:i w:val="0"/>
          <w:iCs w:val="0"/>
          <w:sz w:val="18"/>
        </w:rPr>
        <w:t xml:space="preserve">        &lt;td class="actions"&gt;</w:t>
      </w:r>
      <w:r>
        <w:rPr>
          <w:rFonts w:hint="default" w:ascii="Arial" w:hAnsi="Arial" w:cs="Arial"/>
          <w:i w:val="0"/>
          <w:iCs w:val="0"/>
          <w:sz w:val="18"/>
        </w:rPr>
        <w:br w:type="textWrapping"/>
      </w:r>
      <w:r>
        <w:rPr>
          <w:rFonts w:hint="default" w:ascii="Arial" w:hAnsi="Arial" w:cs="Arial"/>
          <w:i w:val="0"/>
          <w:iCs w:val="0"/>
          <w:sz w:val="18"/>
        </w:rPr>
        <w:t xml:space="preserve">            &lt;a href="&lt;?= ROOT ?&gt;/admin/edit-goal-bank/&lt;?= $entry-&gt;id ?&gt;" class="btn btn-sm"&gt;Edit&lt;/a&gt;</w:t>
      </w:r>
      <w:r>
        <w:rPr>
          <w:rFonts w:hint="default" w:ascii="Arial" w:hAnsi="Arial" w:cs="Arial"/>
          <w:i w:val="0"/>
          <w:iCs w:val="0"/>
          <w:sz w:val="18"/>
        </w:rPr>
        <w:br w:type="textWrapping"/>
      </w:r>
      <w:r>
        <w:rPr>
          <w:rFonts w:hint="default" w:ascii="Arial" w:hAnsi="Arial" w:cs="Arial"/>
          <w:i w:val="0"/>
          <w:iCs w:val="0"/>
          <w:sz w:val="18"/>
        </w:rPr>
        <w:t xml:space="preserve">            &lt;form method="POST" action="&lt;?= ROOT ?&gt;/admin/toggle-goal-bank" class="inline-form"&gt;</w:t>
      </w:r>
      <w:r>
        <w:rPr>
          <w:rFonts w:hint="default" w:ascii="Arial" w:hAnsi="Arial" w:cs="Arial"/>
          <w:i w:val="0"/>
          <w:iCs w:val="0"/>
          <w:sz w:val="18"/>
        </w:rPr>
        <w:br w:type="textWrapping"/>
      </w:r>
      <w:r>
        <w:rPr>
          <w:rFonts w:hint="default" w:ascii="Arial" w:hAnsi="Arial" w:cs="Arial"/>
          <w:i w:val="0"/>
          <w:iCs w:val="0"/>
          <w:sz w:val="18"/>
        </w:rPr>
        <w:t xml:space="preserve">                &lt;input type="hidden" name="id" value="&lt;?= (int)$entry-&gt;id ?&gt;"&gt;</w:t>
      </w:r>
      <w:r>
        <w:rPr>
          <w:rFonts w:hint="default" w:ascii="Arial" w:hAnsi="Arial" w:cs="Arial"/>
          <w:i w:val="0"/>
          <w:iCs w:val="0"/>
          <w:sz w:val="18"/>
        </w:rPr>
        <w:br w:type="textWrapping"/>
      </w:r>
      <w:r>
        <w:rPr>
          <w:rFonts w:hint="default" w:ascii="Arial" w:hAnsi="Arial" w:cs="Arial"/>
          <w:i w:val="0"/>
          <w:iCs w:val="0"/>
          <w:sz w:val="18"/>
        </w:rPr>
        <w:t xml:space="preserve">                &lt;input type="hidden" name="is_active" value="&lt;?= $entry-&gt;is_active ? 0 : 1 ?&gt;"&gt;</w:t>
      </w:r>
      <w:r>
        <w:rPr>
          <w:rFonts w:hint="default" w:ascii="Arial" w:hAnsi="Arial" w:cs="Arial"/>
          <w:i w:val="0"/>
          <w:iCs w:val="0"/>
          <w:sz w:val="18"/>
        </w:rPr>
        <w:br w:type="textWrapping"/>
      </w:r>
      <w:r>
        <w:rPr>
          <w:rFonts w:hint="default" w:ascii="Arial" w:hAnsi="Arial" w:cs="Arial"/>
          <w:i w:val="0"/>
          <w:iCs w:val="0"/>
          <w:sz w:val="18"/>
        </w:rPr>
        <w:t xml:space="preserve">                &lt;button type="submit" class="btn btn-sm"&gt;</w:t>
      </w:r>
      <w:r>
        <w:rPr>
          <w:rFonts w:hint="default" w:ascii="Arial" w:hAnsi="Arial" w:cs="Arial"/>
          <w:i w:val="0"/>
          <w:iCs w:val="0"/>
          <w:sz w:val="18"/>
        </w:rPr>
        <w:br w:type="textWrapping"/>
      </w:r>
      <w:r>
        <w:rPr>
          <w:rFonts w:hint="default" w:ascii="Arial" w:hAnsi="Arial" w:cs="Arial"/>
          <w:i w:val="0"/>
          <w:iCs w:val="0"/>
          <w:sz w:val="18"/>
        </w:rPr>
        <w:t xml:space="preserve">                    &lt;?= $entry-&gt;is_active ? 'Deactivate' : 'Activate' ?&gt;</w:t>
      </w:r>
      <w:r>
        <w:rPr>
          <w:rFonts w:hint="default" w:ascii="Arial" w:hAnsi="Arial" w:cs="Arial"/>
          <w:i w:val="0"/>
          <w:iCs w:val="0"/>
          <w:sz w:val="18"/>
        </w:rPr>
        <w:br w:type="textWrapping"/>
      </w:r>
      <w:r>
        <w:rPr>
          <w:rFonts w:hint="default" w:ascii="Arial" w:hAnsi="Arial" w:cs="Arial"/>
          <w:i w:val="0"/>
          <w:iCs w:val="0"/>
          <w:sz w:val="18"/>
        </w:rPr>
        <w:t xml:space="preserve">                &lt;/button&gt;</w:t>
      </w:r>
      <w:r>
        <w:rPr>
          <w:rFonts w:hint="default" w:ascii="Arial" w:hAnsi="Arial" w:cs="Arial"/>
          <w:i w:val="0"/>
          <w:iCs w:val="0"/>
          <w:sz w:val="18"/>
        </w:rPr>
        <w:br w:type="textWrapping"/>
      </w:r>
      <w:r>
        <w:rPr>
          <w:rFonts w:hint="default" w:ascii="Arial" w:hAnsi="Arial" w:cs="Arial"/>
          <w:i w:val="0"/>
          <w:iCs w:val="0"/>
          <w:sz w:val="18"/>
        </w:rPr>
        <w:t xml:space="preserve">            &lt;/form&gt;</w:t>
      </w:r>
      <w:r>
        <w:rPr>
          <w:rFonts w:hint="default" w:ascii="Arial" w:hAnsi="Arial" w:cs="Arial"/>
          <w:i w:val="0"/>
          <w:iCs w:val="0"/>
          <w:sz w:val="18"/>
        </w:rPr>
        <w:br w:type="textWrapping"/>
      </w:r>
      <w:r>
        <w:rPr>
          <w:rFonts w:hint="default" w:ascii="Arial" w:hAnsi="Arial" w:cs="Arial"/>
          <w:i w:val="0"/>
          <w:iCs w:val="0"/>
          <w:sz w:val="18"/>
        </w:rPr>
        <w:t xml:space="preserve">        &lt;/td&gt;</w:t>
      </w:r>
      <w:r>
        <w:rPr>
          <w:rFonts w:hint="default" w:ascii="Arial" w:hAnsi="Arial" w:cs="Arial"/>
          <w:i w:val="0"/>
          <w:iCs w:val="0"/>
          <w:sz w:val="18"/>
        </w:rPr>
        <w:br w:type="textWrapping"/>
      </w:r>
      <w:r>
        <w:rPr>
          <w:rFonts w:hint="default" w:ascii="Arial" w:hAnsi="Arial" w:cs="Arial"/>
          <w:i w:val="0"/>
          <w:iCs w:val="0"/>
          <w:sz w:val="18"/>
        </w:rPr>
        <w:t xml:space="preserve">    &lt;/tr&gt;</w:t>
      </w:r>
      <w:r>
        <w:rPr>
          <w:rFonts w:hint="default" w:ascii="Arial" w:hAnsi="Arial" w:cs="Arial"/>
          <w:i w:val="0"/>
          <w:iCs w:val="0"/>
          <w:sz w:val="18"/>
        </w:rPr>
        <w:br w:type="textWrapping"/>
      </w: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t xml:space="preserve">    return ob_get_clean();</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$emptyMessage = 'No goal-bank entries yet.';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require __DIR__ . '/../components/data_table.php';</w:t>
      </w:r>
      <w:r>
        <w:rPr>
          <w:rFonts w:hint="default" w:ascii="Arial" w:hAnsi="Arial" w:cs="Arial"/>
          <w:i w:val="0"/>
          <w:iCs w:val="0"/>
          <w:sz w:val="18"/>
        </w:rPr>
        <w:br w:type="textWrapping"/>
      </w:r>
      <w:r>
        <w:rPr>
          <w:rFonts w:hint="default" w:ascii="Arial" w:hAnsi="Arial" w:cs="Arial"/>
          <w:i w:val="0"/>
          <w:iCs w:val="0"/>
          <w:sz w:val="18"/>
        </w:rPr>
        <w:t>?&gt;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&lt;?php require_once __DIR__ . '/../layouts/footer.php'; ?&gt;</w:t>
      </w:r>
      <w:r>
        <w:rPr>
          <w:rFonts w:hint="default" w:ascii="Arial" w:hAnsi="Arial" w:cs="Arial"/>
          <w:i w:val="0"/>
          <w:iCs w:val="0"/>
          <w:sz w:val="18"/>
        </w:rPr>
        <w:br w:type="textWrapping"/>
      </w:r>
    </w:p>
    <w:p w14:paraId="0A841807">
      <w:pPr>
        <w:rPr>
          <w:rFonts w:hint="default" w:ascii="Arial" w:hAnsi="Arial" w:cs="Arial"/>
          <w:i w:val="0"/>
          <w:iCs w:val="0"/>
        </w:rPr>
      </w:pPr>
      <w:r>
        <w:rPr>
          <w:rFonts w:hint="default" w:ascii="Arial" w:hAnsi="Arial" w:cs="Arial"/>
          <w:i w:val="0"/>
          <w:iCs w:val="0"/>
        </w:rPr>
        <w:br w:type="page"/>
      </w:r>
    </w:p>
    <w:p w14:paraId="36B269F5">
      <w:pPr>
        <w:pStyle w:val="3"/>
        <w:rPr>
          <w:rFonts w:hint="default" w:ascii="Arial" w:hAnsi="Arial" w:cs="Arial"/>
          <w:i w:val="0"/>
          <w:iCs w:val="0"/>
        </w:rPr>
      </w:pPr>
      <w:r>
        <w:rPr>
          <w:rFonts w:hint="default" w:ascii="Arial" w:hAnsi="Arial" w:cs="Arial"/>
          <w:i w:val="0"/>
          <w:iCs w:val="0"/>
        </w:rPr>
        <w:t>app\views\admin\students.php</w:t>
      </w:r>
    </w:p>
    <w:p w14:paraId="48B5CF0A">
      <w:pPr>
        <w:pStyle w:val="156"/>
        <w:rPr>
          <w:rFonts w:hint="default" w:ascii="Arial" w:hAnsi="Arial" w:cs="Arial"/>
          <w:i w:val="0"/>
          <w:iCs w:val="0"/>
        </w:rPr>
      </w:pP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t>require_once __DIR__ . '/../../core/config.php';</w:t>
      </w:r>
      <w:r>
        <w:rPr>
          <w:rFonts w:hint="default" w:ascii="Arial" w:hAnsi="Arial" w:cs="Arial"/>
          <w:i w:val="0"/>
          <w:iCs w:val="0"/>
          <w:sz w:val="18"/>
        </w:rPr>
        <w:br w:type="textWrapping"/>
      </w:r>
      <w:r>
        <w:rPr>
          <w:rFonts w:hint="default" w:ascii="Arial" w:hAnsi="Arial" w:cs="Arial"/>
          <w:i w:val="0"/>
          <w:iCs w:val="0"/>
          <w:sz w:val="18"/>
        </w:rPr>
        <w:t>require_once __DIR__ . '/../../core/functions.php';</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$pageTitle    = 'Students';</w:t>
      </w:r>
      <w:r>
        <w:rPr>
          <w:rFonts w:hint="default" w:ascii="Arial" w:hAnsi="Arial" w:cs="Arial"/>
          <w:i w:val="0"/>
          <w:iCs w:val="0"/>
          <w:sz w:val="18"/>
        </w:rPr>
        <w:br w:type="textWrapping"/>
      </w:r>
      <w:r>
        <w:rPr>
          <w:rFonts w:hint="default" w:ascii="Arial" w:hAnsi="Arial" w:cs="Arial"/>
          <w:i w:val="0"/>
          <w:iCs w:val="0"/>
          <w:sz w:val="18"/>
        </w:rPr>
        <w:t>$pageHeading  = 'All Students';</w:t>
      </w:r>
      <w:r>
        <w:rPr>
          <w:rFonts w:hint="default" w:ascii="Arial" w:hAnsi="Arial" w:cs="Arial"/>
          <w:i w:val="0"/>
          <w:iCs w:val="0"/>
          <w:sz w:val="18"/>
        </w:rPr>
        <w:br w:type="textWrapping"/>
      </w:r>
      <w:r>
        <w:rPr>
          <w:rFonts w:hint="default" w:ascii="Arial" w:hAnsi="Arial" w:cs="Arial"/>
          <w:i w:val="0"/>
          <w:iCs w:val="0"/>
          <w:sz w:val="18"/>
        </w:rPr>
        <w:t>$activePage   = 'students';</w:t>
      </w:r>
      <w:r>
        <w:rPr>
          <w:rFonts w:hint="default" w:ascii="Arial" w:hAnsi="Arial" w:cs="Arial"/>
          <w:i w:val="0"/>
          <w:iCs w:val="0"/>
          <w:sz w:val="18"/>
        </w:rPr>
        <w:br w:type="textWrapping"/>
      </w:r>
      <w:r>
        <w:rPr>
          <w:rFonts w:hint="default" w:ascii="Arial" w:hAnsi="Arial" w:cs="Arial"/>
          <w:i w:val="0"/>
          <w:iCs w:val="0"/>
          <w:sz w:val="18"/>
        </w:rPr>
        <w:t>$topbarActions = '</w:t>
      </w:r>
      <w:r>
        <w:rPr>
          <w:rFonts w:hint="default" w:ascii="Arial" w:hAnsi="Arial" w:cs="Arial"/>
          <w:i w:val="0"/>
          <w:iCs w:val="0"/>
          <w:sz w:val="18"/>
        </w:rPr>
        <w:br w:type="textWrapping"/>
      </w:r>
      <w:r>
        <w:rPr>
          <w:rFonts w:hint="default" w:ascii="Arial" w:hAnsi="Arial" w:cs="Arial"/>
          <w:i w:val="0"/>
          <w:iCs w:val="0"/>
          <w:sz w:val="18"/>
        </w:rPr>
        <w:t xml:space="preserve">    &lt;a href="' . ROOT . '/admin/add_student"&gt;&lt;button class="btn btn-primary"&gt;Add Student&lt;/button&gt;&lt;/a&gt;</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require_once __DIR__ . '/../layouts/admin_header.php';</w:t>
      </w:r>
      <w:r>
        <w:rPr>
          <w:rFonts w:hint="default" w:ascii="Arial" w:hAnsi="Arial" w:cs="Arial"/>
          <w:i w:val="0"/>
          <w:iCs w:val="0"/>
          <w:sz w:val="18"/>
        </w:rPr>
        <w:br w:type="textWrapping"/>
      </w:r>
      <w:r>
        <w:rPr>
          <w:rFonts w:hint="default" w:ascii="Arial" w:hAnsi="Arial" w:cs="Arial"/>
          <w:i w:val="0"/>
          <w:iCs w:val="0"/>
          <w:sz w:val="18"/>
        </w:rPr>
        <w:t>require_once __DIR__ . '/../components/alert.php';</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$students     = $students ?? [];</w:t>
      </w:r>
      <w:r>
        <w:rPr>
          <w:rFonts w:hint="default" w:ascii="Arial" w:hAnsi="Arial" w:cs="Arial"/>
          <w:i w:val="0"/>
          <w:iCs w:val="0"/>
          <w:sz w:val="18"/>
        </w:rPr>
        <w:br w:type="textWrapping"/>
      </w:r>
      <w:r>
        <w:rPr>
          <w:rFonts w:hint="default" w:ascii="Arial" w:hAnsi="Arial" w:cs="Arial"/>
          <w:i w:val="0"/>
          <w:iCs w:val="0"/>
          <w:sz w:val="18"/>
        </w:rPr>
        <w:t>$showArchived = isset($_GET['archived']);</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 Toggle --&gt;</w:t>
      </w:r>
      <w:r>
        <w:rPr>
          <w:rFonts w:hint="default" w:ascii="Arial" w:hAnsi="Arial" w:cs="Arial"/>
          <w:i w:val="0"/>
          <w:iCs w:val="0"/>
          <w:sz w:val="18"/>
        </w:rPr>
        <w:br w:type="textWrapping"/>
      </w:r>
      <w:r>
        <w:rPr>
          <w:rFonts w:hint="default" w:ascii="Arial" w:hAnsi="Arial" w:cs="Arial"/>
          <w:i w:val="0"/>
          <w:iCs w:val="0"/>
          <w:sz w:val="18"/>
        </w:rPr>
        <w:t>&lt;div class='table-filters'&gt;</w:t>
      </w:r>
      <w:r>
        <w:rPr>
          <w:rFonts w:hint="default" w:ascii="Arial" w:hAnsi="Arial" w:cs="Arial"/>
          <w:i w:val="0"/>
          <w:iCs w:val="0"/>
          <w:sz w:val="18"/>
        </w:rPr>
        <w:br w:type="textWrapping"/>
      </w:r>
      <w:r>
        <w:rPr>
          <w:rFonts w:hint="default" w:ascii="Arial" w:hAnsi="Arial" w:cs="Arial"/>
          <w:i w:val="0"/>
          <w:iCs w:val="0"/>
          <w:sz w:val="18"/>
        </w:rPr>
        <w:t xml:space="preserve">    &lt;?php if ($showArchived): ?&gt;</w:t>
      </w:r>
      <w:r>
        <w:rPr>
          <w:rFonts w:hint="default" w:ascii="Arial" w:hAnsi="Arial" w:cs="Arial"/>
          <w:i w:val="0"/>
          <w:iCs w:val="0"/>
          <w:sz w:val="18"/>
        </w:rPr>
        <w:br w:type="textWrapping"/>
      </w:r>
      <w:r>
        <w:rPr>
          <w:rFonts w:hint="default" w:ascii="Arial" w:hAnsi="Arial" w:cs="Arial"/>
          <w:i w:val="0"/>
          <w:iCs w:val="0"/>
          <w:sz w:val="18"/>
        </w:rPr>
        <w:t xml:space="preserve">        &lt;a href='&lt;?= ROOT ?&gt;/admin/students''&gt;&lt;span class='show-archived'&gt;Show Active Only&lt;/span&gt;&lt;/a&gt;</w:t>
      </w:r>
      <w:r>
        <w:rPr>
          <w:rFonts w:hint="default" w:ascii="Arial" w:hAnsi="Arial" w:cs="Arial"/>
          <w:i w:val="0"/>
          <w:iCs w:val="0"/>
          <w:sz w:val="18"/>
        </w:rPr>
        <w:br w:type="textWrapping"/>
      </w:r>
      <w:r>
        <w:rPr>
          <w:rFonts w:hint="default" w:ascii="Arial" w:hAnsi="Arial" w:cs="Arial"/>
          <w:i w:val="0"/>
          <w:iCs w:val="0"/>
          <w:sz w:val="18"/>
        </w:rPr>
        <w:t xml:space="preserve">        &lt;span class='filter-badge'&gt;showing archived students&lt;/span&gt;</w:t>
      </w:r>
      <w:r>
        <w:rPr>
          <w:rFonts w:hint="default" w:ascii="Arial" w:hAnsi="Arial" w:cs="Arial"/>
          <w:i w:val="0"/>
          <w:iCs w:val="0"/>
          <w:sz w:val="18"/>
        </w:rPr>
        <w:br w:type="textWrapping"/>
      </w:r>
      <w:r>
        <w:rPr>
          <w:rFonts w:hint="default" w:ascii="Arial" w:hAnsi="Arial" w:cs="Arial"/>
          <w:i w:val="0"/>
          <w:iCs w:val="0"/>
          <w:sz w:val="18"/>
        </w:rPr>
        <w:t xml:space="preserve">    &lt;?php else: ?&gt;</w:t>
      </w:r>
      <w:r>
        <w:rPr>
          <w:rFonts w:hint="default" w:ascii="Arial" w:hAnsi="Arial" w:cs="Arial"/>
          <w:i w:val="0"/>
          <w:iCs w:val="0"/>
          <w:sz w:val="18"/>
        </w:rPr>
        <w:br w:type="textWrapping"/>
      </w:r>
      <w:r>
        <w:rPr>
          <w:rFonts w:hint="default" w:ascii="Arial" w:hAnsi="Arial" w:cs="Arial"/>
          <w:i w:val="0"/>
          <w:iCs w:val="0"/>
          <w:sz w:val="18"/>
        </w:rPr>
        <w:t xml:space="preserve">        &lt;a href='&lt;?= ROOT ?&gt;/admin/students?archived=1'&gt;&lt;span class='show-archived'&gt;Show Archived&lt;/span&gt;&lt;/a&gt;</w:t>
      </w:r>
      <w:r>
        <w:rPr>
          <w:rFonts w:hint="default" w:ascii="Arial" w:hAnsi="Arial" w:cs="Arial"/>
          <w:i w:val="0"/>
          <w:iCs w:val="0"/>
          <w:sz w:val="18"/>
        </w:rPr>
        <w:br w:type="textWrapping"/>
      </w:r>
      <w:r>
        <w:rPr>
          <w:rFonts w:hint="default" w:ascii="Arial" w:hAnsi="Arial" w:cs="Arial"/>
          <w:i w:val="0"/>
          <w:iCs w:val="0"/>
          <w:sz w:val="18"/>
        </w:rPr>
        <w:t xml:space="preserve">    &lt;?php endif;</w:t>
      </w:r>
      <w:r>
        <w:rPr>
          <w:rFonts w:hint="default" w:ascii="Arial" w:hAnsi="Arial" w:cs="Arial"/>
          <w:i w:val="0"/>
          <w:iCs w:val="0"/>
          <w:sz w:val="18"/>
        </w:rPr>
        <w:br w:type="textWrapping"/>
      </w:r>
      <w:r>
        <w:rPr>
          <w:rFonts w:hint="default" w:ascii="Arial" w:hAnsi="Arial" w:cs="Arial"/>
          <w:i w:val="0"/>
          <w:iCs w:val="0"/>
          <w:sz w:val="18"/>
        </w:rPr>
        <w:t xml:space="preserve">    ?&gt;</w:t>
      </w:r>
      <w:r>
        <w:rPr>
          <w:rFonts w:hint="default" w:ascii="Arial" w:hAnsi="Arial" w:cs="Arial"/>
          <w:i w:val="0"/>
          <w:iCs w:val="0"/>
          <w:sz w:val="18"/>
        </w:rPr>
        <w:br w:type="textWrapping"/>
      </w:r>
      <w:r>
        <w:rPr>
          <w:rFonts w:hint="default" w:ascii="Arial" w:hAnsi="Arial" w:cs="Arial"/>
          <w:i w:val="0"/>
          <w:iCs w:val="0"/>
          <w:sz w:val="18"/>
        </w:rPr>
        <w:t>&lt;/div&gt;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t>$data = $students;</w:t>
      </w:r>
      <w:r>
        <w:rPr>
          <w:rFonts w:hint="default" w:ascii="Arial" w:hAnsi="Arial" w:cs="Arial"/>
          <w:i w:val="0"/>
          <w:iCs w:val="0"/>
          <w:sz w:val="18"/>
        </w:rPr>
        <w:br w:type="textWrapping"/>
      </w:r>
      <w:r>
        <w:rPr>
          <w:rFonts w:hint="default" w:ascii="Arial" w:hAnsi="Arial" w:cs="Arial"/>
          <w:i w:val="0"/>
          <w:iCs w:val="0"/>
          <w:sz w:val="18"/>
        </w:rPr>
        <w:t>$headers = ['Name', 'Date of Birth', 'Diagnosis', 'Enrolled', 'Status', 'Actions'];</w:t>
      </w:r>
      <w:r>
        <w:rPr>
          <w:rFonts w:hint="default" w:ascii="Arial" w:hAnsi="Arial" w:cs="Arial"/>
          <w:i w:val="0"/>
          <w:iCs w:val="0"/>
          <w:sz w:val="18"/>
        </w:rPr>
        <w:br w:type="textWrapping"/>
      </w:r>
      <w:r>
        <w:rPr>
          <w:rFonts w:hint="default" w:ascii="Arial" w:hAnsi="Arial" w:cs="Arial"/>
          <w:i w:val="0"/>
          <w:iCs w:val="0"/>
          <w:sz w:val="18"/>
        </w:rPr>
        <w:t>$renderRow = function ($student) {</w:t>
      </w:r>
      <w:r>
        <w:rPr>
          <w:rFonts w:hint="default" w:ascii="Arial" w:hAnsi="Arial" w:cs="Arial"/>
          <w:i w:val="0"/>
          <w:iCs w:val="0"/>
          <w:sz w:val="18"/>
        </w:rPr>
        <w:br w:type="textWrapping"/>
      </w:r>
      <w:r>
        <w:rPr>
          <w:rFonts w:hint="default" w:ascii="Arial" w:hAnsi="Arial" w:cs="Arial"/>
          <w:i w:val="0"/>
          <w:iCs w:val="0"/>
          <w:sz w:val="18"/>
        </w:rPr>
        <w:t xml:space="preserve">    ob_start();</w:t>
      </w:r>
      <w:r>
        <w:rPr>
          <w:rFonts w:hint="default" w:ascii="Arial" w:hAnsi="Arial" w:cs="Arial"/>
          <w:i w:val="0"/>
          <w:iCs w:val="0"/>
          <w:sz w:val="18"/>
        </w:rPr>
        <w:br w:type="textWrapping"/>
      </w:r>
      <w:r>
        <w:rPr>
          <w:rFonts w:hint="default" w:ascii="Arial" w:hAnsi="Arial" w:cs="Arial"/>
          <w:i w:val="0"/>
          <w:iCs w:val="0"/>
          <w:sz w:val="18"/>
        </w:rPr>
        <w:t>?&gt;</w:t>
      </w:r>
      <w:r>
        <w:rPr>
          <w:rFonts w:hint="default" w:ascii="Arial" w:hAnsi="Arial" w:cs="Arial"/>
          <w:i w:val="0"/>
          <w:iCs w:val="0"/>
          <w:sz w:val="18"/>
        </w:rPr>
        <w:br w:type="textWrapping"/>
      </w:r>
      <w:r>
        <w:rPr>
          <w:rFonts w:hint="default" w:ascii="Arial" w:hAnsi="Arial" w:cs="Arial"/>
          <w:i w:val="0"/>
          <w:iCs w:val="0"/>
          <w:sz w:val="18"/>
        </w:rPr>
        <w:t xml:space="preserve">    &lt;tr&gt;</w:t>
      </w:r>
      <w:r>
        <w:rPr>
          <w:rFonts w:hint="default" w:ascii="Arial" w:hAnsi="Arial" w:cs="Arial"/>
          <w:i w:val="0"/>
          <w:iCs w:val="0"/>
          <w:sz w:val="18"/>
        </w:rPr>
        <w:br w:type="textWrapping"/>
      </w:r>
      <w:r>
        <w:rPr>
          <w:rFonts w:hint="default" w:ascii="Arial" w:hAnsi="Arial" w:cs="Arial"/>
          <w:i w:val="0"/>
          <w:iCs w:val="0"/>
          <w:sz w:val="18"/>
        </w:rPr>
        <w:t xml:space="preserve">        &lt;td&gt;</w:t>
      </w:r>
      <w:r>
        <w:rPr>
          <w:rFonts w:hint="default" w:ascii="Arial" w:hAnsi="Arial" w:cs="Arial"/>
          <w:i w:val="0"/>
          <w:iCs w:val="0"/>
          <w:sz w:val="18"/>
        </w:rPr>
        <w:br w:type="textWrapping"/>
      </w:r>
      <w:r>
        <w:rPr>
          <w:rFonts w:hint="default" w:ascii="Arial" w:hAnsi="Arial" w:cs="Arial"/>
          <w:i w:val="0"/>
          <w:iCs w:val="0"/>
          <w:sz w:val="18"/>
        </w:rPr>
        <w:t xml:space="preserve">            &lt;div class='student-info'&gt;</w:t>
      </w:r>
      <w:r>
        <w:rPr>
          <w:rFonts w:hint="default" w:ascii="Arial" w:hAnsi="Arial" w:cs="Arial"/>
          <w:i w:val="0"/>
          <w:iCs w:val="0"/>
          <w:sz w:val="18"/>
        </w:rPr>
        <w:br w:type="textWrapping"/>
      </w:r>
      <w:r>
        <w:rPr>
          <w:rFonts w:hint="default" w:ascii="Arial" w:hAnsi="Arial" w:cs="Arial"/>
          <w:i w:val="0"/>
          <w:iCs w:val="0"/>
          <w:sz w:val="18"/>
        </w:rPr>
        <w:t xml:space="preserve">                &lt;a href="&lt;?= ROOT ?&gt;/admin/view_student/&lt;?= $student-&gt;id ?&gt;" class='student-name'&gt;</w:t>
      </w:r>
      <w:r>
        <w:rPr>
          <w:rFonts w:hint="default" w:ascii="Arial" w:hAnsi="Arial" w:cs="Arial"/>
          <w:i w:val="0"/>
          <w:iCs w:val="0"/>
          <w:sz w:val="18"/>
        </w:rPr>
        <w:br w:type="textWrapping"/>
      </w:r>
      <w:r>
        <w:rPr>
          <w:rFonts w:hint="default" w:ascii="Arial" w:hAnsi="Arial" w:cs="Arial"/>
          <w:i w:val="0"/>
          <w:iCs w:val="0"/>
          <w:sz w:val="18"/>
        </w:rPr>
        <w:t xml:space="preserve">                    &lt;?= esc( $student-&gt;first_name . ' ' . $student-&gt;last_name ) ?&gt;</w:t>
      </w:r>
      <w:r>
        <w:rPr>
          <w:rFonts w:hint="default" w:ascii="Arial" w:hAnsi="Arial" w:cs="Arial"/>
          <w:i w:val="0"/>
          <w:iCs w:val="0"/>
          <w:sz w:val="18"/>
        </w:rPr>
        <w:br w:type="textWrapping"/>
      </w:r>
      <w:r>
        <w:rPr>
          <w:rFonts w:hint="default" w:ascii="Arial" w:hAnsi="Arial" w:cs="Arial"/>
          <w:i w:val="0"/>
          <w:iCs w:val="0"/>
          <w:sz w:val="18"/>
        </w:rPr>
        <w:t xml:space="preserve">                &lt;/a&gt;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&lt;/td&gt;</w:t>
      </w:r>
      <w:r>
        <w:rPr>
          <w:rFonts w:hint="default" w:ascii="Arial" w:hAnsi="Arial" w:cs="Arial"/>
          <w:i w:val="0"/>
          <w:iCs w:val="0"/>
          <w:sz w:val="18"/>
        </w:rPr>
        <w:br w:type="textWrapping"/>
      </w:r>
      <w:r>
        <w:rPr>
          <w:rFonts w:hint="default" w:ascii="Arial" w:hAnsi="Arial" w:cs="Arial"/>
          <w:i w:val="0"/>
          <w:iCs w:val="0"/>
          <w:sz w:val="18"/>
        </w:rPr>
        <w:t xml:space="preserve">        &lt;td&gt;</w:t>
      </w:r>
      <w:r>
        <w:rPr>
          <w:rFonts w:hint="default" w:ascii="Arial" w:hAnsi="Arial" w:cs="Arial"/>
          <w:i w:val="0"/>
          <w:iCs w:val="0"/>
          <w:sz w:val="18"/>
        </w:rPr>
        <w:br w:type="textWrapping"/>
      </w:r>
      <w:r>
        <w:rPr>
          <w:rFonts w:hint="default" w:ascii="Arial" w:hAnsi="Arial" w:cs="Arial"/>
          <w:i w:val="0"/>
          <w:iCs w:val="0"/>
          <w:sz w:val="18"/>
        </w:rPr>
        <w:t xml:space="preserve">            &lt;?= date( 'd-m-Y' , strtotime( $student-&gt;date_of_birth ) ) ?&gt;</w:t>
      </w:r>
      <w:r>
        <w:rPr>
          <w:rFonts w:hint="default" w:ascii="Arial" w:hAnsi="Arial" w:cs="Arial"/>
          <w:i w:val="0"/>
          <w:iCs w:val="0"/>
          <w:sz w:val="18"/>
        </w:rPr>
        <w:br w:type="textWrapping"/>
      </w:r>
      <w:r>
        <w:rPr>
          <w:rFonts w:hint="default" w:ascii="Arial" w:hAnsi="Arial" w:cs="Arial"/>
          <w:i w:val="0"/>
          <w:iCs w:val="0"/>
          <w:sz w:val="18"/>
        </w:rPr>
        <w:t xml:space="preserve">        &lt;/td&gt;</w:t>
      </w:r>
      <w:r>
        <w:rPr>
          <w:rFonts w:hint="default" w:ascii="Arial" w:hAnsi="Arial" w:cs="Arial"/>
          <w:i w:val="0"/>
          <w:iCs w:val="0"/>
          <w:sz w:val="18"/>
        </w:rPr>
        <w:br w:type="textWrapping"/>
      </w:r>
      <w:r>
        <w:rPr>
          <w:rFonts w:hint="default" w:ascii="Arial" w:hAnsi="Arial" w:cs="Arial"/>
          <w:i w:val="0"/>
          <w:iCs w:val="0"/>
          <w:sz w:val="18"/>
        </w:rPr>
        <w:t xml:space="preserve">        &lt;td&gt;</w:t>
      </w:r>
      <w:r>
        <w:rPr>
          <w:rFonts w:hint="default" w:ascii="Arial" w:hAnsi="Arial" w:cs="Arial"/>
          <w:i w:val="0"/>
          <w:iCs w:val="0"/>
          <w:sz w:val="18"/>
        </w:rPr>
        <w:br w:type="textWrapping"/>
      </w:r>
      <w:r>
        <w:rPr>
          <w:rFonts w:hint="default" w:ascii="Arial" w:hAnsi="Arial" w:cs="Arial"/>
          <w:i w:val="0"/>
          <w:iCs w:val="0"/>
          <w:sz w:val="18"/>
        </w:rPr>
        <w:t xml:space="preserve">            &lt;?= esc( $student-&gt;diagnosis ?? '—' ) ?&gt;</w:t>
      </w:r>
      <w:r>
        <w:rPr>
          <w:rFonts w:hint="default" w:ascii="Arial" w:hAnsi="Arial" w:cs="Arial"/>
          <w:i w:val="0"/>
          <w:iCs w:val="0"/>
          <w:sz w:val="18"/>
        </w:rPr>
        <w:br w:type="textWrapping"/>
      </w:r>
      <w:r>
        <w:rPr>
          <w:rFonts w:hint="default" w:ascii="Arial" w:hAnsi="Arial" w:cs="Arial"/>
          <w:i w:val="0"/>
          <w:iCs w:val="0"/>
          <w:sz w:val="18"/>
        </w:rPr>
        <w:t xml:space="preserve">        &lt;/td&gt;</w:t>
      </w:r>
      <w:r>
        <w:rPr>
          <w:rFonts w:hint="default" w:ascii="Arial" w:hAnsi="Arial" w:cs="Arial"/>
          <w:i w:val="0"/>
          <w:iCs w:val="0"/>
          <w:sz w:val="18"/>
        </w:rPr>
        <w:br w:type="textWrapping"/>
      </w:r>
      <w:r>
        <w:rPr>
          <w:rFonts w:hint="default" w:ascii="Arial" w:hAnsi="Arial" w:cs="Arial"/>
          <w:i w:val="0"/>
          <w:iCs w:val="0"/>
          <w:sz w:val="18"/>
        </w:rPr>
        <w:t xml:space="preserve">        &lt;td&gt;</w:t>
      </w:r>
      <w:r>
        <w:rPr>
          <w:rFonts w:hint="default" w:ascii="Arial" w:hAnsi="Arial" w:cs="Arial"/>
          <w:i w:val="0"/>
          <w:iCs w:val="0"/>
          <w:sz w:val="18"/>
        </w:rPr>
        <w:br w:type="textWrapping"/>
      </w:r>
      <w:r>
        <w:rPr>
          <w:rFonts w:hint="default" w:ascii="Arial" w:hAnsi="Arial" w:cs="Arial"/>
          <w:i w:val="0"/>
          <w:iCs w:val="0"/>
          <w:sz w:val="18"/>
        </w:rPr>
        <w:t xml:space="preserve">            &lt;?= date( 'd-m-Y' , strtotime( $student-&gt;enrollment_date ) ) ?&gt;</w:t>
      </w:r>
      <w:r>
        <w:rPr>
          <w:rFonts w:hint="default" w:ascii="Arial" w:hAnsi="Arial" w:cs="Arial"/>
          <w:i w:val="0"/>
          <w:iCs w:val="0"/>
          <w:sz w:val="18"/>
        </w:rPr>
        <w:br w:type="textWrapping"/>
      </w:r>
      <w:r>
        <w:rPr>
          <w:rFonts w:hint="default" w:ascii="Arial" w:hAnsi="Arial" w:cs="Arial"/>
          <w:i w:val="0"/>
          <w:iCs w:val="0"/>
          <w:sz w:val="18"/>
        </w:rPr>
        <w:t xml:space="preserve">        &lt;/td&gt;</w:t>
      </w:r>
      <w:r>
        <w:rPr>
          <w:rFonts w:hint="default" w:ascii="Arial" w:hAnsi="Arial" w:cs="Arial"/>
          <w:i w:val="0"/>
          <w:iCs w:val="0"/>
          <w:sz w:val="18"/>
        </w:rPr>
        <w:br w:type="textWrapping"/>
      </w:r>
      <w:r>
        <w:rPr>
          <w:rFonts w:hint="default" w:ascii="Arial" w:hAnsi="Arial" w:cs="Arial"/>
          <w:i w:val="0"/>
          <w:iCs w:val="0"/>
          <w:sz w:val="18"/>
        </w:rPr>
        <w:t xml:space="preserve">        &lt;td&gt;</w:t>
      </w:r>
      <w:r>
        <w:rPr>
          <w:rFonts w:hint="default" w:ascii="Arial" w:hAnsi="Arial" w:cs="Arial"/>
          <w:i w:val="0"/>
          <w:iCs w:val="0"/>
          <w:sz w:val="18"/>
        </w:rPr>
        <w:br w:type="textWrapping"/>
      </w:r>
      <w:r>
        <w:rPr>
          <w:rFonts w:hint="default" w:ascii="Arial" w:hAnsi="Arial" w:cs="Arial"/>
          <w:i w:val="0"/>
          <w:iCs w:val="0"/>
          <w:sz w:val="18"/>
        </w:rPr>
        <w:t xml:space="preserve">            &lt;span class="status-badge status-&lt;?= $student-&gt;is_active ? 'active' : 'inactive' ?&gt;"&gt;</w:t>
      </w:r>
      <w:r>
        <w:rPr>
          <w:rFonts w:hint="default" w:ascii="Arial" w:hAnsi="Arial" w:cs="Arial"/>
          <w:i w:val="0"/>
          <w:iCs w:val="0"/>
          <w:sz w:val="18"/>
        </w:rPr>
        <w:br w:type="textWrapping"/>
      </w:r>
      <w:r>
        <w:rPr>
          <w:rFonts w:hint="default" w:ascii="Arial" w:hAnsi="Arial" w:cs="Arial"/>
          <w:i w:val="0"/>
          <w:iCs w:val="0"/>
          <w:sz w:val="18"/>
        </w:rPr>
        <w:t xml:space="preserve">                &lt;?= $student-&gt;is_active ? 'Active' : 'Archived' ?&gt;</w:t>
      </w:r>
      <w:r>
        <w:rPr>
          <w:rFonts w:hint="default" w:ascii="Arial" w:hAnsi="Arial" w:cs="Arial"/>
          <w:i w:val="0"/>
          <w:iCs w:val="0"/>
          <w:sz w:val="18"/>
        </w:rPr>
        <w:br w:type="textWrapping"/>
      </w:r>
      <w:r>
        <w:rPr>
          <w:rFonts w:hint="default" w:ascii="Arial" w:hAnsi="Arial" w:cs="Arial"/>
          <w:i w:val="0"/>
          <w:iCs w:val="0"/>
          <w:sz w:val="18"/>
        </w:rPr>
        <w:t xml:space="preserve">            &lt;/span&gt;</w:t>
      </w:r>
      <w:r>
        <w:rPr>
          <w:rFonts w:hint="default" w:ascii="Arial" w:hAnsi="Arial" w:cs="Arial"/>
          <w:i w:val="0"/>
          <w:iCs w:val="0"/>
          <w:sz w:val="18"/>
        </w:rPr>
        <w:br w:type="textWrapping"/>
      </w:r>
      <w:r>
        <w:rPr>
          <w:rFonts w:hint="default" w:ascii="Arial" w:hAnsi="Arial" w:cs="Arial"/>
          <w:i w:val="0"/>
          <w:iCs w:val="0"/>
          <w:sz w:val="18"/>
        </w:rPr>
        <w:t xml:space="preserve">        &lt;/td&gt;</w:t>
      </w:r>
      <w:r>
        <w:rPr>
          <w:rFonts w:hint="default" w:ascii="Arial" w:hAnsi="Arial" w:cs="Arial"/>
          <w:i w:val="0"/>
          <w:iCs w:val="0"/>
          <w:sz w:val="18"/>
        </w:rPr>
        <w:br w:type="textWrapping"/>
      </w:r>
      <w:r>
        <w:rPr>
          <w:rFonts w:hint="default" w:ascii="Arial" w:hAnsi="Arial" w:cs="Arial"/>
          <w:i w:val="0"/>
          <w:iCs w:val="0"/>
          <w:sz w:val="18"/>
        </w:rPr>
        <w:t xml:space="preserve">        &lt;td class='actions'&gt;</w:t>
      </w:r>
      <w:r>
        <w:rPr>
          <w:rFonts w:hint="default" w:ascii="Arial" w:hAnsi="Arial" w:cs="Arial"/>
          <w:i w:val="0"/>
          <w:iCs w:val="0"/>
          <w:sz w:val="18"/>
        </w:rPr>
        <w:br w:type="textWrapping"/>
      </w:r>
      <w:r>
        <w:rPr>
          <w:rFonts w:hint="default" w:ascii="Arial" w:hAnsi="Arial" w:cs="Arial"/>
          <w:i w:val="0"/>
          <w:iCs w:val="0"/>
          <w:sz w:val="18"/>
        </w:rPr>
        <w:t xml:space="preserve">            &lt;a href="&lt;?= ROOT ?&gt;/admin/edit_student/&lt;?= $student-&gt;id ?&gt;" class='btn-icon btn-view' title='Edit'&gt;✏️&lt;/a&gt;</w:t>
      </w:r>
      <w:r>
        <w:rPr>
          <w:rFonts w:hint="default" w:ascii="Arial" w:hAnsi="Arial" w:cs="Arial"/>
          <w:i w:val="0"/>
          <w:iCs w:val="0"/>
          <w:sz w:val="18"/>
        </w:rPr>
        <w:br w:type="textWrapping"/>
      </w:r>
      <w:r>
        <w:rPr>
          <w:rFonts w:hint="default" w:ascii="Arial" w:hAnsi="Arial" w:cs="Arial"/>
          <w:i w:val="0"/>
          <w:iCs w:val="0"/>
          <w:sz w:val="18"/>
        </w:rPr>
        <w:t xml:space="preserve">            &lt;?php if ($student-&gt;is_active): ?&gt;</w:t>
      </w:r>
      <w:r>
        <w:rPr>
          <w:rFonts w:hint="default" w:ascii="Arial" w:hAnsi="Arial" w:cs="Arial"/>
          <w:i w:val="0"/>
          <w:iCs w:val="0"/>
          <w:sz w:val="18"/>
        </w:rPr>
        <w:br w:type="textWrapping"/>
      </w:r>
      <w:r>
        <w:rPr>
          <w:rFonts w:hint="default" w:ascii="Arial" w:hAnsi="Arial" w:cs="Arial"/>
          <w:i w:val="0"/>
          <w:iCs w:val="0"/>
          <w:sz w:val="18"/>
        </w:rPr>
        <w:t xml:space="preserve">                &lt;form method='POST' action='&lt;?= ROOT ?&gt;/admin/archive_student' class='inline-form'</w:t>
      </w:r>
      <w:r>
        <w:rPr>
          <w:rFonts w:hint="default" w:ascii="Arial" w:hAnsi="Arial" w:cs="Arial"/>
          <w:i w:val="0"/>
          <w:iCs w:val="0"/>
          <w:sz w:val="18"/>
        </w:rPr>
        <w:br w:type="textWrapping"/>
      </w:r>
      <w:r>
        <w:rPr>
          <w:rFonts w:hint="default" w:ascii="Arial" w:hAnsi="Arial" w:cs="Arial"/>
          <w:i w:val="0"/>
          <w:iCs w:val="0"/>
          <w:sz w:val="18"/>
        </w:rPr>
        <w:t xml:space="preserve">                    onsubmit="return confirm('Archive this student?')"&gt;</w:t>
      </w:r>
      <w:r>
        <w:rPr>
          <w:rFonts w:hint="default" w:ascii="Arial" w:hAnsi="Arial" w:cs="Arial"/>
          <w:i w:val="0"/>
          <w:iCs w:val="0"/>
          <w:sz w:val="18"/>
        </w:rPr>
        <w:br w:type="textWrapping"/>
      </w:r>
      <w:r>
        <w:rPr>
          <w:rFonts w:hint="default" w:ascii="Arial" w:hAnsi="Arial" w:cs="Arial"/>
          <w:i w:val="0"/>
          <w:iCs w:val="0"/>
          <w:sz w:val="18"/>
        </w:rPr>
        <w:t xml:space="preserve">                    &lt;input type='hidden' name='student_id' value="&lt;?= $student-&gt;id ?&gt;"&gt;</w:t>
      </w:r>
      <w:r>
        <w:rPr>
          <w:rFonts w:hint="default" w:ascii="Arial" w:hAnsi="Arial" w:cs="Arial"/>
          <w:i w:val="0"/>
          <w:iCs w:val="0"/>
          <w:sz w:val="18"/>
        </w:rPr>
        <w:br w:type="textWrapping"/>
      </w:r>
      <w:r>
        <w:rPr>
          <w:rFonts w:hint="default" w:ascii="Arial" w:hAnsi="Arial" w:cs="Arial"/>
          <w:i w:val="0"/>
          <w:iCs w:val="0"/>
          <w:sz w:val="18"/>
        </w:rPr>
        <w:t xml:space="preserve">                    &lt;button type='submit' class='btn-icon btn-deactivate' title='Archive'&gt;📦&lt;/button&gt;</w:t>
      </w:r>
      <w:r>
        <w:rPr>
          <w:rFonts w:hint="default" w:ascii="Arial" w:hAnsi="Arial" w:cs="Arial"/>
          <w:i w:val="0"/>
          <w:iCs w:val="0"/>
          <w:sz w:val="18"/>
        </w:rPr>
        <w:br w:type="textWrapping"/>
      </w:r>
      <w:r>
        <w:rPr>
          <w:rFonts w:hint="default" w:ascii="Arial" w:hAnsi="Arial" w:cs="Arial"/>
          <w:i w:val="0"/>
          <w:iCs w:val="0"/>
          <w:sz w:val="18"/>
        </w:rPr>
        <w:t xml:space="preserve">                &lt;/form&gt;</w:t>
      </w:r>
      <w:r>
        <w:rPr>
          <w:rFonts w:hint="default" w:ascii="Arial" w:hAnsi="Arial" w:cs="Arial"/>
          <w:i w:val="0"/>
          <w:iCs w:val="0"/>
          <w:sz w:val="18"/>
        </w:rPr>
        <w:br w:type="textWrapping"/>
      </w:r>
      <w:r>
        <w:rPr>
          <w:rFonts w:hint="default" w:ascii="Arial" w:hAnsi="Arial" w:cs="Arial"/>
          <w:i w:val="0"/>
          <w:iCs w:val="0"/>
          <w:sz w:val="18"/>
        </w:rPr>
        <w:t xml:space="preserve">            &lt;?php else: ?&gt;</w:t>
      </w:r>
      <w:r>
        <w:rPr>
          <w:rFonts w:hint="default" w:ascii="Arial" w:hAnsi="Arial" w:cs="Arial"/>
          <w:i w:val="0"/>
          <w:iCs w:val="0"/>
          <w:sz w:val="18"/>
        </w:rPr>
        <w:br w:type="textWrapping"/>
      </w:r>
      <w:r>
        <w:rPr>
          <w:rFonts w:hint="default" w:ascii="Arial" w:hAnsi="Arial" w:cs="Arial"/>
          <w:i w:val="0"/>
          <w:iCs w:val="0"/>
          <w:sz w:val="18"/>
        </w:rPr>
        <w:t xml:space="preserve">                &lt;form method='POST' action='&lt;?= ROOT ?&gt;/admin/restore_student' class='inline-form'</w:t>
      </w:r>
      <w:r>
        <w:rPr>
          <w:rFonts w:hint="default" w:ascii="Arial" w:hAnsi="Arial" w:cs="Arial"/>
          <w:i w:val="0"/>
          <w:iCs w:val="0"/>
          <w:sz w:val="18"/>
        </w:rPr>
        <w:br w:type="textWrapping"/>
      </w:r>
      <w:r>
        <w:rPr>
          <w:rFonts w:hint="default" w:ascii="Arial" w:hAnsi="Arial" w:cs="Arial"/>
          <w:i w:val="0"/>
          <w:iCs w:val="0"/>
          <w:sz w:val="18"/>
        </w:rPr>
        <w:t xml:space="preserve">                    onsubmit="return confirm('Restore this student?')"&gt;</w:t>
      </w:r>
      <w:r>
        <w:rPr>
          <w:rFonts w:hint="default" w:ascii="Arial" w:hAnsi="Arial" w:cs="Arial"/>
          <w:i w:val="0"/>
          <w:iCs w:val="0"/>
          <w:sz w:val="18"/>
        </w:rPr>
        <w:br w:type="textWrapping"/>
      </w:r>
      <w:r>
        <w:rPr>
          <w:rFonts w:hint="default" w:ascii="Arial" w:hAnsi="Arial" w:cs="Arial"/>
          <w:i w:val="0"/>
          <w:iCs w:val="0"/>
          <w:sz w:val="18"/>
        </w:rPr>
        <w:t xml:space="preserve">                    &lt;input type='hidden' name='student_id' value="&lt;?= $student-&gt;id ?&gt;"&gt;</w:t>
      </w:r>
      <w:r>
        <w:rPr>
          <w:rFonts w:hint="default" w:ascii="Arial" w:hAnsi="Arial" w:cs="Arial"/>
          <w:i w:val="0"/>
          <w:iCs w:val="0"/>
          <w:sz w:val="18"/>
        </w:rPr>
        <w:br w:type="textWrapping"/>
      </w:r>
      <w:r>
        <w:rPr>
          <w:rFonts w:hint="default" w:ascii="Arial" w:hAnsi="Arial" w:cs="Arial"/>
          <w:i w:val="0"/>
          <w:iCs w:val="0"/>
          <w:sz w:val="18"/>
        </w:rPr>
        <w:t xml:space="preserve">                    &lt;button type='submit' class='btn-icon btn-log' title='Restore'&gt;♻️&lt;/button&gt;</w:t>
      </w:r>
      <w:r>
        <w:rPr>
          <w:rFonts w:hint="default" w:ascii="Arial" w:hAnsi="Arial" w:cs="Arial"/>
          <w:i w:val="0"/>
          <w:iCs w:val="0"/>
          <w:sz w:val="18"/>
        </w:rPr>
        <w:br w:type="textWrapping"/>
      </w:r>
      <w:r>
        <w:rPr>
          <w:rFonts w:hint="default" w:ascii="Arial" w:hAnsi="Arial" w:cs="Arial"/>
          <w:i w:val="0"/>
          <w:iCs w:val="0"/>
          <w:sz w:val="18"/>
        </w:rPr>
        <w:t xml:space="preserve">                &lt;/form&gt;</w:t>
      </w:r>
      <w:r>
        <w:rPr>
          <w:rFonts w:hint="default" w:ascii="Arial" w:hAnsi="Arial" w:cs="Arial"/>
          <w:i w:val="0"/>
          <w:iCs w:val="0"/>
          <w:sz w:val="18"/>
        </w:rPr>
        <w:br w:type="textWrapping"/>
      </w:r>
      <w:r>
        <w:rPr>
          <w:rFonts w:hint="default" w:ascii="Arial" w:hAnsi="Arial" w:cs="Arial"/>
          <w:i w:val="0"/>
          <w:iCs w:val="0"/>
          <w:sz w:val="18"/>
        </w:rPr>
        <w:t xml:space="preserve">            &lt;?php endif;</w:t>
      </w:r>
      <w:r>
        <w:rPr>
          <w:rFonts w:hint="default" w:ascii="Arial" w:hAnsi="Arial" w:cs="Arial"/>
          <w:i w:val="0"/>
          <w:iCs w:val="0"/>
          <w:sz w:val="18"/>
        </w:rPr>
        <w:br w:type="textWrapping"/>
      </w:r>
      <w:r>
        <w:rPr>
          <w:rFonts w:hint="default" w:ascii="Arial" w:hAnsi="Arial" w:cs="Arial"/>
          <w:i w:val="0"/>
          <w:iCs w:val="0"/>
          <w:sz w:val="18"/>
        </w:rPr>
        <w:t xml:space="preserve">            ?&gt;</w:t>
      </w:r>
      <w:r>
        <w:rPr>
          <w:rFonts w:hint="default" w:ascii="Arial" w:hAnsi="Arial" w:cs="Arial"/>
          <w:i w:val="0"/>
          <w:iCs w:val="0"/>
          <w:sz w:val="18"/>
        </w:rPr>
        <w:br w:type="textWrapping"/>
      </w:r>
      <w:r>
        <w:rPr>
          <w:rFonts w:hint="default" w:ascii="Arial" w:hAnsi="Arial" w:cs="Arial"/>
          <w:i w:val="0"/>
          <w:iCs w:val="0"/>
          <w:sz w:val="18"/>
        </w:rPr>
        <w:t xml:space="preserve">        &lt;/td&gt;</w:t>
      </w:r>
      <w:r>
        <w:rPr>
          <w:rFonts w:hint="default" w:ascii="Arial" w:hAnsi="Arial" w:cs="Arial"/>
          <w:i w:val="0"/>
          <w:iCs w:val="0"/>
          <w:sz w:val="18"/>
        </w:rPr>
        <w:br w:type="textWrapping"/>
      </w:r>
      <w:r>
        <w:rPr>
          <w:rFonts w:hint="default" w:ascii="Arial" w:hAnsi="Arial" w:cs="Arial"/>
          <w:i w:val="0"/>
          <w:iCs w:val="0"/>
          <w:sz w:val="18"/>
        </w:rPr>
        <w:t xml:space="preserve">    &lt;/tr&gt;</w:t>
      </w:r>
      <w:r>
        <w:rPr>
          <w:rFonts w:hint="default" w:ascii="Arial" w:hAnsi="Arial" w:cs="Arial"/>
          <w:i w:val="0"/>
          <w:iCs w:val="0"/>
          <w:sz w:val="18"/>
        </w:rPr>
        <w:br w:type="textWrapping"/>
      </w: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t xml:space="preserve">    return ob_get_clean();</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$emptyMessage = $showArchived ? 'No archived students.' : 'No active students found.';</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require __DIR__ . '/../components/data_table.php';</w:t>
      </w:r>
      <w:r>
        <w:rPr>
          <w:rFonts w:hint="default" w:ascii="Arial" w:hAnsi="Arial" w:cs="Arial"/>
          <w:i w:val="0"/>
          <w:iCs w:val="0"/>
          <w:sz w:val="18"/>
        </w:rPr>
        <w:br w:type="textWrapping"/>
      </w:r>
      <w:r>
        <w:rPr>
          <w:rFonts w:hint="default" w:ascii="Arial" w:hAnsi="Arial" w:cs="Arial"/>
          <w:i w:val="0"/>
          <w:iCs w:val="0"/>
          <w:sz w:val="18"/>
        </w:rPr>
        <w:t>?&gt;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&lt;?php require_once __DIR__ . '/../layouts/footer.php';</w:t>
      </w:r>
      <w:r>
        <w:rPr>
          <w:rFonts w:hint="default" w:ascii="Arial" w:hAnsi="Arial" w:cs="Arial"/>
          <w:i w:val="0"/>
          <w:iCs w:val="0"/>
          <w:sz w:val="18"/>
        </w:rPr>
        <w:br w:type="textWrapping"/>
      </w:r>
      <w:r>
        <w:rPr>
          <w:rFonts w:hint="default" w:ascii="Arial" w:hAnsi="Arial" w:cs="Arial"/>
          <w:i w:val="0"/>
          <w:iCs w:val="0"/>
          <w:sz w:val="18"/>
        </w:rPr>
        <w:t>?&gt;</w:t>
      </w:r>
      <w:r>
        <w:rPr>
          <w:rFonts w:hint="default" w:ascii="Arial" w:hAnsi="Arial" w:cs="Arial"/>
          <w:i w:val="0"/>
          <w:iCs w:val="0"/>
          <w:sz w:val="18"/>
        </w:rPr>
        <w:br w:type="textWrapping"/>
      </w:r>
    </w:p>
    <w:p w14:paraId="663DE5AB">
      <w:pPr>
        <w:rPr>
          <w:rFonts w:hint="default" w:ascii="Arial" w:hAnsi="Arial" w:cs="Arial"/>
          <w:i w:val="0"/>
          <w:iCs w:val="0"/>
        </w:rPr>
      </w:pPr>
      <w:r>
        <w:rPr>
          <w:rFonts w:hint="default" w:ascii="Arial" w:hAnsi="Arial" w:cs="Arial"/>
          <w:i w:val="0"/>
          <w:iCs w:val="0"/>
        </w:rPr>
        <w:br w:type="page"/>
      </w:r>
    </w:p>
    <w:p w14:paraId="36BE0DCA">
      <w:pPr>
        <w:pStyle w:val="3"/>
        <w:rPr>
          <w:rFonts w:hint="default" w:ascii="Arial" w:hAnsi="Arial" w:cs="Arial"/>
          <w:i w:val="0"/>
          <w:iCs w:val="0"/>
        </w:rPr>
      </w:pPr>
      <w:r>
        <w:rPr>
          <w:rFonts w:hint="default" w:ascii="Arial" w:hAnsi="Arial" w:cs="Arial"/>
          <w:i w:val="0"/>
          <w:iCs w:val="0"/>
        </w:rPr>
        <w:t>app\views\admin\teacch-tasks.php</w:t>
      </w:r>
    </w:p>
    <w:p w14:paraId="51C97F39">
      <w:pPr>
        <w:pStyle w:val="156"/>
        <w:rPr>
          <w:rFonts w:hint="default" w:ascii="Arial" w:hAnsi="Arial" w:cs="Arial"/>
          <w:i w:val="0"/>
          <w:iCs w:val="0"/>
        </w:rPr>
      </w:pP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t>require_once __DIR__ . '/../../core/config.php';</w:t>
      </w:r>
      <w:r>
        <w:rPr>
          <w:rFonts w:hint="default" w:ascii="Arial" w:hAnsi="Arial" w:cs="Arial"/>
          <w:i w:val="0"/>
          <w:iCs w:val="0"/>
          <w:sz w:val="18"/>
        </w:rPr>
        <w:br w:type="textWrapping"/>
      </w:r>
      <w:r>
        <w:rPr>
          <w:rFonts w:hint="default" w:ascii="Arial" w:hAnsi="Arial" w:cs="Arial"/>
          <w:i w:val="0"/>
          <w:iCs w:val="0"/>
          <w:sz w:val="18"/>
        </w:rPr>
        <w:t>require_once __DIR__ . '/../../core/functions.php';</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$pageTitle    = 'TEACCH Tasks';</w:t>
      </w:r>
      <w:r>
        <w:rPr>
          <w:rFonts w:hint="default" w:ascii="Arial" w:hAnsi="Arial" w:cs="Arial"/>
          <w:i w:val="0"/>
          <w:iCs w:val="0"/>
          <w:sz w:val="18"/>
        </w:rPr>
        <w:br w:type="textWrapping"/>
      </w:r>
      <w:r>
        <w:rPr>
          <w:rFonts w:hint="default" w:ascii="Arial" w:hAnsi="Arial" w:cs="Arial"/>
          <w:i w:val="0"/>
          <w:iCs w:val="0"/>
          <w:sz w:val="18"/>
        </w:rPr>
        <w:t>$pageHeading  = 'TEACCH Task Bank';</w:t>
      </w:r>
      <w:r>
        <w:rPr>
          <w:rFonts w:hint="default" w:ascii="Arial" w:hAnsi="Arial" w:cs="Arial"/>
          <w:i w:val="0"/>
          <w:iCs w:val="0"/>
          <w:sz w:val="18"/>
        </w:rPr>
        <w:br w:type="textWrapping"/>
      </w:r>
      <w:r>
        <w:rPr>
          <w:rFonts w:hint="default" w:ascii="Arial" w:hAnsi="Arial" w:cs="Arial"/>
          <w:i w:val="0"/>
          <w:iCs w:val="0"/>
          <w:sz w:val="18"/>
        </w:rPr>
        <w:t>$activePage   = 'teacch tasks';</w:t>
      </w:r>
      <w:r>
        <w:rPr>
          <w:rFonts w:hint="default" w:ascii="Arial" w:hAnsi="Arial" w:cs="Arial"/>
          <w:i w:val="0"/>
          <w:iCs w:val="0"/>
          <w:sz w:val="18"/>
        </w:rPr>
        <w:br w:type="textWrapping"/>
      </w:r>
      <w:r>
        <w:rPr>
          <w:rFonts w:hint="default" w:ascii="Arial" w:hAnsi="Arial" w:cs="Arial"/>
          <w:i w:val="0"/>
          <w:iCs w:val="0"/>
          <w:sz w:val="18"/>
        </w:rPr>
        <w:t>$topbarActions = '</w:t>
      </w:r>
      <w:r>
        <w:rPr>
          <w:rFonts w:hint="default" w:ascii="Arial" w:hAnsi="Arial" w:cs="Arial"/>
          <w:i w:val="0"/>
          <w:iCs w:val="0"/>
          <w:sz w:val="18"/>
        </w:rPr>
        <w:br w:type="textWrapping"/>
      </w:r>
      <w:r>
        <w:rPr>
          <w:rFonts w:hint="default" w:ascii="Arial" w:hAnsi="Arial" w:cs="Arial"/>
          <w:i w:val="0"/>
          <w:iCs w:val="0"/>
          <w:sz w:val="18"/>
        </w:rPr>
        <w:t xml:space="preserve">    &lt;a href="' . ROOT . '/admin/add-teacch-task"&gt;&lt;button class="btn btn-primary"&gt;Add TEACCH Task&lt;/button&gt;&lt;/a&gt;</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require_once __DIR__ . '/../layouts/admin_header.php';</w:t>
      </w:r>
      <w:r>
        <w:rPr>
          <w:rFonts w:hint="default" w:ascii="Arial" w:hAnsi="Arial" w:cs="Arial"/>
          <w:i w:val="0"/>
          <w:iCs w:val="0"/>
          <w:sz w:val="18"/>
        </w:rPr>
        <w:br w:type="textWrapping"/>
      </w:r>
      <w:r>
        <w:rPr>
          <w:rFonts w:hint="default" w:ascii="Arial" w:hAnsi="Arial" w:cs="Arial"/>
          <w:i w:val="0"/>
          <w:iCs w:val="0"/>
          <w:sz w:val="18"/>
        </w:rPr>
        <w:t>require_once __DIR__ . '/../components/alert.php';</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t>$data = $entries ??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$headers = ['Category', 'Title', 'Status', 'Actions'];</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$renderRow = function ($entry) {</w:t>
      </w:r>
      <w:r>
        <w:rPr>
          <w:rFonts w:hint="default" w:ascii="Arial" w:hAnsi="Arial" w:cs="Arial"/>
          <w:i w:val="0"/>
          <w:iCs w:val="0"/>
          <w:sz w:val="18"/>
        </w:rPr>
        <w:br w:type="textWrapping"/>
      </w:r>
      <w:r>
        <w:rPr>
          <w:rFonts w:hint="default" w:ascii="Arial" w:hAnsi="Arial" w:cs="Arial"/>
          <w:i w:val="0"/>
          <w:iCs w:val="0"/>
          <w:sz w:val="18"/>
        </w:rPr>
        <w:t xml:space="preserve">    ob_start();</w:t>
      </w:r>
      <w:r>
        <w:rPr>
          <w:rFonts w:hint="default" w:ascii="Arial" w:hAnsi="Arial" w:cs="Arial"/>
          <w:i w:val="0"/>
          <w:iCs w:val="0"/>
          <w:sz w:val="18"/>
        </w:rPr>
        <w:br w:type="textWrapping"/>
      </w:r>
      <w:r>
        <w:rPr>
          <w:rFonts w:hint="default" w:ascii="Arial" w:hAnsi="Arial" w:cs="Arial"/>
          <w:i w:val="0"/>
          <w:iCs w:val="0"/>
          <w:sz w:val="18"/>
        </w:rPr>
        <w:t>?&gt;</w:t>
      </w:r>
      <w:r>
        <w:rPr>
          <w:rFonts w:hint="default" w:ascii="Arial" w:hAnsi="Arial" w:cs="Arial"/>
          <w:i w:val="0"/>
          <w:iCs w:val="0"/>
          <w:sz w:val="18"/>
        </w:rPr>
        <w:br w:type="textWrapping"/>
      </w:r>
      <w:r>
        <w:rPr>
          <w:rFonts w:hint="default" w:ascii="Arial" w:hAnsi="Arial" w:cs="Arial"/>
          <w:i w:val="0"/>
          <w:iCs w:val="0"/>
          <w:sz w:val="18"/>
        </w:rPr>
        <w:t xml:space="preserve">    &lt;tr&gt;</w:t>
      </w:r>
      <w:r>
        <w:rPr>
          <w:rFonts w:hint="default" w:ascii="Arial" w:hAnsi="Arial" w:cs="Arial"/>
          <w:i w:val="0"/>
          <w:iCs w:val="0"/>
          <w:sz w:val="18"/>
        </w:rPr>
        <w:br w:type="textWrapping"/>
      </w:r>
      <w:r>
        <w:rPr>
          <w:rFonts w:hint="default" w:ascii="Arial" w:hAnsi="Arial" w:cs="Arial"/>
          <w:i w:val="0"/>
          <w:iCs w:val="0"/>
          <w:sz w:val="18"/>
        </w:rPr>
        <w:t xml:space="preserve">        &lt;td&gt;&lt;?= esc($entry-&gt;category) ?&gt;&lt;/td&gt;</w:t>
      </w:r>
      <w:r>
        <w:rPr>
          <w:rFonts w:hint="default" w:ascii="Arial" w:hAnsi="Arial" w:cs="Arial"/>
          <w:i w:val="0"/>
          <w:iCs w:val="0"/>
          <w:sz w:val="18"/>
        </w:rPr>
        <w:br w:type="textWrapping"/>
      </w:r>
      <w:r>
        <w:rPr>
          <w:rFonts w:hint="default" w:ascii="Arial" w:hAnsi="Arial" w:cs="Arial"/>
          <w:i w:val="0"/>
          <w:iCs w:val="0"/>
          <w:sz w:val="18"/>
        </w:rPr>
        <w:t xml:space="preserve">        &lt;td&gt;&lt;?= esc($entry-&gt;title) ?&gt;&lt;/td&gt;</w:t>
      </w:r>
      <w:r>
        <w:rPr>
          <w:rFonts w:hint="default" w:ascii="Arial" w:hAnsi="Arial" w:cs="Arial"/>
          <w:i w:val="0"/>
          <w:iCs w:val="0"/>
          <w:sz w:val="18"/>
        </w:rPr>
        <w:br w:type="textWrapping"/>
      </w:r>
      <w:r>
        <w:rPr>
          <w:rFonts w:hint="default" w:ascii="Arial" w:hAnsi="Arial" w:cs="Arial"/>
          <w:i w:val="0"/>
          <w:iCs w:val="0"/>
          <w:sz w:val="18"/>
        </w:rPr>
        <w:t xml:space="preserve">        &lt;td&gt;</w:t>
      </w:r>
      <w:r>
        <w:rPr>
          <w:rFonts w:hint="default" w:ascii="Arial" w:hAnsi="Arial" w:cs="Arial"/>
          <w:i w:val="0"/>
          <w:iCs w:val="0"/>
          <w:sz w:val="18"/>
        </w:rPr>
        <w:br w:type="textWrapping"/>
      </w:r>
      <w:r>
        <w:rPr>
          <w:rFonts w:hint="default" w:ascii="Arial" w:hAnsi="Arial" w:cs="Arial"/>
          <w:i w:val="0"/>
          <w:iCs w:val="0"/>
          <w:sz w:val="18"/>
        </w:rPr>
        <w:t xml:space="preserve">            &lt;span class="status-badge status-&lt;?= $entry-&gt;is_active ? 'active' : 'inactive' ?&gt;"&gt;</w:t>
      </w:r>
      <w:r>
        <w:rPr>
          <w:rFonts w:hint="default" w:ascii="Arial" w:hAnsi="Arial" w:cs="Arial"/>
          <w:i w:val="0"/>
          <w:iCs w:val="0"/>
          <w:sz w:val="18"/>
        </w:rPr>
        <w:br w:type="textWrapping"/>
      </w:r>
      <w:r>
        <w:rPr>
          <w:rFonts w:hint="default" w:ascii="Arial" w:hAnsi="Arial" w:cs="Arial"/>
          <w:i w:val="0"/>
          <w:iCs w:val="0"/>
          <w:sz w:val="18"/>
        </w:rPr>
        <w:t xml:space="preserve">                &lt;?= $entry-&gt;is_active ? 'Active' : 'Inactive' ?&gt;</w:t>
      </w:r>
      <w:r>
        <w:rPr>
          <w:rFonts w:hint="default" w:ascii="Arial" w:hAnsi="Arial" w:cs="Arial"/>
          <w:i w:val="0"/>
          <w:iCs w:val="0"/>
          <w:sz w:val="18"/>
        </w:rPr>
        <w:br w:type="textWrapping"/>
      </w:r>
      <w:r>
        <w:rPr>
          <w:rFonts w:hint="default" w:ascii="Arial" w:hAnsi="Arial" w:cs="Arial"/>
          <w:i w:val="0"/>
          <w:iCs w:val="0"/>
          <w:sz w:val="18"/>
        </w:rPr>
        <w:t xml:space="preserve">            &lt;/span&gt;</w:t>
      </w:r>
      <w:r>
        <w:rPr>
          <w:rFonts w:hint="default" w:ascii="Arial" w:hAnsi="Arial" w:cs="Arial"/>
          <w:i w:val="0"/>
          <w:iCs w:val="0"/>
          <w:sz w:val="18"/>
        </w:rPr>
        <w:br w:type="textWrapping"/>
      </w:r>
      <w:r>
        <w:rPr>
          <w:rFonts w:hint="default" w:ascii="Arial" w:hAnsi="Arial" w:cs="Arial"/>
          <w:i w:val="0"/>
          <w:iCs w:val="0"/>
          <w:sz w:val="18"/>
        </w:rPr>
        <w:t xml:space="preserve">        &lt;/td&gt;</w:t>
      </w:r>
      <w:r>
        <w:rPr>
          <w:rFonts w:hint="default" w:ascii="Arial" w:hAnsi="Arial" w:cs="Arial"/>
          <w:i w:val="0"/>
          <w:iCs w:val="0"/>
          <w:sz w:val="18"/>
        </w:rPr>
        <w:br w:type="textWrapping"/>
      </w:r>
      <w:r>
        <w:rPr>
          <w:rFonts w:hint="default" w:ascii="Arial" w:hAnsi="Arial" w:cs="Arial"/>
          <w:i w:val="0"/>
          <w:iCs w:val="0"/>
          <w:sz w:val="18"/>
        </w:rPr>
        <w:t xml:space="preserve">        &lt;td class="actions"&gt;</w:t>
      </w:r>
      <w:r>
        <w:rPr>
          <w:rFonts w:hint="default" w:ascii="Arial" w:hAnsi="Arial" w:cs="Arial"/>
          <w:i w:val="0"/>
          <w:iCs w:val="0"/>
          <w:sz w:val="18"/>
        </w:rPr>
        <w:br w:type="textWrapping"/>
      </w:r>
      <w:r>
        <w:rPr>
          <w:rFonts w:hint="default" w:ascii="Arial" w:hAnsi="Arial" w:cs="Arial"/>
          <w:i w:val="0"/>
          <w:iCs w:val="0"/>
          <w:sz w:val="18"/>
        </w:rPr>
        <w:t xml:space="preserve">            &lt;a href="&lt;?= ROOT ?&gt;/admin/edit-teacch-task/&lt;?= $entry-&gt;id ?&gt;" class="btn btn-sm"&gt;Edit&lt;/a&gt;</w:t>
      </w:r>
      <w:r>
        <w:rPr>
          <w:rFonts w:hint="default" w:ascii="Arial" w:hAnsi="Arial" w:cs="Arial"/>
          <w:i w:val="0"/>
          <w:iCs w:val="0"/>
          <w:sz w:val="18"/>
        </w:rPr>
        <w:br w:type="textWrapping"/>
      </w:r>
      <w:r>
        <w:rPr>
          <w:rFonts w:hint="default" w:ascii="Arial" w:hAnsi="Arial" w:cs="Arial"/>
          <w:i w:val="0"/>
          <w:iCs w:val="0"/>
          <w:sz w:val="18"/>
        </w:rPr>
        <w:t xml:space="preserve">            &lt;form method="POST" action="&lt;?= ROOT ?&gt;/admin/toggle-teacch-task" class="inline-form"&gt;</w:t>
      </w:r>
      <w:r>
        <w:rPr>
          <w:rFonts w:hint="default" w:ascii="Arial" w:hAnsi="Arial" w:cs="Arial"/>
          <w:i w:val="0"/>
          <w:iCs w:val="0"/>
          <w:sz w:val="18"/>
        </w:rPr>
        <w:br w:type="textWrapping"/>
      </w:r>
      <w:r>
        <w:rPr>
          <w:rFonts w:hint="default" w:ascii="Arial" w:hAnsi="Arial" w:cs="Arial"/>
          <w:i w:val="0"/>
          <w:iCs w:val="0"/>
          <w:sz w:val="18"/>
        </w:rPr>
        <w:t xml:space="preserve">                &lt;input type="hidden" name="id" value="&lt;?= (int)$entry-&gt;id ?&gt;"&gt;</w:t>
      </w:r>
      <w:r>
        <w:rPr>
          <w:rFonts w:hint="default" w:ascii="Arial" w:hAnsi="Arial" w:cs="Arial"/>
          <w:i w:val="0"/>
          <w:iCs w:val="0"/>
          <w:sz w:val="18"/>
        </w:rPr>
        <w:br w:type="textWrapping"/>
      </w:r>
      <w:r>
        <w:rPr>
          <w:rFonts w:hint="default" w:ascii="Arial" w:hAnsi="Arial" w:cs="Arial"/>
          <w:i w:val="0"/>
          <w:iCs w:val="0"/>
          <w:sz w:val="18"/>
        </w:rPr>
        <w:t xml:space="preserve">                &lt;input type="hidden" name="is_active" value="&lt;?= $entry-&gt;is_active ? 0 : 1 ?&gt;"&gt;</w:t>
      </w:r>
      <w:r>
        <w:rPr>
          <w:rFonts w:hint="default" w:ascii="Arial" w:hAnsi="Arial" w:cs="Arial"/>
          <w:i w:val="0"/>
          <w:iCs w:val="0"/>
          <w:sz w:val="18"/>
        </w:rPr>
        <w:br w:type="textWrapping"/>
      </w:r>
      <w:r>
        <w:rPr>
          <w:rFonts w:hint="default" w:ascii="Arial" w:hAnsi="Arial" w:cs="Arial"/>
          <w:i w:val="0"/>
          <w:iCs w:val="0"/>
          <w:sz w:val="18"/>
        </w:rPr>
        <w:t xml:space="preserve">                &lt;button type="submit" class="btn btn-sm"&gt;</w:t>
      </w:r>
      <w:r>
        <w:rPr>
          <w:rFonts w:hint="default" w:ascii="Arial" w:hAnsi="Arial" w:cs="Arial"/>
          <w:i w:val="0"/>
          <w:iCs w:val="0"/>
          <w:sz w:val="18"/>
        </w:rPr>
        <w:br w:type="textWrapping"/>
      </w:r>
      <w:r>
        <w:rPr>
          <w:rFonts w:hint="default" w:ascii="Arial" w:hAnsi="Arial" w:cs="Arial"/>
          <w:i w:val="0"/>
          <w:iCs w:val="0"/>
          <w:sz w:val="18"/>
        </w:rPr>
        <w:t xml:space="preserve">                    &lt;?= $entry-&gt;is_active ? 'Deactivate' : 'Activate' ?&gt;</w:t>
      </w:r>
      <w:r>
        <w:rPr>
          <w:rFonts w:hint="default" w:ascii="Arial" w:hAnsi="Arial" w:cs="Arial"/>
          <w:i w:val="0"/>
          <w:iCs w:val="0"/>
          <w:sz w:val="18"/>
        </w:rPr>
        <w:br w:type="textWrapping"/>
      </w:r>
      <w:r>
        <w:rPr>
          <w:rFonts w:hint="default" w:ascii="Arial" w:hAnsi="Arial" w:cs="Arial"/>
          <w:i w:val="0"/>
          <w:iCs w:val="0"/>
          <w:sz w:val="18"/>
        </w:rPr>
        <w:t xml:space="preserve">                &lt;/button&gt;</w:t>
      </w:r>
      <w:r>
        <w:rPr>
          <w:rFonts w:hint="default" w:ascii="Arial" w:hAnsi="Arial" w:cs="Arial"/>
          <w:i w:val="0"/>
          <w:iCs w:val="0"/>
          <w:sz w:val="18"/>
        </w:rPr>
        <w:br w:type="textWrapping"/>
      </w:r>
      <w:r>
        <w:rPr>
          <w:rFonts w:hint="default" w:ascii="Arial" w:hAnsi="Arial" w:cs="Arial"/>
          <w:i w:val="0"/>
          <w:iCs w:val="0"/>
          <w:sz w:val="18"/>
        </w:rPr>
        <w:t xml:space="preserve">            &lt;/form&gt;</w:t>
      </w:r>
      <w:r>
        <w:rPr>
          <w:rFonts w:hint="default" w:ascii="Arial" w:hAnsi="Arial" w:cs="Arial"/>
          <w:i w:val="0"/>
          <w:iCs w:val="0"/>
          <w:sz w:val="18"/>
        </w:rPr>
        <w:br w:type="textWrapping"/>
      </w:r>
      <w:r>
        <w:rPr>
          <w:rFonts w:hint="default" w:ascii="Arial" w:hAnsi="Arial" w:cs="Arial"/>
          <w:i w:val="0"/>
          <w:iCs w:val="0"/>
          <w:sz w:val="18"/>
        </w:rPr>
        <w:t xml:space="preserve">        &lt;/td&gt;</w:t>
      </w:r>
      <w:r>
        <w:rPr>
          <w:rFonts w:hint="default" w:ascii="Arial" w:hAnsi="Arial" w:cs="Arial"/>
          <w:i w:val="0"/>
          <w:iCs w:val="0"/>
          <w:sz w:val="18"/>
        </w:rPr>
        <w:br w:type="textWrapping"/>
      </w:r>
      <w:r>
        <w:rPr>
          <w:rFonts w:hint="default" w:ascii="Arial" w:hAnsi="Arial" w:cs="Arial"/>
          <w:i w:val="0"/>
          <w:iCs w:val="0"/>
          <w:sz w:val="18"/>
        </w:rPr>
        <w:t xml:space="preserve">    &lt;/tr&gt;</w:t>
      </w:r>
      <w:r>
        <w:rPr>
          <w:rFonts w:hint="default" w:ascii="Arial" w:hAnsi="Arial" w:cs="Arial"/>
          <w:i w:val="0"/>
          <w:iCs w:val="0"/>
          <w:sz w:val="18"/>
        </w:rPr>
        <w:br w:type="textWrapping"/>
      </w: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t xml:space="preserve">    return ob_get_clean();</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$emptyMessage = 'No task-bank entries yet.';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require __DIR__ . '/../components/data_table.php';</w:t>
      </w:r>
      <w:r>
        <w:rPr>
          <w:rFonts w:hint="default" w:ascii="Arial" w:hAnsi="Arial" w:cs="Arial"/>
          <w:i w:val="0"/>
          <w:iCs w:val="0"/>
          <w:sz w:val="18"/>
        </w:rPr>
        <w:br w:type="textWrapping"/>
      </w:r>
      <w:r>
        <w:rPr>
          <w:rFonts w:hint="default" w:ascii="Arial" w:hAnsi="Arial" w:cs="Arial"/>
          <w:i w:val="0"/>
          <w:iCs w:val="0"/>
          <w:sz w:val="18"/>
        </w:rPr>
        <w:t>?&gt;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&lt;?php require_once __DIR__ . '/../layouts/footer.php'; ?&gt;</w:t>
      </w:r>
      <w:r>
        <w:rPr>
          <w:rFonts w:hint="default" w:ascii="Arial" w:hAnsi="Arial" w:cs="Arial"/>
          <w:i w:val="0"/>
          <w:iCs w:val="0"/>
          <w:sz w:val="18"/>
        </w:rPr>
        <w:br w:type="textWrapping"/>
      </w:r>
    </w:p>
    <w:p w14:paraId="046AB4E2">
      <w:pPr>
        <w:rPr>
          <w:rFonts w:hint="default" w:ascii="Arial" w:hAnsi="Arial" w:cs="Arial"/>
          <w:i w:val="0"/>
          <w:iCs w:val="0"/>
        </w:rPr>
      </w:pPr>
      <w:r>
        <w:rPr>
          <w:rFonts w:hint="default" w:ascii="Arial" w:hAnsi="Arial" w:cs="Arial"/>
          <w:i w:val="0"/>
          <w:iCs w:val="0"/>
        </w:rPr>
        <w:br w:type="page"/>
      </w:r>
    </w:p>
    <w:p w14:paraId="47F48B85">
      <w:pPr>
        <w:pStyle w:val="3"/>
        <w:rPr>
          <w:rFonts w:hint="default" w:ascii="Arial" w:hAnsi="Arial" w:cs="Arial"/>
          <w:i w:val="0"/>
          <w:iCs w:val="0"/>
        </w:rPr>
      </w:pPr>
      <w:r>
        <w:rPr>
          <w:rFonts w:hint="default" w:ascii="Arial" w:hAnsi="Arial" w:cs="Arial"/>
          <w:i w:val="0"/>
          <w:iCs w:val="0"/>
        </w:rPr>
        <w:t>app\views\admin\users.php</w:t>
      </w:r>
    </w:p>
    <w:p w14:paraId="42698C92">
      <w:pPr>
        <w:pStyle w:val="156"/>
        <w:rPr>
          <w:rFonts w:hint="default" w:ascii="Arial" w:hAnsi="Arial" w:cs="Arial"/>
          <w:i w:val="0"/>
          <w:iCs w:val="0"/>
        </w:rPr>
      </w:pP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t>require_once __DIR__ . '/../../core/config.php';</w:t>
      </w:r>
      <w:r>
        <w:rPr>
          <w:rFonts w:hint="default" w:ascii="Arial" w:hAnsi="Arial" w:cs="Arial"/>
          <w:i w:val="0"/>
          <w:iCs w:val="0"/>
          <w:sz w:val="18"/>
        </w:rPr>
        <w:br w:type="textWrapping"/>
      </w:r>
      <w:r>
        <w:rPr>
          <w:rFonts w:hint="default" w:ascii="Arial" w:hAnsi="Arial" w:cs="Arial"/>
          <w:i w:val="0"/>
          <w:iCs w:val="0"/>
          <w:sz w:val="18"/>
        </w:rPr>
        <w:t>require_once __DIR__ . '/../../core/functions.php';</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$pageTitle    = 'Users';</w:t>
      </w:r>
      <w:r>
        <w:rPr>
          <w:rFonts w:hint="default" w:ascii="Arial" w:hAnsi="Arial" w:cs="Arial"/>
          <w:i w:val="0"/>
          <w:iCs w:val="0"/>
          <w:sz w:val="18"/>
        </w:rPr>
        <w:br w:type="textWrapping"/>
      </w:r>
      <w:r>
        <w:rPr>
          <w:rFonts w:hint="default" w:ascii="Arial" w:hAnsi="Arial" w:cs="Arial"/>
          <w:i w:val="0"/>
          <w:iCs w:val="0"/>
          <w:sz w:val="18"/>
        </w:rPr>
        <w:t>$pageHeading  = 'All Users';</w:t>
      </w:r>
      <w:r>
        <w:rPr>
          <w:rFonts w:hint="default" w:ascii="Arial" w:hAnsi="Arial" w:cs="Arial"/>
          <w:i w:val="0"/>
          <w:iCs w:val="0"/>
          <w:sz w:val="18"/>
        </w:rPr>
        <w:br w:type="textWrapping"/>
      </w:r>
      <w:r>
        <w:rPr>
          <w:rFonts w:hint="default" w:ascii="Arial" w:hAnsi="Arial" w:cs="Arial"/>
          <w:i w:val="0"/>
          <w:iCs w:val="0"/>
          <w:sz w:val="18"/>
        </w:rPr>
        <w:t>$activePage   = 'users';</w:t>
      </w:r>
      <w:r>
        <w:rPr>
          <w:rFonts w:hint="default" w:ascii="Arial" w:hAnsi="Arial" w:cs="Arial"/>
          <w:i w:val="0"/>
          <w:iCs w:val="0"/>
          <w:sz w:val="18"/>
        </w:rPr>
        <w:br w:type="textWrapping"/>
      </w:r>
      <w:r>
        <w:rPr>
          <w:rFonts w:hint="default" w:ascii="Arial" w:hAnsi="Arial" w:cs="Arial"/>
          <w:i w:val="0"/>
          <w:iCs w:val="0"/>
          <w:sz w:val="18"/>
        </w:rPr>
        <w:t>$topbarActions = '</w:t>
      </w:r>
      <w:r>
        <w:rPr>
          <w:rFonts w:hint="default" w:ascii="Arial" w:hAnsi="Arial" w:cs="Arial"/>
          <w:i w:val="0"/>
          <w:iCs w:val="0"/>
          <w:sz w:val="18"/>
        </w:rPr>
        <w:br w:type="textWrapping"/>
      </w:r>
      <w:r>
        <w:rPr>
          <w:rFonts w:hint="default" w:ascii="Arial" w:hAnsi="Arial" w:cs="Arial"/>
          <w:i w:val="0"/>
          <w:iCs w:val="0"/>
          <w:sz w:val="18"/>
        </w:rPr>
        <w:t xml:space="preserve">    &lt;a href="' . ROOT . '/admin/add_user"&gt;&lt;button class="btn btn-primary"&gt;+ Add User&lt;/button&gt;&lt;/a&gt;</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require_once __DIR__ . '/../layouts/admin_header.php';</w:t>
      </w:r>
      <w:r>
        <w:rPr>
          <w:rFonts w:hint="default" w:ascii="Arial" w:hAnsi="Arial" w:cs="Arial"/>
          <w:i w:val="0"/>
          <w:iCs w:val="0"/>
          <w:sz w:val="18"/>
        </w:rPr>
        <w:br w:type="textWrapping"/>
      </w:r>
      <w:r>
        <w:rPr>
          <w:rFonts w:hint="default" w:ascii="Arial" w:hAnsi="Arial" w:cs="Arial"/>
          <w:i w:val="0"/>
          <w:iCs w:val="0"/>
          <w:sz w:val="18"/>
        </w:rPr>
        <w:t>require_once __DIR__ . '/../components/alert.php';</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$users = $users ??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Group users by role</w:t>
      </w:r>
      <w:r>
        <w:rPr>
          <w:rFonts w:hint="default" w:ascii="Arial" w:hAnsi="Arial" w:cs="Arial"/>
          <w:i w:val="0"/>
          <w:iCs w:val="0"/>
          <w:sz w:val="18"/>
        </w:rPr>
        <w:br w:type="textWrapping"/>
      </w:r>
      <w:r>
        <w:rPr>
          <w:rFonts w:hint="default" w:ascii="Arial" w:hAnsi="Arial" w:cs="Arial"/>
          <w:i w:val="0"/>
          <w:iCs w:val="0"/>
          <w:sz w:val="18"/>
        </w:rPr>
        <w:t>$grouped = [];</w:t>
      </w:r>
      <w:r>
        <w:rPr>
          <w:rFonts w:hint="default" w:ascii="Arial" w:hAnsi="Arial" w:cs="Arial"/>
          <w:i w:val="0"/>
          <w:iCs w:val="0"/>
          <w:sz w:val="18"/>
        </w:rPr>
        <w:br w:type="textWrapping"/>
      </w:r>
      <w:r>
        <w:rPr>
          <w:rFonts w:hint="default" w:ascii="Arial" w:hAnsi="Arial" w:cs="Arial"/>
          <w:i w:val="0"/>
          <w:iCs w:val="0"/>
          <w:sz w:val="18"/>
        </w:rPr>
        <w:t>foreach ($users as $user) {</w:t>
      </w:r>
      <w:r>
        <w:rPr>
          <w:rFonts w:hint="default" w:ascii="Arial" w:hAnsi="Arial" w:cs="Arial"/>
          <w:i w:val="0"/>
          <w:iCs w:val="0"/>
          <w:sz w:val="18"/>
        </w:rPr>
        <w:br w:type="textWrapping"/>
      </w:r>
      <w:r>
        <w:rPr>
          <w:rFonts w:hint="default" w:ascii="Arial" w:hAnsi="Arial" w:cs="Arial"/>
          <w:i w:val="0"/>
          <w:iCs w:val="0"/>
          <w:sz w:val="18"/>
        </w:rPr>
        <w:t xml:space="preserve">  $grouped[$user-&gt;role][] = $user;</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$roles = ['admin', 'teacher', 'therapist', 'nurse', 'parent', 'boarding_staff', 'security_guard'];</w:t>
      </w:r>
      <w:r>
        <w:rPr>
          <w:rFonts w:hint="default" w:ascii="Arial" w:hAnsi="Arial" w:cs="Arial"/>
          <w:i w:val="0"/>
          <w:iCs w:val="0"/>
          <w:sz w:val="18"/>
        </w:rPr>
        <w:br w:type="textWrapping"/>
      </w:r>
      <w:r>
        <w:rPr>
          <w:rFonts w:hint="default" w:ascii="Arial" w:hAnsi="Arial" w:cs="Arial"/>
          <w:i w:val="0"/>
          <w:iCs w:val="0"/>
          <w:sz w:val="18"/>
        </w:rPr>
        <w:t>$activeTab = $_GET['role'] ?? 'all';</w:t>
      </w:r>
      <w:r>
        <w:rPr>
          <w:rFonts w:hint="default" w:ascii="Arial" w:hAnsi="Arial" w:cs="Arial"/>
          <w:i w:val="0"/>
          <w:iCs w:val="0"/>
          <w:sz w:val="18"/>
        </w:rPr>
        <w:br w:type="textWrapping"/>
      </w:r>
      <w:r>
        <w:rPr>
          <w:rFonts w:hint="default" w:ascii="Arial" w:hAnsi="Arial" w:cs="Arial"/>
          <w:i w:val="0"/>
          <w:iCs w:val="0"/>
          <w:sz w:val="18"/>
        </w:rPr>
        <w:t>?&gt;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 Role Tabs --&gt;</w:t>
      </w:r>
      <w:r>
        <w:rPr>
          <w:rFonts w:hint="default" w:ascii="Arial" w:hAnsi="Arial" w:cs="Arial"/>
          <w:i w:val="0"/>
          <w:iCs w:val="0"/>
          <w:sz w:val="18"/>
        </w:rPr>
        <w:br w:type="textWrapping"/>
      </w:r>
      <w:r>
        <w:rPr>
          <w:rFonts w:hint="default" w:ascii="Arial" w:hAnsi="Arial" w:cs="Arial"/>
          <w:i w:val="0"/>
          <w:iCs w:val="0"/>
          <w:sz w:val="18"/>
        </w:rPr>
        <w:t>&lt;div class="section-tabs" style="margin-bottom: 20px;"&gt;</w:t>
      </w:r>
      <w:r>
        <w:rPr>
          <w:rFonts w:hint="default" w:ascii="Arial" w:hAnsi="Arial" w:cs="Arial"/>
          <w:i w:val="0"/>
          <w:iCs w:val="0"/>
          <w:sz w:val="18"/>
        </w:rPr>
        <w:br w:type="textWrapping"/>
      </w:r>
      <w:r>
        <w:rPr>
          <w:rFonts w:hint="default" w:ascii="Arial" w:hAnsi="Arial" w:cs="Arial"/>
          <w:i w:val="0"/>
          <w:iCs w:val="0"/>
          <w:sz w:val="18"/>
        </w:rPr>
        <w:t xml:space="preserve">  &lt;button class="section-tab &lt;?= $activeTab === 'all' ? 'active' : '' ?&gt;"</w:t>
      </w:r>
      <w:r>
        <w:rPr>
          <w:rFonts w:hint="default" w:ascii="Arial" w:hAnsi="Arial" w:cs="Arial"/>
          <w:i w:val="0"/>
          <w:iCs w:val="0"/>
          <w:sz w:val="18"/>
        </w:rPr>
        <w:br w:type="textWrapping"/>
      </w:r>
      <w:r>
        <w:rPr>
          <w:rFonts w:hint="default" w:ascii="Arial" w:hAnsi="Arial" w:cs="Arial"/>
          <w:i w:val="0"/>
          <w:iCs w:val="0"/>
          <w:sz w:val="18"/>
        </w:rPr>
        <w:t xml:space="preserve">    onclick="filterTab('all')"&gt;</w:t>
      </w:r>
      <w:r>
        <w:rPr>
          <w:rFonts w:hint="default" w:ascii="Arial" w:hAnsi="Arial" w:cs="Arial"/>
          <w:i w:val="0"/>
          <w:iCs w:val="0"/>
          <w:sz w:val="18"/>
        </w:rPr>
        <w:br w:type="textWrapping"/>
      </w:r>
      <w:r>
        <w:rPr>
          <w:rFonts w:hint="default" w:ascii="Arial" w:hAnsi="Arial" w:cs="Arial"/>
          <w:i w:val="0"/>
          <w:iCs w:val="0"/>
          <w:sz w:val="18"/>
        </w:rPr>
        <w:t xml:space="preserve">    All &lt;?= count($users) ?&gt;</w:t>
      </w:r>
      <w:r>
        <w:rPr>
          <w:rFonts w:hint="default" w:ascii="Arial" w:hAnsi="Arial" w:cs="Arial"/>
          <w:i w:val="0"/>
          <w:iCs w:val="0"/>
          <w:sz w:val="18"/>
        </w:rPr>
        <w:br w:type="textWrapping"/>
      </w:r>
      <w:r>
        <w:rPr>
          <w:rFonts w:hint="default" w:ascii="Arial" w:hAnsi="Arial" w:cs="Arial"/>
          <w:i w:val="0"/>
          <w:iCs w:val="0"/>
          <w:sz w:val="18"/>
        </w:rPr>
        <w:t xml:space="preserve">  &lt;/button&gt;</w:t>
      </w:r>
      <w:r>
        <w:rPr>
          <w:rFonts w:hint="default" w:ascii="Arial" w:hAnsi="Arial" w:cs="Arial"/>
          <w:i w:val="0"/>
          <w:iCs w:val="0"/>
          <w:sz w:val="18"/>
        </w:rPr>
        <w:br w:type="textWrapping"/>
      </w:r>
      <w:r>
        <w:rPr>
          <w:rFonts w:hint="default" w:ascii="Arial" w:hAnsi="Arial" w:cs="Arial"/>
          <w:i w:val="0"/>
          <w:iCs w:val="0"/>
          <w:sz w:val="18"/>
        </w:rPr>
        <w:t xml:space="preserve">  &lt;?php foreach ($roles as $role): ?&gt;</w:t>
      </w:r>
      <w:r>
        <w:rPr>
          <w:rFonts w:hint="default" w:ascii="Arial" w:hAnsi="Arial" w:cs="Arial"/>
          <w:i w:val="0"/>
          <w:iCs w:val="0"/>
          <w:sz w:val="18"/>
        </w:rPr>
        <w:br w:type="textWrapping"/>
      </w:r>
      <w:r>
        <w:rPr>
          <w:rFonts w:hint="default" w:ascii="Arial" w:hAnsi="Arial" w:cs="Arial"/>
          <w:i w:val="0"/>
          <w:iCs w:val="0"/>
          <w:sz w:val="18"/>
        </w:rPr>
        <w:t xml:space="preserve">    &lt;?php $count = count($grouped[$role] ?? []); ?&gt;</w:t>
      </w:r>
      <w:r>
        <w:rPr>
          <w:rFonts w:hint="default" w:ascii="Arial" w:hAnsi="Arial" w:cs="Arial"/>
          <w:i w:val="0"/>
          <w:iCs w:val="0"/>
          <w:sz w:val="18"/>
        </w:rPr>
        <w:br w:type="textWrapping"/>
      </w:r>
      <w:r>
        <w:rPr>
          <w:rFonts w:hint="default" w:ascii="Arial" w:hAnsi="Arial" w:cs="Arial"/>
          <w:i w:val="0"/>
          <w:iCs w:val="0"/>
          <w:sz w:val="18"/>
        </w:rPr>
        <w:t xml:space="preserve">    &lt;?php if ($count &gt; 0): ?&gt;</w:t>
      </w:r>
      <w:r>
        <w:rPr>
          <w:rFonts w:hint="default" w:ascii="Arial" w:hAnsi="Arial" w:cs="Arial"/>
          <w:i w:val="0"/>
          <w:iCs w:val="0"/>
          <w:sz w:val="18"/>
        </w:rPr>
        <w:br w:type="textWrapping"/>
      </w:r>
      <w:r>
        <w:rPr>
          <w:rFonts w:hint="default" w:ascii="Arial" w:hAnsi="Arial" w:cs="Arial"/>
          <w:i w:val="0"/>
          <w:iCs w:val="0"/>
          <w:sz w:val="18"/>
        </w:rPr>
        <w:t xml:space="preserve">      &lt;button class="section-tab &lt;?= $activeTab === $role ? 'active' : '' ?&gt;"</w:t>
      </w:r>
      <w:r>
        <w:rPr>
          <w:rFonts w:hint="default" w:ascii="Arial" w:hAnsi="Arial" w:cs="Arial"/>
          <w:i w:val="0"/>
          <w:iCs w:val="0"/>
          <w:sz w:val="18"/>
        </w:rPr>
        <w:br w:type="textWrapping"/>
      </w:r>
      <w:r>
        <w:rPr>
          <w:rFonts w:hint="default" w:ascii="Arial" w:hAnsi="Arial" w:cs="Arial"/>
          <w:i w:val="0"/>
          <w:iCs w:val="0"/>
          <w:sz w:val="18"/>
        </w:rPr>
        <w:t xml:space="preserve">        onclick="filterTab('&lt;?= $role ?&gt;')"&gt;</w:t>
      </w:r>
      <w:r>
        <w:rPr>
          <w:rFonts w:hint="default" w:ascii="Arial" w:hAnsi="Arial" w:cs="Arial"/>
          <w:i w:val="0"/>
          <w:iCs w:val="0"/>
          <w:sz w:val="18"/>
        </w:rPr>
        <w:br w:type="textWrapping"/>
      </w:r>
      <w:r>
        <w:rPr>
          <w:rFonts w:hint="default" w:ascii="Arial" w:hAnsi="Arial" w:cs="Arial"/>
          <w:i w:val="0"/>
          <w:iCs w:val="0"/>
          <w:sz w:val="18"/>
        </w:rPr>
        <w:t xml:space="preserve">        &lt;?= ucfirst(str_replace('_', ' ', $role)) ?&gt; &lt;?= $count ?&gt;</w:t>
      </w:r>
      <w:r>
        <w:rPr>
          <w:rFonts w:hint="default" w:ascii="Arial" w:hAnsi="Arial" w:cs="Arial"/>
          <w:i w:val="0"/>
          <w:iCs w:val="0"/>
          <w:sz w:val="18"/>
        </w:rPr>
        <w:br w:type="textWrapping"/>
      </w:r>
      <w:r>
        <w:rPr>
          <w:rFonts w:hint="default" w:ascii="Arial" w:hAnsi="Arial" w:cs="Arial"/>
          <w:i w:val="0"/>
          <w:iCs w:val="0"/>
          <w:sz w:val="18"/>
        </w:rPr>
        <w:t xml:space="preserve">      &lt;/button&gt;</w:t>
      </w:r>
      <w:r>
        <w:rPr>
          <w:rFonts w:hint="default" w:ascii="Arial" w:hAnsi="Arial" w:cs="Arial"/>
          <w:i w:val="0"/>
          <w:iCs w:val="0"/>
          <w:sz w:val="18"/>
        </w:rPr>
        <w:br w:type="textWrapping"/>
      </w:r>
      <w:r>
        <w:rPr>
          <w:rFonts w:hint="default" w:ascii="Arial" w:hAnsi="Arial" w:cs="Arial"/>
          <w:i w:val="0"/>
          <w:iCs w:val="0"/>
          <w:sz w:val="18"/>
        </w:rPr>
        <w:t xml:space="preserve">    &lt;?php endif; ?&gt;</w:t>
      </w:r>
      <w:r>
        <w:rPr>
          <w:rFonts w:hint="default" w:ascii="Arial" w:hAnsi="Arial" w:cs="Arial"/>
          <w:i w:val="0"/>
          <w:iCs w:val="0"/>
          <w:sz w:val="18"/>
        </w:rPr>
        <w:br w:type="textWrapping"/>
      </w:r>
      <w:r>
        <w:rPr>
          <w:rFonts w:hint="default" w:ascii="Arial" w:hAnsi="Arial" w:cs="Arial"/>
          <w:i w:val="0"/>
          <w:iCs w:val="0"/>
          <w:sz w:val="18"/>
        </w:rPr>
        <w:t xml:space="preserve">  &lt;?php endforeach; ?&gt;</w:t>
      </w:r>
      <w:r>
        <w:rPr>
          <w:rFonts w:hint="default" w:ascii="Arial" w:hAnsi="Arial" w:cs="Arial"/>
          <w:i w:val="0"/>
          <w:iCs w:val="0"/>
          <w:sz w:val="18"/>
        </w:rPr>
        <w:br w:type="textWrapping"/>
      </w:r>
      <w:r>
        <w:rPr>
          <w:rFonts w:hint="default" w:ascii="Arial" w:hAnsi="Arial" w:cs="Arial"/>
          <w:i w:val="0"/>
          <w:iCs w:val="0"/>
          <w:sz w:val="18"/>
        </w:rPr>
        <w:t>&lt;/div&gt;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 Users Table --&gt;</w:t>
      </w:r>
      <w:r>
        <w:rPr>
          <w:rFonts w:hint="default" w:ascii="Arial" w:hAnsi="Arial" w:cs="Arial"/>
          <w:i w:val="0"/>
          <w:iCs w:val="0"/>
          <w:sz w:val="18"/>
        </w:rPr>
        <w:br w:type="textWrapping"/>
      </w:r>
      <w:r>
        <w:rPr>
          <w:rFonts w:hint="default" w:ascii="Arial" w:hAnsi="Arial" w:cs="Arial"/>
          <w:i w:val="0"/>
          <w:iCs w:val="0"/>
          <w:sz w:val="18"/>
        </w:rPr>
        <w:t>&lt;div class="card"&gt;</w:t>
      </w:r>
      <w:r>
        <w:rPr>
          <w:rFonts w:hint="default" w:ascii="Arial" w:hAnsi="Arial" w:cs="Arial"/>
          <w:i w:val="0"/>
          <w:iCs w:val="0"/>
          <w:sz w:val="18"/>
        </w:rPr>
        <w:br w:type="textWrapping"/>
      </w:r>
      <w:r>
        <w:rPr>
          <w:rFonts w:hint="default" w:ascii="Arial" w:hAnsi="Arial" w:cs="Arial"/>
          <w:i w:val="0"/>
          <w:iCs w:val="0"/>
          <w:sz w:val="18"/>
        </w:rPr>
        <w:t xml:space="preserve">  &lt;div class="card-header"&gt;</w:t>
      </w:r>
      <w:r>
        <w:rPr>
          <w:rFonts w:hint="default" w:ascii="Arial" w:hAnsi="Arial" w:cs="Arial"/>
          <w:i w:val="0"/>
          <w:iCs w:val="0"/>
          <w:sz w:val="18"/>
        </w:rPr>
        <w:br w:type="textWrapping"/>
      </w:r>
      <w:r>
        <w:rPr>
          <w:rFonts w:hint="default" w:ascii="Arial" w:hAnsi="Arial" w:cs="Arial"/>
          <w:i w:val="0"/>
          <w:iCs w:val="0"/>
          <w:sz w:val="18"/>
        </w:rPr>
        <w:t xml:space="preserve">    &lt;h2 id="table-heading"&gt;All Users&lt;/h2&gt;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&lt;div class="card-body"&gt;</w:t>
      </w:r>
      <w:r>
        <w:rPr>
          <w:rFonts w:hint="default" w:ascii="Arial" w:hAnsi="Arial" w:cs="Arial"/>
          <w:i w:val="0"/>
          <w:iCs w:val="0"/>
          <w:sz w:val="18"/>
        </w:rPr>
        <w:br w:type="textWrapping"/>
      </w:r>
      <w:r>
        <w:rPr>
          <w:rFonts w:hint="default" w:ascii="Arial" w:hAnsi="Arial" w:cs="Arial"/>
          <w:i w:val="0"/>
          <w:iCs w:val="0"/>
          <w:sz w:val="18"/>
        </w:rPr>
        <w:t xml:space="preserve">    &lt;table class="data-table"&gt;</w:t>
      </w:r>
      <w:r>
        <w:rPr>
          <w:rFonts w:hint="default" w:ascii="Arial" w:hAnsi="Arial" w:cs="Arial"/>
          <w:i w:val="0"/>
          <w:iCs w:val="0"/>
          <w:sz w:val="18"/>
        </w:rPr>
        <w:br w:type="textWrapping"/>
      </w:r>
      <w:r>
        <w:rPr>
          <w:rFonts w:hint="default" w:ascii="Arial" w:hAnsi="Arial" w:cs="Arial"/>
          <w:i w:val="0"/>
          <w:iCs w:val="0"/>
          <w:sz w:val="18"/>
        </w:rPr>
        <w:t xml:space="preserve">      &lt;thead&gt;</w:t>
      </w:r>
      <w:r>
        <w:rPr>
          <w:rFonts w:hint="default" w:ascii="Arial" w:hAnsi="Arial" w:cs="Arial"/>
          <w:i w:val="0"/>
          <w:iCs w:val="0"/>
          <w:sz w:val="18"/>
        </w:rPr>
        <w:br w:type="textWrapping"/>
      </w:r>
      <w:r>
        <w:rPr>
          <w:rFonts w:hint="default" w:ascii="Arial" w:hAnsi="Arial" w:cs="Arial"/>
          <w:i w:val="0"/>
          <w:iCs w:val="0"/>
          <w:sz w:val="18"/>
        </w:rPr>
        <w:t xml:space="preserve">        &lt;tr&gt;</w:t>
      </w:r>
      <w:r>
        <w:rPr>
          <w:rFonts w:hint="default" w:ascii="Arial" w:hAnsi="Arial" w:cs="Arial"/>
          <w:i w:val="0"/>
          <w:iCs w:val="0"/>
          <w:sz w:val="18"/>
        </w:rPr>
        <w:br w:type="textWrapping"/>
      </w:r>
      <w:r>
        <w:rPr>
          <w:rFonts w:hint="default" w:ascii="Arial" w:hAnsi="Arial" w:cs="Arial"/>
          <w:i w:val="0"/>
          <w:iCs w:val="0"/>
          <w:sz w:val="18"/>
        </w:rPr>
        <w:t xml:space="preserve">          &lt;th&gt;Name&lt;/th&gt;</w:t>
      </w:r>
      <w:r>
        <w:rPr>
          <w:rFonts w:hint="default" w:ascii="Arial" w:hAnsi="Arial" w:cs="Arial"/>
          <w:i w:val="0"/>
          <w:iCs w:val="0"/>
          <w:sz w:val="18"/>
        </w:rPr>
        <w:br w:type="textWrapping"/>
      </w:r>
      <w:r>
        <w:rPr>
          <w:rFonts w:hint="default" w:ascii="Arial" w:hAnsi="Arial" w:cs="Arial"/>
          <w:i w:val="0"/>
          <w:iCs w:val="0"/>
          <w:sz w:val="18"/>
        </w:rPr>
        <w:t xml:space="preserve">          &lt;th&gt;Email&lt;/th&gt;</w:t>
      </w:r>
      <w:r>
        <w:rPr>
          <w:rFonts w:hint="default" w:ascii="Arial" w:hAnsi="Arial" w:cs="Arial"/>
          <w:i w:val="0"/>
          <w:iCs w:val="0"/>
          <w:sz w:val="18"/>
        </w:rPr>
        <w:br w:type="textWrapping"/>
      </w:r>
      <w:r>
        <w:rPr>
          <w:rFonts w:hint="default" w:ascii="Arial" w:hAnsi="Arial" w:cs="Arial"/>
          <w:i w:val="0"/>
          <w:iCs w:val="0"/>
          <w:sz w:val="18"/>
        </w:rPr>
        <w:t xml:space="preserve">          &lt;th&gt;Phone&lt;/th&gt;</w:t>
      </w:r>
      <w:r>
        <w:rPr>
          <w:rFonts w:hint="default" w:ascii="Arial" w:hAnsi="Arial" w:cs="Arial"/>
          <w:i w:val="0"/>
          <w:iCs w:val="0"/>
          <w:sz w:val="18"/>
        </w:rPr>
        <w:br w:type="textWrapping"/>
      </w:r>
      <w:r>
        <w:rPr>
          <w:rFonts w:hint="default" w:ascii="Arial" w:hAnsi="Arial" w:cs="Arial"/>
          <w:i w:val="0"/>
          <w:iCs w:val="0"/>
          <w:sz w:val="18"/>
        </w:rPr>
        <w:t xml:space="preserve">          &lt;th&gt;Role&lt;/th&gt;</w:t>
      </w:r>
      <w:r>
        <w:rPr>
          <w:rFonts w:hint="default" w:ascii="Arial" w:hAnsi="Arial" w:cs="Arial"/>
          <w:i w:val="0"/>
          <w:iCs w:val="0"/>
          <w:sz w:val="18"/>
        </w:rPr>
        <w:br w:type="textWrapping"/>
      </w:r>
      <w:r>
        <w:rPr>
          <w:rFonts w:hint="default" w:ascii="Arial" w:hAnsi="Arial" w:cs="Arial"/>
          <w:i w:val="0"/>
          <w:iCs w:val="0"/>
          <w:sz w:val="18"/>
        </w:rPr>
        <w:t xml:space="preserve">          &lt;th&gt;Status&lt;/th&gt;</w:t>
      </w:r>
      <w:r>
        <w:rPr>
          <w:rFonts w:hint="default" w:ascii="Arial" w:hAnsi="Arial" w:cs="Arial"/>
          <w:i w:val="0"/>
          <w:iCs w:val="0"/>
          <w:sz w:val="18"/>
        </w:rPr>
        <w:br w:type="textWrapping"/>
      </w:r>
      <w:r>
        <w:rPr>
          <w:rFonts w:hint="default" w:ascii="Arial" w:hAnsi="Arial" w:cs="Arial"/>
          <w:i w:val="0"/>
          <w:iCs w:val="0"/>
          <w:sz w:val="18"/>
        </w:rPr>
        <w:t xml:space="preserve">          &lt;th&gt;Actions&lt;/th&gt;</w:t>
      </w:r>
      <w:r>
        <w:rPr>
          <w:rFonts w:hint="default" w:ascii="Arial" w:hAnsi="Arial" w:cs="Arial"/>
          <w:i w:val="0"/>
          <w:iCs w:val="0"/>
          <w:sz w:val="18"/>
        </w:rPr>
        <w:br w:type="textWrapping"/>
      </w:r>
      <w:r>
        <w:rPr>
          <w:rFonts w:hint="default" w:ascii="Arial" w:hAnsi="Arial" w:cs="Arial"/>
          <w:i w:val="0"/>
          <w:iCs w:val="0"/>
          <w:sz w:val="18"/>
        </w:rPr>
        <w:t xml:space="preserve">        &lt;/tr&gt;</w:t>
      </w:r>
      <w:r>
        <w:rPr>
          <w:rFonts w:hint="default" w:ascii="Arial" w:hAnsi="Arial" w:cs="Arial"/>
          <w:i w:val="0"/>
          <w:iCs w:val="0"/>
          <w:sz w:val="18"/>
        </w:rPr>
        <w:br w:type="textWrapping"/>
      </w:r>
      <w:r>
        <w:rPr>
          <w:rFonts w:hint="default" w:ascii="Arial" w:hAnsi="Arial" w:cs="Arial"/>
          <w:i w:val="0"/>
          <w:iCs w:val="0"/>
          <w:sz w:val="18"/>
        </w:rPr>
        <w:t xml:space="preserve">      &lt;/thead&gt;</w:t>
      </w:r>
      <w:r>
        <w:rPr>
          <w:rFonts w:hint="default" w:ascii="Arial" w:hAnsi="Arial" w:cs="Arial"/>
          <w:i w:val="0"/>
          <w:iCs w:val="0"/>
          <w:sz w:val="18"/>
        </w:rPr>
        <w:br w:type="textWrapping"/>
      </w:r>
      <w:r>
        <w:rPr>
          <w:rFonts w:hint="default" w:ascii="Arial" w:hAnsi="Arial" w:cs="Arial"/>
          <w:i w:val="0"/>
          <w:iCs w:val="0"/>
          <w:sz w:val="18"/>
        </w:rPr>
        <w:t xml:space="preserve">      &lt;tbody id="users-tbody"&gt;</w:t>
      </w:r>
      <w:r>
        <w:rPr>
          <w:rFonts w:hint="default" w:ascii="Arial" w:hAnsi="Arial" w:cs="Arial"/>
          <w:i w:val="0"/>
          <w:iCs w:val="0"/>
          <w:sz w:val="18"/>
        </w:rPr>
        <w:br w:type="textWrapping"/>
      </w:r>
      <w:r>
        <w:rPr>
          <w:rFonts w:hint="default" w:ascii="Arial" w:hAnsi="Arial" w:cs="Arial"/>
          <w:i w:val="0"/>
          <w:iCs w:val="0"/>
          <w:sz w:val="18"/>
        </w:rPr>
        <w:t xml:space="preserve">        &lt;?php if (empty($users)): ?&gt;</w:t>
      </w:r>
      <w:r>
        <w:rPr>
          <w:rFonts w:hint="default" w:ascii="Arial" w:hAnsi="Arial" w:cs="Arial"/>
          <w:i w:val="0"/>
          <w:iCs w:val="0"/>
          <w:sz w:val="18"/>
        </w:rPr>
        <w:br w:type="textWrapping"/>
      </w:r>
      <w:r>
        <w:rPr>
          <w:rFonts w:hint="default" w:ascii="Arial" w:hAnsi="Arial" w:cs="Arial"/>
          <w:i w:val="0"/>
          <w:iCs w:val="0"/>
          <w:sz w:val="18"/>
        </w:rPr>
        <w:t xml:space="preserve">          &lt;tr&gt;</w:t>
      </w:r>
      <w:r>
        <w:rPr>
          <w:rFonts w:hint="default" w:ascii="Arial" w:hAnsi="Arial" w:cs="Arial"/>
          <w:i w:val="0"/>
          <w:iCs w:val="0"/>
          <w:sz w:val="18"/>
        </w:rPr>
        <w:br w:type="textWrapping"/>
      </w:r>
      <w:r>
        <w:rPr>
          <w:rFonts w:hint="default" w:ascii="Arial" w:hAnsi="Arial" w:cs="Arial"/>
          <w:i w:val="0"/>
          <w:iCs w:val="0"/>
          <w:sz w:val="18"/>
        </w:rPr>
        <w:t xml:space="preserve">            &lt;td colspan="6"&gt;No users found.&lt;/td&gt;</w:t>
      </w:r>
      <w:r>
        <w:rPr>
          <w:rFonts w:hint="default" w:ascii="Arial" w:hAnsi="Arial" w:cs="Arial"/>
          <w:i w:val="0"/>
          <w:iCs w:val="0"/>
          <w:sz w:val="18"/>
        </w:rPr>
        <w:br w:type="textWrapping"/>
      </w:r>
      <w:r>
        <w:rPr>
          <w:rFonts w:hint="default" w:ascii="Arial" w:hAnsi="Arial" w:cs="Arial"/>
          <w:i w:val="0"/>
          <w:iCs w:val="0"/>
          <w:sz w:val="18"/>
        </w:rPr>
        <w:t xml:space="preserve">          &lt;/tr&gt;</w:t>
      </w:r>
      <w:r>
        <w:rPr>
          <w:rFonts w:hint="default" w:ascii="Arial" w:hAnsi="Arial" w:cs="Arial"/>
          <w:i w:val="0"/>
          <w:iCs w:val="0"/>
          <w:sz w:val="18"/>
        </w:rPr>
        <w:br w:type="textWrapping"/>
      </w:r>
      <w:r>
        <w:rPr>
          <w:rFonts w:hint="default" w:ascii="Arial" w:hAnsi="Arial" w:cs="Arial"/>
          <w:i w:val="0"/>
          <w:iCs w:val="0"/>
          <w:sz w:val="18"/>
        </w:rPr>
        <w:t xml:space="preserve">        &lt;?php else: ?&gt;</w:t>
      </w:r>
      <w:r>
        <w:rPr>
          <w:rFonts w:hint="default" w:ascii="Arial" w:hAnsi="Arial" w:cs="Arial"/>
          <w:i w:val="0"/>
          <w:iCs w:val="0"/>
          <w:sz w:val="18"/>
        </w:rPr>
        <w:br w:type="textWrapping"/>
      </w:r>
      <w:r>
        <w:rPr>
          <w:rFonts w:hint="default" w:ascii="Arial" w:hAnsi="Arial" w:cs="Arial"/>
          <w:i w:val="0"/>
          <w:iCs w:val="0"/>
          <w:sz w:val="18"/>
        </w:rPr>
        <w:t xml:space="preserve">          &lt;?php foreach ($users as $user): ?&gt;</w:t>
      </w:r>
      <w:r>
        <w:rPr>
          <w:rFonts w:hint="default" w:ascii="Arial" w:hAnsi="Arial" w:cs="Arial"/>
          <w:i w:val="0"/>
          <w:iCs w:val="0"/>
          <w:sz w:val="18"/>
        </w:rPr>
        <w:br w:type="textWrapping"/>
      </w:r>
      <w:r>
        <w:rPr>
          <w:rFonts w:hint="default" w:ascii="Arial" w:hAnsi="Arial" w:cs="Arial"/>
          <w:i w:val="0"/>
          <w:iCs w:val="0"/>
          <w:sz w:val="18"/>
        </w:rPr>
        <w:t xml:space="preserve">            &lt;tr class="user-row" data-role="&lt;?= esc($user-&gt;role) ?&gt;"&gt;</w:t>
      </w:r>
      <w:r>
        <w:rPr>
          <w:rFonts w:hint="default" w:ascii="Arial" w:hAnsi="Arial" w:cs="Arial"/>
          <w:i w:val="0"/>
          <w:iCs w:val="0"/>
          <w:sz w:val="18"/>
        </w:rPr>
        <w:br w:type="textWrapping"/>
      </w:r>
      <w:r>
        <w:rPr>
          <w:rFonts w:hint="default" w:ascii="Arial" w:hAnsi="Arial" w:cs="Arial"/>
          <w:i w:val="0"/>
          <w:iCs w:val="0"/>
          <w:sz w:val="18"/>
        </w:rPr>
        <w:t xml:space="preserve">              &lt;td&gt;</w:t>
      </w:r>
      <w:r>
        <w:rPr>
          <w:rFonts w:hint="default" w:ascii="Arial" w:hAnsi="Arial" w:cs="Arial"/>
          <w:i w:val="0"/>
          <w:iCs w:val="0"/>
          <w:sz w:val="18"/>
        </w:rPr>
        <w:br w:type="textWrapping"/>
      </w:r>
      <w:r>
        <w:rPr>
          <w:rFonts w:hint="default" w:ascii="Arial" w:hAnsi="Arial" w:cs="Arial"/>
          <w:i w:val="0"/>
          <w:iCs w:val="0"/>
          <w:sz w:val="18"/>
        </w:rPr>
        <w:t xml:space="preserve">                &lt;a href="&lt;?= ROOT ?&gt;/admin/view_user/&lt;?= $user-&gt;id ?&gt;" class="student-name"&gt;</w:t>
      </w:r>
      <w:r>
        <w:rPr>
          <w:rFonts w:hint="default" w:ascii="Arial" w:hAnsi="Arial" w:cs="Arial"/>
          <w:i w:val="0"/>
          <w:iCs w:val="0"/>
          <w:sz w:val="18"/>
        </w:rPr>
        <w:br w:type="textWrapping"/>
      </w:r>
      <w:r>
        <w:rPr>
          <w:rFonts w:hint="default" w:ascii="Arial" w:hAnsi="Arial" w:cs="Arial"/>
          <w:i w:val="0"/>
          <w:iCs w:val="0"/>
          <w:sz w:val="18"/>
        </w:rPr>
        <w:t xml:space="preserve">                  &lt;?= esc($user-&gt;first_name . ' ' . $user-&gt;last_name) ?&gt;</w:t>
      </w:r>
      <w:r>
        <w:rPr>
          <w:rFonts w:hint="default" w:ascii="Arial" w:hAnsi="Arial" w:cs="Arial"/>
          <w:i w:val="0"/>
          <w:iCs w:val="0"/>
          <w:sz w:val="18"/>
        </w:rPr>
        <w:br w:type="textWrapping"/>
      </w:r>
      <w:r>
        <w:rPr>
          <w:rFonts w:hint="default" w:ascii="Arial" w:hAnsi="Arial" w:cs="Arial"/>
          <w:i w:val="0"/>
          <w:iCs w:val="0"/>
          <w:sz w:val="18"/>
        </w:rPr>
        <w:t xml:space="preserve">                &lt;/a&gt;</w:t>
      </w:r>
      <w:r>
        <w:rPr>
          <w:rFonts w:hint="default" w:ascii="Arial" w:hAnsi="Arial" w:cs="Arial"/>
          <w:i w:val="0"/>
          <w:iCs w:val="0"/>
          <w:sz w:val="18"/>
        </w:rPr>
        <w:br w:type="textWrapping"/>
      </w:r>
      <w:r>
        <w:rPr>
          <w:rFonts w:hint="default" w:ascii="Arial" w:hAnsi="Arial" w:cs="Arial"/>
          <w:i w:val="0"/>
          <w:iCs w:val="0"/>
          <w:sz w:val="18"/>
        </w:rPr>
        <w:t xml:space="preserve">              &lt;/td&gt;</w:t>
      </w:r>
      <w:r>
        <w:rPr>
          <w:rFonts w:hint="default" w:ascii="Arial" w:hAnsi="Arial" w:cs="Arial"/>
          <w:i w:val="0"/>
          <w:iCs w:val="0"/>
          <w:sz w:val="18"/>
        </w:rPr>
        <w:br w:type="textWrapping"/>
      </w:r>
      <w:r>
        <w:rPr>
          <w:rFonts w:hint="default" w:ascii="Arial" w:hAnsi="Arial" w:cs="Arial"/>
          <w:i w:val="0"/>
          <w:iCs w:val="0"/>
          <w:sz w:val="18"/>
        </w:rPr>
        <w:t xml:space="preserve">              &lt;td&gt;&lt;?= esc($user-&gt;email) ?&gt;&lt;/td&gt;</w:t>
      </w:r>
      <w:r>
        <w:rPr>
          <w:rFonts w:hint="default" w:ascii="Arial" w:hAnsi="Arial" w:cs="Arial"/>
          <w:i w:val="0"/>
          <w:iCs w:val="0"/>
          <w:sz w:val="18"/>
        </w:rPr>
        <w:br w:type="textWrapping"/>
      </w:r>
      <w:r>
        <w:rPr>
          <w:rFonts w:hint="default" w:ascii="Arial" w:hAnsi="Arial" w:cs="Arial"/>
          <w:i w:val="0"/>
          <w:iCs w:val="0"/>
          <w:sz w:val="18"/>
        </w:rPr>
        <w:t xml:space="preserve">              &lt;td&gt;&lt;?= esc($user-&gt;phone ?? '—') ?&gt;&lt;/td&gt;</w:t>
      </w:r>
      <w:r>
        <w:rPr>
          <w:rFonts w:hint="default" w:ascii="Arial" w:hAnsi="Arial" w:cs="Arial"/>
          <w:i w:val="0"/>
          <w:iCs w:val="0"/>
          <w:sz w:val="18"/>
        </w:rPr>
        <w:br w:type="textWrapping"/>
      </w:r>
      <w:r>
        <w:rPr>
          <w:rFonts w:hint="default" w:ascii="Arial" w:hAnsi="Arial" w:cs="Arial"/>
          <w:i w:val="0"/>
          <w:iCs w:val="0"/>
          <w:sz w:val="18"/>
        </w:rPr>
        <w:t xml:space="preserve">              &lt;td&gt;</w:t>
      </w:r>
      <w:r>
        <w:rPr>
          <w:rFonts w:hint="default" w:ascii="Arial" w:hAnsi="Arial" w:cs="Arial"/>
          <w:i w:val="0"/>
          <w:iCs w:val="0"/>
          <w:sz w:val="18"/>
        </w:rPr>
        <w:br w:type="textWrapping"/>
      </w:r>
      <w:r>
        <w:rPr>
          <w:rFonts w:hint="default" w:ascii="Arial" w:hAnsi="Arial" w:cs="Arial"/>
          <w:i w:val="0"/>
          <w:iCs w:val="0"/>
          <w:sz w:val="18"/>
        </w:rPr>
        <w:t xml:space="preserve">                &lt;span class="role-badge role-&lt;?= esc($user-&gt;role) ?&gt;"&gt;</w:t>
      </w:r>
      <w:r>
        <w:rPr>
          <w:rFonts w:hint="default" w:ascii="Arial" w:hAnsi="Arial" w:cs="Arial"/>
          <w:i w:val="0"/>
          <w:iCs w:val="0"/>
          <w:sz w:val="18"/>
        </w:rPr>
        <w:br w:type="textWrapping"/>
      </w:r>
      <w:r>
        <w:rPr>
          <w:rFonts w:hint="default" w:ascii="Arial" w:hAnsi="Arial" w:cs="Arial"/>
          <w:i w:val="0"/>
          <w:iCs w:val="0"/>
          <w:sz w:val="18"/>
        </w:rPr>
        <w:t xml:space="preserve">                  &lt;?= ucfirst(str_replace('_', ' ', $user-&gt;role)) ?&gt;</w:t>
      </w:r>
      <w:r>
        <w:rPr>
          <w:rFonts w:hint="default" w:ascii="Arial" w:hAnsi="Arial" w:cs="Arial"/>
          <w:i w:val="0"/>
          <w:iCs w:val="0"/>
          <w:sz w:val="18"/>
        </w:rPr>
        <w:br w:type="textWrapping"/>
      </w:r>
      <w:r>
        <w:rPr>
          <w:rFonts w:hint="default" w:ascii="Arial" w:hAnsi="Arial" w:cs="Arial"/>
          <w:i w:val="0"/>
          <w:iCs w:val="0"/>
          <w:sz w:val="18"/>
        </w:rPr>
        <w:t xml:space="preserve">                &lt;/span&gt;</w:t>
      </w:r>
      <w:r>
        <w:rPr>
          <w:rFonts w:hint="default" w:ascii="Arial" w:hAnsi="Arial" w:cs="Arial"/>
          <w:i w:val="0"/>
          <w:iCs w:val="0"/>
          <w:sz w:val="18"/>
        </w:rPr>
        <w:br w:type="textWrapping"/>
      </w:r>
      <w:r>
        <w:rPr>
          <w:rFonts w:hint="default" w:ascii="Arial" w:hAnsi="Arial" w:cs="Arial"/>
          <w:i w:val="0"/>
          <w:iCs w:val="0"/>
          <w:sz w:val="18"/>
        </w:rPr>
        <w:t xml:space="preserve">              &lt;/td&gt;</w:t>
      </w:r>
      <w:r>
        <w:rPr>
          <w:rFonts w:hint="default" w:ascii="Arial" w:hAnsi="Arial" w:cs="Arial"/>
          <w:i w:val="0"/>
          <w:iCs w:val="0"/>
          <w:sz w:val="18"/>
        </w:rPr>
        <w:br w:type="textWrapping"/>
      </w:r>
      <w:r>
        <w:rPr>
          <w:rFonts w:hint="default" w:ascii="Arial" w:hAnsi="Arial" w:cs="Arial"/>
          <w:i w:val="0"/>
          <w:iCs w:val="0"/>
          <w:sz w:val="18"/>
        </w:rPr>
        <w:t xml:space="preserve">              &lt;td&gt;</w:t>
      </w:r>
      <w:r>
        <w:rPr>
          <w:rFonts w:hint="default" w:ascii="Arial" w:hAnsi="Arial" w:cs="Arial"/>
          <w:i w:val="0"/>
          <w:iCs w:val="0"/>
          <w:sz w:val="18"/>
        </w:rPr>
        <w:br w:type="textWrapping"/>
      </w:r>
      <w:r>
        <w:rPr>
          <w:rFonts w:hint="default" w:ascii="Arial" w:hAnsi="Arial" w:cs="Arial"/>
          <w:i w:val="0"/>
          <w:iCs w:val="0"/>
          <w:sz w:val="18"/>
        </w:rPr>
        <w:t xml:space="preserve">                &lt;span class="status-badge status-&lt;?= $user-&gt;is_active ? 'active' : 'inactive' ?&gt;"&gt;</w:t>
      </w:r>
      <w:r>
        <w:rPr>
          <w:rFonts w:hint="default" w:ascii="Arial" w:hAnsi="Arial" w:cs="Arial"/>
          <w:i w:val="0"/>
          <w:iCs w:val="0"/>
          <w:sz w:val="18"/>
        </w:rPr>
        <w:br w:type="textWrapping"/>
      </w:r>
      <w:r>
        <w:rPr>
          <w:rFonts w:hint="default" w:ascii="Arial" w:hAnsi="Arial" w:cs="Arial"/>
          <w:i w:val="0"/>
          <w:iCs w:val="0"/>
          <w:sz w:val="18"/>
        </w:rPr>
        <w:t xml:space="preserve">                  &lt;?= $user-&gt;is_active ? 'Active' : 'Inactive' ?&gt;</w:t>
      </w:r>
      <w:r>
        <w:rPr>
          <w:rFonts w:hint="default" w:ascii="Arial" w:hAnsi="Arial" w:cs="Arial"/>
          <w:i w:val="0"/>
          <w:iCs w:val="0"/>
          <w:sz w:val="18"/>
        </w:rPr>
        <w:br w:type="textWrapping"/>
      </w:r>
      <w:r>
        <w:rPr>
          <w:rFonts w:hint="default" w:ascii="Arial" w:hAnsi="Arial" w:cs="Arial"/>
          <w:i w:val="0"/>
          <w:iCs w:val="0"/>
          <w:sz w:val="18"/>
        </w:rPr>
        <w:t xml:space="preserve">                &lt;/span&gt;</w:t>
      </w:r>
      <w:r>
        <w:rPr>
          <w:rFonts w:hint="default" w:ascii="Arial" w:hAnsi="Arial" w:cs="Arial"/>
          <w:i w:val="0"/>
          <w:iCs w:val="0"/>
          <w:sz w:val="18"/>
        </w:rPr>
        <w:br w:type="textWrapping"/>
      </w:r>
      <w:r>
        <w:rPr>
          <w:rFonts w:hint="default" w:ascii="Arial" w:hAnsi="Arial" w:cs="Arial"/>
          <w:i w:val="0"/>
          <w:iCs w:val="0"/>
          <w:sz w:val="18"/>
        </w:rPr>
        <w:t xml:space="preserve">              &lt;/td&gt;</w:t>
      </w:r>
      <w:r>
        <w:rPr>
          <w:rFonts w:hint="default" w:ascii="Arial" w:hAnsi="Arial" w:cs="Arial"/>
          <w:i w:val="0"/>
          <w:iCs w:val="0"/>
          <w:sz w:val="18"/>
        </w:rPr>
        <w:br w:type="textWrapping"/>
      </w:r>
      <w:r>
        <w:rPr>
          <w:rFonts w:hint="default" w:ascii="Arial" w:hAnsi="Arial" w:cs="Arial"/>
          <w:i w:val="0"/>
          <w:iCs w:val="0"/>
          <w:sz w:val="18"/>
        </w:rPr>
        <w:t xml:space="preserve">              &lt;td class="actions"&gt;</w:t>
      </w:r>
      <w:r>
        <w:rPr>
          <w:rFonts w:hint="default" w:ascii="Arial" w:hAnsi="Arial" w:cs="Arial"/>
          <w:i w:val="0"/>
          <w:iCs w:val="0"/>
          <w:sz w:val="18"/>
        </w:rPr>
        <w:br w:type="textWrapping"/>
      </w:r>
      <w:r>
        <w:rPr>
          <w:rFonts w:hint="default" w:ascii="Arial" w:hAnsi="Arial" w:cs="Arial"/>
          <w:i w:val="0"/>
          <w:iCs w:val="0"/>
          <w:sz w:val="18"/>
        </w:rPr>
        <w:t xml:space="preserve">                &lt;a href="&lt;?= ROOT ?&gt;/admin/edit_user/&lt;?= $user-&gt;id ?&gt;"</w:t>
      </w:r>
      <w:r>
        <w:rPr>
          <w:rFonts w:hint="default" w:ascii="Arial" w:hAnsi="Arial" w:cs="Arial"/>
          <w:i w:val="0"/>
          <w:iCs w:val="0"/>
          <w:sz w:val="18"/>
        </w:rPr>
        <w:br w:type="textWrapping"/>
      </w:r>
      <w:r>
        <w:rPr>
          <w:rFonts w:hint="default" w:ascii="Arial" w:hAnsi="Arial" w:cs="Arial"/>
          <w:i w:val="0"/>
          <w:iCs w:val="0"/>
          <w:sz w:val="18"/>
        </w:rPr>
        <w:t xml:space="preserve">                  class="btn-icon btn-view" title="Edit"&gt;✏️&lt;/a&gt;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&lt;?php if ($user-&gt;is_active): ?&gt;</w:t>
      </w:r>
      <w:r>
        <w:rPr>
          <w:rFonts w:hint="default" w:ascii="Arial" w:hAnsi="Arial" w:cs="Arial"/>
          <w:i w:val="0"/>
          <w:iCs w:val="0"/>
          <w:sz w:val="18"/>
        </w:rPr>
        <w:br w:type="textWrapping"/>
      </w:r>
      <w:r>
        <w:rPr>
          <w:rFonts w:hint="default" w:ascii="Arial" w:hAnsi="Arial" w:cs="Arial"/>
          <w:i w:val="0"/>
          <w:iCs w:val="0"/>
          <w:sz w:val="18"/>
        </w:rPr>
        <w:t xml:space="preserve">                  &lt;form method="POST" action="&lt;?= ROOT ?&gt;/admin/deactivate_user"</w:t>
      </w:r>
      <w:r>
        <w:rPr>
          <w:rFonts w:hint="default" w:ascii="Arial" w:hAnsi="Arial" w:cs="Arial"/>
          <w:i w:val="0"/>
          <w:iCs w:val="0"/>
          <w:sz w:val="18"/>
        </w:rPr>
        <w:br w:type="textWrapping"/>
      </w:r>
      <w:r>
        <w:rPr>
          <w:rFonts w:hint="default" w:ascii="Arial" w:hAnsi="Arial" w:cs="Arial"/>
          <w:i w:val="0"/>
          <w:iCs w:val="0"/>
          <w:sz w:val="18"/>
        </w:rPr>
        <w:t xml:space="preserve">                    class="inline-form"</w:t>
      </w:r>
      <w:r>
        <w:rPr>
          <w:rFonts w:hint="default" w:ascii="Arial" w:hAnsi="Arial" w:cs="Arial"/>
          <w:i w:val="0"/>
          <w:iCs w:val="0"/>
          <w:sz w:val="18"/>
        </w:rPr>
        <w:br w:type="textWrapping"/>
      </w:r>
      <w:r>
        <w:rPr>
          <w:rFonts w:hint="default" w:ascii="Arial" w:hAnsi="Arial" w:cs="Arial"/>
          <w:i w:val="0"/>
          <w:iCs w:val="0"/>
          <w:sz w:val="18"/>
        </w:rPr>
        <w:t xml:space="preserve">                    onsubmit="return confirm('Deactivate &lt;?= esc($user-&gt;first_name) ?&gt;?')"&gt;</w:t>
      </w:r>
      <w:r>
        <w:rPr>
          <w:rFonts w:hint="default" w:ascii="Arial" w:hAnsi="Arial" w:cs="Arial"/>
          <w:i w:val="0"/>
          <w:iCs w:val="0"/>
          <w:sz w:val="18"/>
        </w:rPr>
        <w:br w:type="textWrapping"/>
      </w:r>
      <w:r>
        <w:rPr>
          <w:rFonts w:hint="default" w:ascii="Arial" w:hAnsi="Arial" w:cs="Arial"/>
          <w:i w:val="0"/>
          <w:iCs w:val="0"/>
          <w:sz w:val="18"/>
        </w:rPr>
        <w:t xml:space="preserve">                    &lt;input type="hidden" name="user_id" value="&lt;?= $user-&gt;id ?&gt;"&gt;</w:t>
      </w:r>
      <w:r>
        <w:rPr>
          <w:rFonts w:hint="default" w:ascii="Arial" w:hAnsi="Arial" w:cs="Arial"/>
          <w:i w:val="0"/>
          <w:iCs w:val="0"/>
          <w:sz w:val="18"/>
        </w:rPr>
        <w:br w:type="textWrapping"/>
      </w:r>
      <w:r>
        <w:rPr>
          <w:rFonts w:hint="default" w:ascii="Arial" w:hAnsi="Arial" w:cs="Arial"/>
          <w:i w:val="0"/>
          <w:iCs w:val="0"/>
          <w:sz w:val="18"/>
        </w:rPr>
        <w:t xml:space="preserve">                    &lt;button type="submit" class="btn-icon btn-deactivate" title="Deactivate"&gt;🚫&lt;/button&gt;</w:t>
      </w:r>
      <w:r>
        <w:rPr>
          <w:rFonts w:hint="default" w:ascii="Arial" w:hAnsi="Arial" w:cs="Arial"/>
          <w:i w:val="0"/>
          <w:iCs w:val="0"/>
          <w:sz w:val="18"/>
        </w:rPr>
        <w:br w:type="textWrapping"/>
      </w:r>
      <w:r>
        <w:rPr>
          <w:rFonts w:hint="default" w:ascii="Arial" w:hAnsi="Arial" w:cs="Arial"/>
          <w:i w:val="0"/>
          <w:iCs w:val="0"/>
          <w:sz w:val="18"/>
        </w:rPr>
        <w:t xml:space="preserve">                  &lt;/form&gt;</w:t>
      </w:r>
      <w:r>
        <w:rPr>
          <w:rFonts w:hint="default" w:ascii="Arial" w:hAnsi="Arial" w:cs="Arial"/>
          <w:i w:val="0"/>
          <w:iCs w:val="0"/>
          <w:sz w:val="18"/>
        </w:rPr>
        <w:br w:type="textWrapping"/>
      </w:r>
      <w:r>
        <w:rPr>
          <w:rFonts w:hint="default" w:ascii="Arial" w:hAnsi="Arial" w:cs="Arial"/>
          <w:i w:val="0"/>
          <w:iCs w:val="0"/>
          <w:sz w:val="18"/>
        </w:rPr>
        <w:t xml:space="preserve">                &lt;?php else: ?&gt;</w:t>
      </w:r>
      <w:r>
        <w:rPr>
          <w:rFonts w:hint="default" w:ascii="Arial" w:hAnsi="Arial" w:cs="Arial"/>
          <w:i w:val="0"/>
          <w:iCs w:val="0"/>
          <w:sz w:val="18"/>
        </w:rPr>
        <w:br w:type="textWrapping"/>
      </w:r>
      <w:r>
        <w:rPr>
          <w:rFonts w:hint="default" w:ascii="Arial" w:hAnsi="Arial" w:cs="Arial"/>
          <w:i w:val="0"/>
          <w:iCs w:val="0"/>
          <w:sz w:val="18"/>
        </w:rPr>
        <w:t xml:space="preserve">                  &lt;form method="POST" action="&lt;?= ROOT ?&gt;/admin/activate_user"</w:t>
      </w:r>
      <w:r>
        <w:rPr>
          <w:rFonts w:hint="default" w:ascii="Arial" w:hAnsi="Arial" w:cs="Arial"/>
          <w:i w:val="0"/>
          <w:iCs w:val="0"/>
          <w:sz w:val="18"/>
        </w:rPr>
        <w:br w:type="textWrapping"/>
      </w:r>
      <w:r>
        <w:rPr>
          <w:rFonts w:hint="default" w:ascii="Arial" w:hAnsi="Arial" w:cs="Arial"/>
          <w:i w:val="0"/>
          <w:iCs w:val="0"/>
          <w:sz w:val="18"/>
        </w:rPr>
        <w:t xml:space="preserve">                    class="inline-form"</w:t>
      </w:r>
      <w:r>
        <w:rPr>
          <w:rFonts w:hint="default" w:ascii="Arial" w:hAnsi="Arial" w:cs="Arial"/>
          <w:i w:val="0"/>
          <w:iCs w:val="0"/>
          <w:sz w:val="18"/>
        </w:rPr>
        <w:br w:type="textWrapping"/>
      </w:r>
      <w:r>
        <w:rPr>
          <w:rFonts w:hint="default" w:ascii="Arial" w:hAnsi="Arial" w:cs="Arial"/>
          <w:i w:val="0"/>
          <w:iCs w:val="0"/>
          <w:sz w:val="18"/>
        </w:rPr>
        <w:t xml:space="preserve">                    onsubmit="return confirm('Activate &lt;?= esc($user-&gt;first_name) ?&gt;?')"&gt;</w:t>
      </w:r>
      <w:r>
        <w:rPr>
          <w:rFonts w:hint="default" w:ascii="Arial" w:hAnsi="Arial" w:cs="Arial"/>
          <w:i w:val="0"/>
          <w:iCs w:val="0"/>
          <w:sz w:val="18"/>
        </w:rPr>
        <w:br w:type="textWrapping"/>
      </w:r>
      <w:r>
        <w:rPr>
          <w:rFonts w:hint="default" w:ascii="Arial" w:hAnsi="Arial" w:cs="Arial"/>
          <w:i w:val="0"/>
          <w:iCs w:val="0"/>
          <w:sz w:val="18"/>
        </w:rPr>
        <w:t xml:space="preserve">                    &lt;input type="hidden" name="user_id" value="&lt;?= $user-&gt;id ?&gt;"&gt;</w:t>
      </w:r>
      <w:r>
        <w:rPr>
          <w:rFonts w:hint="default" w:ascii="Arial" w:hAnsi="Arial" w:cs="Arial"/>
          <w:i w:val="0"/>
          <w:iCs w:val="0"/>
          <w:sz w:val="18"/>
        </w:rPr>
        <w:br w:type="textWrapping"/>
      </w:r>
      <w:r>
        <w:rPr>
          <w:rFonts w:hint="default" w:ascii="Arial" w:hAnsi="Arial" w:cs="Arial"/>
          <w:i w:val="0"/>
          <w:iCs w:val="0"/>
          <w:sz w:val="18"/>
        </w:rPr>
        <w:t xml:space="preserve">                    &lt;button type="submit" class="btn-icon btn-log" title="Activate"&gt;✅&lt;/button&gt;</w:t>
      </w:r>
      <w:r>
        <w:rPr>
          <w:rFonts w:hint="default" w:ascii="Arial" w:hAnsi="Arial" w:cs="Arial"/>
          <w:i w:val="0"/>
          <w:iCs w:val="0"/>
          <w:sz w:val="18"/>
        </w:rPr>
        <w:br w:type="textWrapping"/>
      </w:r>
      <w:r>
        <w:rPr>
          <w:rFonts w:hint="default" w:ascii="Arial" w:hAnsi="Arial" w:cs="Arial"/>
          <w:i w:val="0"/>
          <w:iCs w:val="0"/>
          <w:sz w:val="18"/>
        </w:rPr>
        <w:t xml:space="preserve">                  &lt;/form&gt;</w:t>
      </w:r>
      <w:r>
        <w:rPr>
          <w:rFonts w:hint="default" w:ascii="Arial" w:hAnsi="Arial" w:cs="Arial"/>
          <w:i w:val="0"/>
          <w:iCs w:val="0"/>
          <w:sz w:val="18"/>
        </w:rPr>
        <w:br w:type="textWrapping"/>
      </w:r>
      <w:r>
        <w:rPr>
          <w:rFonts w:hint="default" w:ascii="Arial" w:hAnsi="Arial" w:cs="Arial"/>
          <w:i w:val="0"/>
          <w:iCs w:val="0"/>
          <w:sz w:val="18"/>
        </w:rPr>
        <w:t xml:space="preserve">                &lt;?php endif; ?&gt;</w:t>
      </w:r>
      <w:r>
        <w:rPr>
          <w:rFonts w:hint="default" w:ascii="Arial" w:hAnsi="Arial" w:cs="Arial"/>
          <w:i w:val="0"/>
          <w:iCs w:val="0"/>
          <w:sz w:val="18"/>
        </w:rPr>
        <w:br w:type="textWrapping"/>
      </w:r>
      <w:r>
        <w:rPr>
          <w:rFonts w:hint="default" w:ascii="Arial" w:hAnsi="Arial" w:cs="Arial"/>
          <w:i w:val="0"/>
          <w:iCs w:val="0"/>
          <w:sz w:val="18"/>
        </w:rPr>
        <w:t xml:space="preserve">              &lt;/td&gt;</w:t>
      </w:r>
      <w:r>
        <w:rPr>
          <w:rFonts w:hint="default" w:ascii="Arial" w:hAnsi="Arial" w:cs="Arial"/>
          <w:i w:val="0"/>
          <w:iCs w:val="0"/>
          <w:sz w:val="18"/>
        </w:rPr>
        <w:br w:type="textWrapping"/>
      </w:r>
      <w:r>
        <w:rPr>
          <w:rFonts w:hint="default" w:ascii="Arial" w:hAnsi="Arial" w:cs="Arial"/>
          <w:i w:val="0"/>
          <w:iCs w:val="0"/>
          <w:sz w:val="18"/>
        </w:rPr>
        <w:t xml:space="preserve">            &lt;/tr&gt;</w:t>
      </w:r>
      <w:r>
        <w:rPr>
          <w:rFonts w:hint="default" w:ascii="Arial" w:hAnsi="Arial" w:cs="Arial"/>
          <w:i w:val="0"/>
          <w:iCs w:val="0"/>
          <w:sz w:val="18"/>
        </w:rPr>
        <w:br w:type="textWrapping"/>
      </w:r>
      <w:r>
        <w:rPr>
          <w:rFonts w:hint="default" w:ascii="Arial" w:hAnsi="Arial" w:cs="Arial"/>
          <w:i w:val="0"/>
          <w:iCs w:val="0"/>
          <w:sz w:val="18"/>
        </w:rPr>
        <w:t xml:space="preserve">          &lt;?php endforeach; ?&gt;</w:t>
      </w:r>
      <w:r>
        <w:rPr>
          <w:rFonts w:hint="default" w:ascii="Arial" w:hAnsi="Arial" w:cs="Arial"/>
          <w:i w:val="0"/>
          <w:iCs w:val="0"/>
          <w:sz w:val="18"/>
        </w:rPr>
        <w:br w:type="textWrapping"/>
      </w:r>
      <w:r>
        <w:rPr>
          <w:rFonts w:hint="default" w:ascii="Arial" w:hAnsi="Arial" w:cs="Arial"/>
          <w:i w:val="0"/>
          <w:iCs w:val="0"/>
          <w:sz w:val="18"/>
        </w:rPr>
        <w:t xml:space="preserve">        &lt;?php endif; ?&gt;</w:t>
      </w:r>
      <w:r>
        <w:rPr>
          <w:rFonts w:hint="default" w:ascii="Arial" w:hAnsi="Arial" w:cs="Arial"/>
          <w:i w:val="0"/>
          <w:iCs w:val="0"/>
          <w:sz w:val="18"/>
        </w:rPr>
        <w:br w:type="textWrapping"/>
      </w:r>
      <w:r>
        <w:rPr>
          <w:rFonts w:hint="default" w:ascii="Arial" w:hAnsi="Arial" w:cs="Arial"/>
          <w:i w:val="0"/>
          <w:iCs w:val="0"/>
          <w:sz w:val="18"/>
        </w:rPr>
        <w:t xml:space="preserve">      &lt;/tbody&gt;</w:t>
      </w:r>
      <w:r>
        <w:rPr>
          <w:rFonts w:hint="default" w:ascii="Arial" w:hAnsi="Arial" w:cs="Arial"/>
          <w:i w:val="0"/>
          <w:iCs w:val="0"/>
          <w:sz w:val="18"/>
        </w:rPr>
        <w:br w:type="textWrapping"/>
      </w:r>
      <w:r>
        <w:rPr>
          <w:rFonts w:hint="default" w:ascii="Arial" w:hAnsi="Arial" w:cs="Arial"/>
          <w:i w:val="0"/>
          <w:iCs w:val="0"/>
          <w:sz w:val="18"/>
        </w:rPr>
        <w:t xml:space="preserve">    &lt;/table&gt;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&lt;script src="&lt;?= ROOT ?&gt;/public/assets/js/users.js"&gt;&lt;/script&gt;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&lt;?php require_once __DIR__ . '/../layouts/footer.php'; ?&gt;</w:t>
      </w:r>
      <w:r>
        <w:rPr>
          <w:rFonts w:hint="default" w:ascii="Arial" w:hAnsi="Arial" w:cs="Arial"/>
          <w:i w:val="0"/>
          <w:iCs w:val="0"/>
          <w:sz w:val="18"/>
        </w:rPr>
        <w:br w:type="textWrapping"/>
      </w:r>
    </w:p>
    <w:p w14:paraId="0439940C">
      <w:pPr>
        <w:rPr>
          <w:rFonts w:hint="default" w:ascii="Arial" w:hAnsi="Arial" w:cs="Arial"/>
          <w:i w:val="0"/>
          <w:iCs w:val="0"/>
        </w:rPr>
      </w:pPr>
      <w:r>
        <w:rPr>
          <w:rFonts w:hint="default" w:ascii="Arial" w:hAnsi="Arial" w:cs="Arial"/>
          <w:i w:val="0"/>
          <w:iCs w:val="0"/>
        </w:rPr>
        <w:br w:type="page"/>
      </w:r>
    </w:p>
    <w:p w14:paraId="6C9D73B7">
      <w:pPr>
        <w:pStyle w:val="3"/>
        <w:rPr>
          <w:rFonts w:hint="default" w:ascii="Arial" w:hAnsi="Arial" w:cs="Arial"/>
          <w:i w:val="0"/>
          <w:iCs w:val="0"/>
        </w:rPr>
      </w:pPr>
      <w:r>
        <w:rPr>
          <w:rFonts w:hint="default" w:ascii="Arial" w:hAnsi="Arial" w:cs="Arial"/>
          <w:i w:val="0"/>
          <w:iCs w:val="0"/>
        </w:rPr>
        <w:t>app\views\admin\view-student.php</w:t>
      </w:r>
    </w:p>
    <w:p w14:paraId="15399E21">
      <w:pPr>
        <w:pStyle w:val="156"/>
        <w:rPr>
          <w:rFonts w:hint="default" w:ascii="Arial" w:hAnsi="Arial" w:cs="Arial"/>
          <w:i w:val="0"/>
          <w:iCs w:val="0"/>
        </w:rPr>
      </w:pP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t>require_once __DIR__ . '/../../core/config.php';</w:t>
      </w:r>
      <w:r>
        <w:rPr>
          <w:rFonts w:hint="default" w:ascii="Arial" w:hAnsi="Arial" w:cs="Arial"/>
          <w:i w:val="0"/>
          <w:iCs w:val="0"/>
          <w:sz w:val="18"/>
        </w:rPr>
        <w:br w:type="textWrapping"/>
      </w:r>
      <w:r>
        <w:rPr>
          <w:rFonts w:hint="default" w:ascii="Arial" w:hAnsi="Arial" w:cs="Arial"/>
          <w:i w:val="0"/>
          <w:iCs w:val="0"/>
          <w:sz w:val="18"/>
        </w:rPr>
        <w:t>require_once __DIR__ . '/../../core/functions.php';</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$student = $student ?? null;</w:t>
      </w:r>
      <w:r>
        <w:rPr>
          <w:rFonts w:hint="default" w:ascii="Arial" w:hAnsi="Arial" w:cs="Arial"/>
          <w:i w:val="0"/>
          <w:iCs w:val="0"/>
          <w:sz w:val="18"/>
        </w:rPr>
        <w:br w:type="textWrapping"/>
      </w:r>
      <w:r>
        <w:rPr>
          <w:rFonts w:hint="default" w:ascii="Arial" w:hAnsi="Arial" w:cs="Arial"/>
          <w:i w:val="0"/>
          <w:iCs w:val="0"/>
          <w:sz w:val="18"/>
        </w:rPr>
        <w:t>if (!$student) {</w:t>
      </w:r>
      <w:r>
        <w:rPr>
          <w:rFonts w:hint="default" w:ascii="Arial" w:hAnsi="Arial" w:cs="Arial"/>
          <w:i w:val="0"/>
          <w:iCs w:val="0"/>
          <w:sz w:val="18"/>
        </w:rPr>
        <w:br w:type="textWrapping"/>
      </w:r>
      <w:r>
        <w:rPr>
          <w:rFonts w:hint="default" w:ascii="Arial" w:hAnsi="Arial" w:cs="Arial"/>
          <w:i w:val="0"/>
          <w:iCs w:val="0"/>
          <w:sz w:val="18"/>
        </w:rPr>
        <w:t xml:space="preserve">  header('Location: ' . ROOT . '/admin/students');</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$pageTitle    = esc($student-&gt;first_name . ' ' . $student-&gt;last_name);</w:t>
      </w:r>
      <w:r>
        <w:rPr>
          <w:rFonts w:hint="default" w:ascii="Arial" w:hAnsi="Arial" w:cs="Arial"/>
          <w:i w:val="0"/>
          <w:iCs w:val="0"/>
          <w:sz w:val="18"/>
        </w:rPr>
        <w:br w:type="textWrapping"/>
      </w:r>
      <w:r>
        <w:rPr>
          <w:rFonts w:hint="default" w:ascii="Arial" w:hAnsi="Arial" w:cs="Arial"/>
          <w:i w:val="0"/>
          <w:iCs w:val="0"/>
          <w:sz w:val="18"/>
        </w:rPr>
        <w:t>$pageHeading  = 'Student Profile';</w:t>
      </w:r>
      <w:r>
        <w:rPr>
          <w:rFonts w:hint="default" w:ascii="Arial" w:hAnsi="Arial" w:cs="Arial"/>
          <w:i w:val="0"/>
          <w:iCs w:val="0"/>
          <w:sz w:val="18"/>
        </w:rPr>
        <w:br w:type="textWrapping"/>
      </w:r>
      <w:r>
        <w:rPr>
          <w:rFonts w:hint="default" w:ascii="Arial" w:hAnsi="Arial" w:cs="Arial"/>
          <w:i w:val="0"/>
          <w:iCs w:val="0"/>
          <w:sz w:val="18"/>
        </w:rPr>
        <w:t>$activePage   = 'students';</w:t>
      </w:r>
      <w:r>
        <w:rPr>
          <w:rFonts w:hint="default" w:ascii="Arial" w:hAnsi="Arial" w:cs="Arial"/>
          <w:i w:val="0"/>
          <w:iCs w:val="0"/>
          <w:sz w:val="18"/>
        </w:rPr>
        <w:br w:type="textWrapping"/>
      </w:r>
      <w:r>
        <w:rPr>
          <w:rFonts w:hint="default" w:ascii="Arial" w:hAnsi="Arial" w:cs="Arial"/>
          <w:i w:val="0"/>
          <w:iCs w:val="0"/>
          <w:sz w:val="18"/>
        </w:rPr>
        <w:t>$topbarActions = '</w:t>
      </w:r>
      <w:r>
        <w:rPr>
          <w:rFonts w:hint="default" w:ascii="Arial" w:hAnsi="Arial" w:cs="Arial"/>
          <w:i w:val="0"/>
          <w:iCs w:val="0"/>
          <w:sz w:val="18"/>
        </w:rPr>
        <w:br w:type="textWrapping"/>
      </w:r>
      <w:r>
        <w:rPr>
          <w:rFonts w:hint="default" w:ascii="Arial" w:hAnsi="Arial" w:cs="Arial"/>
          <w:i w:val="0"/>
          <w:iCs w:val="0"/>
          <w:sz w:val="18"/>
        </w:rPr>
        <w:t xml:space="preserve">    &lt;a href="' . ROOT . '/admin/students"&gt;&lt;button class="btn btn-primary"&gt;← Back to Students&lt;/button&gt;&lt;/a&gt;</w:t>
      </w:r>
      <w:r>
        <w:rPr>
          <w:rFonts w:hint="default" w:ascii="Arial" w:hAnsi="Arial" w:cs="Arial"/>
          <w:i w:val="0"/>
          <w:iCs w:val="0"/>
          <w:sz w:val="18"/>
        </w:rPr>
        <w:br w:type="textWrapping"/>
      </w:r>
      <w:r>
        <w:rPr>
          <w:rFonts w:hint="default" w:ascii="Arial" w:hAnsi="Arial" w:cs="Arial"/>
          <w:i w:val="0"/>
          <w:iCs w:val="0"/>
          <w:sz w:val="18"/>
        </w:rPr>
        <w:t xml:space="preserve">    &lt;a href="' . ROOT . '/admin/edit_student/' . $student-&gt;id . '"&gt;&lt;button class="btn btn-primary"&gt;✏️ Edit&lt;/button&gt;&lt;/a&gt;</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require_once __DIR__ . '/../layouts/admin_header.php';</w:t>
      </w:r>
      <w:r>
        <w:rPr>
          <w:rFonts w:hint="default" w:ascii="Arial" w:hAnsi="Arial" w:cs="Arial"/>
          <w:i w:val="0"/>
          <w:iCs w:val="0"/>
          <w:sz w:val="18"/>
        </w:rPr>
        <w:br w:type="textWrapping"/>
      </w:r>
      <w:r>
        <w:rPr>
          <w:rFonts w:hint="default" w:ascii="Arial" w:hAnsi="Arial" w:cs="Arial"/>
          <w:i w:val="0"/>
          <w:iCs w:val="0"/>
          <w:sz w:val="18"/>
        </w:rPr>
        <w:t>require_once __DIR__ . '/../components/alert.php';</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$medications    = $medications    ?? [];</w:t>
      </w:r>
      <w:r>
        <w:rPr>
          <w:rFonts w:hint="default" w:ascii="Arial" w:hAnsi="Arial" w:cs="Arial"/>
          <w:i w:val="0"/>
          <w:iCs w:val="0"/>
          <w:sz w:val="18"/>
        </w:rPr>
        <w:br w:type="textWrapping"/>
      </w:r>
      <w:r>
        <w:rPr>
          <w:rFonts w:hint="default" w:ascii="Arial" w:hAnsi="Arial" w:cs="Arial"/>
          <w:i w:val="0"/>
          <w:iCs w:val="0"/>
          <w:sz w:val="18"/>
        </w:rPr>
        <w:t>$medLogs        = $medLogs        ?? [];</w:t>
      </w:r>
      <w:r>
        <w:rPr>
          <w:rFonts w:hint="default" w:ascii="Arial" w:hAnsi="Arial" w:cs="Arial"/>
          <w:i w:val="0"/>
          <w:iCs w:val="0"/>
          <w:sz w:val="18"/>
        </w:rPr>
        <w:br w:type="textWrapping"/>
      </w:r>
      <w:r>
        <w:rPr>
          <w:rFonts w:hint="default" w:ascii="Arial" w:hAnsi="Arial" w:cs="Arial"/>
          <w:i w:val="0"/>
          <w:iCs w:val="0"/>
          <w:sz w:val="18"/>
        </w:rPr>
        <w:t>$healthEvents   = $healthEvents   ?? [];</w:t>
      </w:r>
      <w:r>
        <w:rPr>
          <w:rFonts w:hint="default" w:ascii="Arial" w:hAnsi="Arial" w:cs="Arial"/>
          <w:i w:val="0"/>
          <w:iCs w:val="0"/>
          <w:sz w:val="18"/>
        </w:rPr>
        <w:br w:type="textWrapping"/>
      </w:r>
      <w:r>
        <w:rPr>
          <w:rFonts w:hint="default" w:ascii="Arial" w:hAnsi="Arial" w:cs="Arial"/>
          <w:i w:val="0"/>
          <w:iCs w:val="0"/>
          <w:sz w:val="18"/>
        </w:rPr>
        <w:t>$healthRecords  = $healthRecords  ?? [];</w:t>
      </w:r>
      <w:r>
        <w:rPr>
          <w:rFonts w:hint="default" w:ascii="Arial" w:hAnsi="Arial" w:cs="Arial"/>
          <w:i w:val="0"/>
          <w:iCs w:val="0"/>
          <w:sz w:val="18"/>
        </w:rPr>
        <w:br w:type="textWrapping"/>
      </w:r>
      <w:r>
        <w:rPr>
          <w:rFonts w:hint="default" w:ascii="Arial" w:hAnsi="Arial" w:cs="Arial"/>
          <w:i w:val="0"/>
          <w:iCs w:val="0"/>
          <w:sz w:val="18"/>
        </w:rPr>
        <w:t>$iepGoals       = $iepGoals       ?? [];</w:t>
      </w:r>
      <w:r>
        <w:rPr>
          <w:rFonts w:hint="default" w:ascii="Arial" w:hAnsi="Arial" w:cs="Arial"/>
          <w:i w:val="0"/>
          <w:iCs w:val="0"/>
          <w:sz w:val="18"/>
        </w:rPr>
        <w:br w:type="textWrapping"/>
      </w:r>
      <w:r>
        <w:rPr>
          <w:rFonts w:hint="default" w:ascii="Arial" w:hAnsi="Arial" w:cs="Arial"/>
          <w:i w:val="0"/>
          <w:iCs w:val="0"/>
          <w:sz w:val="18"/>
        </w:rPr>
        <w:t>$goalProgress   = $goalProgress   ?? [];</w:t>
      </w:r>
      <w:r>
        <w:rPr>
          <w:rFonts w:hint="default" w:ascii="Arial" w:hAnsi="Arial" w:cs="Arial"/>
          <w:i w:val="0"/>
          <w:iCs w:val="0"/>
          <w:sz w:val="18"/>
        </w:rPr>
        <w:br w:type="textWrapping"/>
      </w:r>
      <w:r>
        <w:rPr>
          <w:rFonts w:hint="default" w:ascii="Arial" w:hAnsi="Arial" w:cs="Arial"/>
          <w:i w:val="0"/>
          <w:iCs w:val="0"/>
          <w:sz w:val="18"/>
        </w:rPr>
        <w:t>$sessions       = $sessions       ?? [];</w:t>
      </w:r>
      <w:r>
        <w:rPr>
          <w:rFonts w:hint="default" w:ascii="Arial" w:hAnsi="Arial" w:cs="Arial"/>
          <w:i w:val="0"/>
          <w:iCs w:val="0"/>
          <w:sz w:val="18"/>
        </w:rPr>
        <w:br w:type="textWrapping"/>
      </w:r>
      <w:r>
        <w:rPr>
          <w:rFonts w:hint="default" w:ascii="Arial" w:hAnsi="Arial" w:cs="Arial"/>
          <w:i w:val="0"/>
          <w:iCs w:val="0"/>
          <w:sz w:val="18"/>
        </w:rPr>
        <w:t>$teacchProgress = $teacchProgress ?? [];</w:t>
      </w:r>
      <w:r>
        <w:rPr>
          <w:rFonts w:hint="default" w:ascii="Arial" w:hAnsi="Arial" w:cs="Arial"/>
          <w:i w:val="0"/>
          <w:iCs w:val="0"/>
          <w:sz w:val="18"/>
        </w:rPr>
        <w:br w:type="textWrapping"/>
      </w:r>
      <w:r>
        <w:rPr>
          <w:rFonts w:hint="default" w:ascii="Arial" w:hAnsi="Arial" w:cs="Arial"/>
          <w:i w:val="0"/>
          <w:iCs w:val="0"/>
          <w:sz w:val="18"/>
        </w:rPr>
        <w:t>$assignedStaff  = $assignedStaff  ?? [];</w:t>
      </w:r>
      <w:r>
        <w:rPr>
          <w:rFonts w:hint="default" w:ascii="Arial" w:hAnsi="Arial" w:cs="Arial"/>
          <w:i w:val="0"/>
          <w:iCs w:val="0"/>
          <w:sz w:val="18"/>
        </w:rPr>
        <w:br w:type="textWrapping"/>
      </w:r>
      <w:r>
        <w:rPr>
          <w:rFonts w:hint="default" w:ascii="Arial" w:hAnsi="Arial" w:cs="Arial"/>
          <w:i w:val="0"/>
          <w:iCs w:val="0"/>
          <w:sz w:val="18"/>
        </w:rPr>
        <w:t>?&gt;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 Profile Card --&gt;</w:t>
      </w:r>
      <w:r>
        <w:rPr>
          <w:rFonts w:hint="default" w:ascii="Arial" w:hAnsi="Arial" w:cs="Arial"/>
          <w:i w:val="0"/>
          <w:iCs w:val="0"/>
          <w:sz w:val="18"/>
        </w:rPr>
        <w:br w:type="textWrapping"/>
      </w:r>
      <w:r>
        <w:rPr>
          <w:rFonts w:hint="default" w:ascii="Arial" w:hAnsi="Arial" w:cs="Arial"/>
          <w:i w:val="0"/>
          <w:iCs w:val="0"/>
          <w:sz w:val="18"/>
        </w:rPr>
        <w:t>&lt;div class="profile-card"&gt;</w:t>
      </w:r>
      <w:r>
        <w:rPr>
          <w:rFonts w:hint="default" w:ascii="Arial" w:hAnsi="Arial" w:cs="Arial"/>
          <w:i w:val="0"/>
          <w:iCs w:val="0"/>
          <w:sz w:val="18"/>
        </w:rPr>
        <w:br w:type="textWrapping"/>
      </w:r>
      <w:r>
        <w:rPr>
          <w:rFonts w:hint="default" w:ascii="Arial" w:hAnsi="Arial" w:cs="Arial"/>
          <w:i w:val="0"/>
          <w:iCs w:val="0"/>
          <w:sz w:val="18"/>
        </w:rPr>
        <w:t xml:space="preserve">  &lt;div class="profile-card__initials"&gt;</w:t>
      </w:r>
      <w:r>
        <w:rPr>
          <w:rFonts w:hint="default" w:ascii="Arial" w:hAnsi="Arial" w:cs="Arial"/>
          <w:i w:val="0"/>
          <w:iCs w:val="0"/>
          <w:sz w:val="18"/>
        </w:rPr>
        <w:br w:type="textWrapping"/>
      </w:r>
      <w:r>
        <w:rPr>
          <w:rFonts w:hint="default" w:ascii="Arial" w:hAnsi="Arial" w:cs="Arial"/>
          <w:i w:val="0"/>
          <w:iCs w:val="0"/>
          <w:sz w:val="18"/>
        </w:rPr>
        <w:t xml:space="preserve">    &lt;?= strtoupper(substr($student-&gt;first_name, 0, 1) . substr($student-&gt;last_name, 0, 1)) ?&gt;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&lt;div class="profile-card__info"&gt;</w:t>
      </w:r>
      <w:r>
        <w:rPr>
          <w:rFonts w:hint="default" w:ascii="Arial" w:hAnsi="Arial" w:cs="Arial"/>
          <w:i w:val="0"/>
          <w:iCs w:val="0"/>
          <w:sz w:val="18"/>
        </w:rPr>
        <w:br w:type="textWrapping"/>
      </w:r>
      <w:r>
        <w:rPr>
          <w:rFonts w:hint="default" w:ascii="Arial" w:hAnsi="Arial" w:cs="Arial"/>
          <w:i w:val="0"/>
          <w:iCs w:val="0"/>
          <w:sz w:val="18"/>
        </w:rPr>
        <w:t xml:space="preserve">    &lt;h2 class="profile-card__name"&gt;&lt;?= esc($student-&gt;first_name . ' ' . $student-&gt;last_name) ?&gt;&lt;/h2&gt;</w:t>
      </w:r>
      <w:r>
        <w:rPr>
          <w:rFonts w:hint="default" w:ascii="Arial" w:hAnsi="Arial" w:cs="Arial"/>
          <w:i w:val="0"/>
          <w:iCs w:val="0"/>
          <w:sz w:val="18"/>
        </w:rPr>
        <w:br w:type="textWrapping"/>
      </w:r>
      <w:r>
        <w:rPr>
          <w:rFonts w:hint="default" w:ascii="Arial" w:hAnsi="Arial" w:cs="Arial"/>
          <w:i w:val="0"/>
          <w:iCs w:val="0"/>
          <w:sz w:val="18"/>
        </w:rPr>
        <w:t xml:space="preserve">    &lt;div class="profile-card__meta"&gt;</w:t>
      </w:r>
      <w:r>
        <w:rPr>
          <w:rFonts w:hint="default" w:ascii="Arial" w:hAnsi="Arial" w:cs="Arial"/>
          <w:i w:val="0"/>
          <w:iCs w:val="0"/>
          <w:sz w:val="18"/>
        </w:rPr>
        <w:br w:type="textWrapping"/>
      </w:r>
      <w:r>
        <w:rPr>
          <w:rFonts w:hint="default" w:ascii="Arial" w:hAnsi="Arial" w:cs="Arial"/>
          <w:i w:val="0"/>
          <w:iCs w:val="0"/>
          <w:sz w:val="18"/>
        </w:rPr>
        <w:t xml:space="preserve">      &lt;span class="profile-meta-item"&gt;</w:t>
      </w:r>
      <w:r>
        <w:rPr>
          <w:rFonts w:hint="default" w:ascii="Arial" w:hAnsi="Arial" w:cs="Arial"/>
          <w:i w:val="0"/>
          <w:iCs w:val="0"/>
          <w:sz w:val="18"/>
        </w:rPr>
        <w:br w:type="textWrapping"/>
      </w:r>
      <w:r>
        <w:rPr>
          <w:rFonts w:hint="default" w:ascii="Arial" w:hAnsi="Arial" w:cs="Arial"/>
          <w:i w:val="0"/>
          <w:iCs w:val="0"/>
          <w:sz w:val="18"/>
        </w:rPr>
        <w:t xml:space="preserve">        &lt;span class="profile-meta-label"&gt;Date of Birth&lt;/span&gt;</w:t>
      </w:r>
      <w:r>
        <w:rPr>
          <w:rFonts w:hint="default" w:ascii="Arial" w:hAnsi="Arial" w:cs="Arial"/>
          <w:i w:val="0"/>
          <w:iCs w:val="0"/>
          <w:sz w:val="18"/>
        </w:rPr>
        <w:br w:type="textWrapping"/>
      </w:r>
      <w:r>
        <w:rPr>
          <w:rFonts w:hint="default" w:ascii="Arial" w:hAnsi="Arial" w:cs="Arial"/>
          <w:i w:val="0"/>
          <w:iCs w:val="0"/>
          <w:sz w:val="18"/>
        </w:rPr>
        <w:t xml:space="preserve">        &lt;span class="profile-meta-value"&gt;&lt;?= date('d M Y', strtotime($student-&gt;date_of_birth)) ?&gt;&lt;/span&gt;</w:t>
      </w:r>
      <w:r>
        <w:rPr>
          <w:rFonts w:hint="default" w:ascii="Arial" w:hAnsi="Arial" w:cs="Arial"/>
          <w:i w:val="0"/>
          <w:iCs w:val="0"/>
          <w:sz w:val="18"/>
        </w:rPr>
        <w:br w:type="textWrapping"/>
      </w:r>
      <w:r>
        <w:rPr>
          <w:rFonts w:hint="default" w:ascii="Arial" w:hAnsi="Arial" w:cs="Arial"/>
          <w:i w:val="0"/>
          <w:iCs w:val="0"/>
          <w:sz w:val="18"/>
        </w:rPr>
        <w:t xml:space="preserve">      &lt;/span&gt;</w:t>
      </w:r>
      <w:r>
        <w:rPr>
          <w:rFonts w:hint="default" w:ascii="Arial" w:hAnsi="Arial" w:cs="Arial"/>
          <w:i w:val="0"/>
          <w:iCs w:val="0"/>
          <w:sz w:val="18"/>
        </w:rPr>
        <w:br w:type="textWrapping"/>
      </w:r>
      <w:r>
        <w:rPr>
          <w:rFonts w:hint="default" w:ascii="Arial" w:hAnsi="Arial" w:cs="Arial"/>
          <w:i w:val="0"/>
          <w:iCs w:val="0"/>
          <w:sz w:val="18"/>
        </w:rPr>
        <w:t xml:space="preserve">      &lt;span class="profile-meta-divider"&gt;|&lt;/span&gt;</w:t>
      </w:r>
      <w:r>
        <w:rPr>
          <w:rFonts w:hint="default" w:ascii="Arial" w:hAnsi="Arial" w:cs="Arial"/>
          <w:i w:val="0"/>
          <w:iCs w:val="0"/>
          <w:sz w:val="18"/>
        </w:rPr>
        <w:br w:type="textWrapping"/>
      </w:r>
      <w:r>
        <w:rPr>
          <w:rFonts w:hint="default" w:ascii="Arial" w:hAnsi="Arial" w:cs="Arial"/>
          <w:i w:val="0"/>
          <w:iCs w:val="0"/>
          <w:sz w:val="18"/>
        </w:rPr>
        <w:t xml:space="preserve">      &lt;span class="profile-meta-item"&gt;</w:t>
      </w:r>
      <w:r>
        <w:rPr>
          <w:rFonts w:hint="default" w:ascii="Arial" w:hAnsi="Arial" w:cs="Arial"/>
          <w:i w:val="0"/>
          <w:iCs w:val="0"/>
          <w:sz w:val="18"/>
        </w:rPr>
        <w:br w:type="textWrapping"/>
      </w:r>
      <w:r>
        <w:rPr>
          <w:rFonts w:hint="default" w:ascii="Arial" w:hAnsi="Arial" w:cs="Arial"/>
          <w:i w:val="0"/>
          <w:iCs w:val="0"/>
          <w:sz w:val="18"/>
        </w:rPr>
        <w:t xml:space="preserve">        &lt;span class="profile-meta-label"&gt;Gender&lt;/span&gt;</w:t>
      </w:r>
      <w:r>
        <w:rPr>
          <w:rFonts w:hint="default" w:ascii="Arial" w:hAnsi="Arial" w:cs="Arial"/>
          <w:i w:val="0"/>
          <w:iCs w:val="0"/>
          <w:sz w:val="18"/>
        </w:rPr>
        <w:br w:type="textWrapping"/>
      </w:r>
      <w:r>
        <w:rPr>
          <w:rFonts w:hint="default" w:ascii="Arial" w:hAnsi="Arial" w:cs="Arial"/>
          <w:i w:val="0"/>
          <w:iCs w:val="0"/>
          <w:sz w:val="18"/>
        </w:rPr>
        <w:t xml:space="preserve">        &lt;span class="profile-meta-value"&gt;&lt;?= ucfirst($student-&gt;gender) ?&gt;&lt;/span&gt;</w:t>
      </w:r>
      <w:r>
        <w:rPr>
          <w:rFonts w:hint="default" w:ascii="Arial" w:hAnsi="Arial" w:cs="Arial"/>
          <w:i w:val="0"/>
          <w:iCs w:val="0"/>
          <w:sz w:val="18"/>
        </w:rPr>
        <w:br w:type="textWrapping"/>
      </w:r>
      <w:r>
        <w:rPr>
          <w:rFonts w:hint="default" w:ascii="Arial" w:hAnsi="Arial" w:cs="Arial"/>
          <w:i w:val="0"/>
          <w:iCs w:val="0"/>
          <w:sz w:val="18"/>
        </w:rPr>
        <w:t xml:space="preserve">      &lt;/span&gt;</w:t>
      </w:r>
      <w:r>
        <w:rPr>
          <w:rFonts w:hint="default" w:ascii="Arial" w:hAnsi="Arial" w:cs="Arial"/>
          <w:i w:val="0"/>
          <w:iCs w:val="0"/>
          <w:sz w:val="18"/>
        </w:rPr>
        <w:br w:type="textWrapping"/>
      </w:r>
      <w:r>
        <w:rPr>
          <w:rFonts w:hint="default" w:ascii="Arial" w:hAnsi="Arial" w:cs="Arial"/>
          <w:i w:val="0"/>
          <w:iCs w:val="0"/>
          <w:sz w:val="18"/>
        </w:rPr>
        <w:t xml:space="preserve">      &lt;span class="profile-meta-divider"&gt;|&lt;/span&gt;</w:t>
      </w:r>
      <w:r>
        <w:rPr>
          <w:rFonts w:hint="default" w:ascii="Arial" w:hAnsi="Arial" w:cs="Arial"/>
          <w:i w:val="0"/>
          <w:iCs w:val="0"/>
          <w:sz w:val="18"/>
        </w:rPr>
        <w:br w:type="textWrapping"/>
      </w:r>
      <w:r>
        <w:rPr>
          <w:rFonts w:hint="default" w:ascii="Arial" w:hAnsi="Arial" w:cs="Arial"/>
          <w:i w:val="0"/>
          <w:iCs w:val="0"/>
          <w:sz w:val="18"/>
        </w:rPr>
        <w:t xml:space="preserve">      &lt;span class="profile-meta-item"&gt;</w:t>
      </w:r>
      <w:r>
        <w:rPr>
          <w:rFonts w:hint="default" w:ascii="Arial" w:hAnsi="Arial" w:cs="Arial"/>
          <w:i w:val="0"/>
          <w:iCs w:val="0"/>
          <w:sz w:val="18"/>
        </w:rPr>
        <w:br w:type="textWrapping"/>
      </w:r>
      <w:r>
        <w:rPr>
          <w:rFonts w:hint="default" w:ascii="Arial" w:hAnsi="Arial" w:cs="Arial"/>
          <w:i w:val="0"/>
          <w:iCs w:val="0"/>
          <w:sz w:val="18"/>
        </w:rPr>
        <w:t xml:space="preserve">        &lt;span class="profile-meta-label"&gt;Enrolled&lt;/span&gt;</w:t>
      </w:r>
      <w:r>
        <w:rPr>
          <w:rFonts w:hint="default" w:ascii="Arial" w:hAnsi="Arial" w:cs="Arial"/>
          <w:i w:val="0"/>
          <w:iCs w:val="0"/>
          <w:sz w:val="18"/>
        </w:rPr>
        <w:br w:type="textWrapping"/>
      </w:r>
      <w:r>
        <w:rPr>
          <w:rFonts w:hint="default" w:ascii="Arial" w:hAnsi="Arial" w:cs="Arial"/>
          <w:i w:val="0"/>
          <w:iCs w:val="0"/>
          <w:sz w:val="18"/>
        </w:rPr>
        <w:t xml:space="preserve">        &lt;span class="profile-meta-value"&gt;&lt;?= date('d M Y', strtotime($student-&gt;enrollment_date)) ?&gt;&lt;/span&gt;</w:t>
      </w:r>
      <w:r>
        <w:rPr>
          <w:rFonts w:hint="default" w:ascii="Arial" w:hAnsi="Arial" w:cs="Arial"/>
          <w:i w:val="0"/>
          <w:iCs w:val="0"/>
          <w:sz w:val="18"/>
        </w:rPr>
        <w:br w:type="textWrapping"/>
      </w:r>
      <w:r>
        <w:rPr>
          <w:rFonts w:hint="default" w:ascii="Arial" w:hAnsi="Arial" w:cs="Arial"/>
          <w:i w:val="0"/>
          <w:iCs w:val="0"/>
          <w:sz w:val="18"/>
        </w:rPr>
        <w:t xml:space="preserve">      &lt;/span&gt;</w:t>
      </w:r>
      <w:r>
        <w:rPr>
          <w:rFonts w:hint="default" w:ascii="Arial" w:hAnsi="Arial" w:cs="Arial"/>
          <w:i w:val="0"/>
          <w:iCs w:val="0"/>
          <w:sz w:val="18"/>
        </w:rPr>
        <w:br w:type="textWrapping"/>
      </w:r>
      <w:r>
        <w:rPr>
          <w:rFonts w:hint="default" w:ascii="Arial" w:hAnsi="Arial" w:cs="Arial"/>
          <w:i w:val="0"/>
          <w:iCs w:val="0"/>
          <w:sz w:val="18"/>
        </w:rPr>
        <w:t xml:space="preserve">      &lt;?php if ($student-&gt;diagnosis): ?&gt;</w:t>
      </w:r>
      <w:r>
        <w:rPr>
          <w:rFonts w:hint="default" w:ascii="Arial" w:hAnsi="Arial" w:cs="Arial"/>
          <w:i w:val="0"/>
          <w:iCs w:val="0"/>
          <w:sz w:val="18"/>
        </w:rPr>
        <w:br w:type="textWrapping"/>
      </w:r>
      <w:r>
        <w:rPr>
          <w:rFonts w:hint="default" w:ascii="Arial" w:hAnsi="Arial" w:cs="Arial"/>
          <w:i w:val="0"/>
          <w:iCs w:val="0"/>
          <w:sz w:val="18"/>
        </w:rPr>
        <w:t xml:space="preserve">        &lt;span class="profile-meta-divider"&gt;|&lt;/span&gt;</w:t>
      </w:r>
      <w:r>
        <w:rPr>
          <w:rFonts w:hint="default" w:ascii="Arial" w:hAnsi="Arial" w:cs="Arial"/>
          <w:i w:val="0"/>
          <w:iCs w:val="0"/>
          <w:sz w:val="18"/>
        </w:rPr>
        <w:br w:type="textWrapping"/>
      </w:r>
      <w:r>
        <w:rPr>
          <w:rFonts w:hint="default" w:ascii="Arial" w:hAnsi="Arial" w:cs="Arial"/>
          <w:i w:val="0"/>
          <w:iCs w:val="0"/>
          <w:sz w:val="18"/>
        </w:rPr>
        <w:t xml:space="preserve">        &lt;span class="profile-meta-item"&gt;</w:t>
      </w:r>
      <w:r>
        <w:rPr>
          <w:rFonts w:hint="default" w:ascii="Arial" w:hAnsi="Arial" w:cs="Arial"/>
          <w:i w:val="0"/>
          <w:iCs w:val="0"/>
          <w:sz w:val="18"/>
        </w:rPr>
        <w:br w:type="textWrapping"/>
      </w:r>
      <w:r>
        <w:rPr>
          <w:rFonts w:hint="default" w:ascii="Arial" w:hAnsi="Arial" w:cs="Arial"/>
          <w:i w:val="0"/>
          <w:iCs w:val="0"/>
          <w:sz w:val="18"/>
        </w:rPr>
        <w:t xml:space="preserve">          &lt;span class="profile-meta-label"&gt;Diagnosis&lt;/span&gt;</w:t>
      </w:r>
      <w:r>
        <w:rPr>
          <w:rFonts w:hint="default" w:ascii="Arial" w:hAnsi="Arial" w:cs="Arial"/>
          <w:i w:val="0"/>
          <w:iCs w:val="0"/>
          <w:sz w:val="18"/>
        </w:rPr>
        <w:br w:type="textWrapping"/>
      </w:r>
      <w:r>
        <w:rPr>
          <w:rFonts w:hint="default" w:ascii="Arial" w:hAnsi="Arial" w:cs="Arial"/>
          <w:i w:val="0"/>
          <w:iCs w:val="0"/>
          <w:sz w:val="18"/>
        </w:rPr>
        <w:t xml:space="preserve">          &lt;span class="profile-meta-value diagnosis-badge"&gt;&lt;?= esc($student-&gt;diagnosis) ?&gt;&lt;/span&gt;</w:t>
      </w:r>
      <w:r>
        <w:rPr>
          <w:rFonts w:hint="default" w:ascii="Arial" w:hAnsi="Arial" w:cs="Arial"/>
          <w:i w:val="0"/>
          <w:iCs w:val="0"/>
          <w:sz w:val="18"/>
        </w:rPr>
        <w:br w:type="textWrapping"/>
      </w:r>
      <w:r>
        <w:rPr>
          <w:rFonts w:hint="default" w:ascii="Arial" w:hAnsi="Arial" w:cs="Arial"/>
          <w:i w:val="0"/>
          <w:iCs w:val="0"/>
          <w:sz w:val="18"/>
        </w:rPr>
        <w:t xml:space="preserve">        &lt;/span&gt;</w:t>
      </w:r>
      <w:r>
        <w:rPr>
          <w:rFonts w:hint="default" w:ascii="Arial" w:hAnsi="Arial" w:cs="Arial"/>
          <w:i w:val="0"/>
          <w:iCs w:val="0"/>
          <w:sz w:val="18"/>
        </w:rPr>
        <w:br w:type="textWrapping"/>
      </w:r>
      <w:r>
        <w:rPr>
          <w:rFonts w:hint="default" w:ascii="Arial" w:hAnsi="Arial" w:cs="Arial"/>
          <w:i w:val="0"/>
          <w:iCs w:val="0"/>
          <w:sz w:val="18"/>
        </w:rPr>
        <w:t xml:space="preserve">      &lt;?php endif; ?&gt;</w:t>
      </w:r>
      <w:r>
        <w:rPr>
          <w:rFonts w:hint="default" w:ascii="Arial" w:hAnsi="Arial" w:cs="Arial"/>
          <w:i w:val="0"/>
          <w:iCs w:val="0"/>
          <w:sz w:val="18"/>
        </w:rPr>
        <w:br w:type="textWrapping"/>
      </w:r>
      <w:r>
        <w:rPr>
          <w:rFonts w:hint="default" w:ascii="Arial" w:hAnsi="Arial" w:cs="Arial"/>
          <w:i w:val="0"/>
          <w:iCs w:val="0"/>
          <w:sz w:val="18"/>
        </w:rPr>
        <w:t xml:space="preserve">      &lt;span class="profile-meta-divider"&gt;|&lt;/span&gt;</w:t>
      </w:r>
      <w:r>
        <w:rPr>
          <w:rFonts w:hint="default" w:ascii="Arial" w:hAnsi="Arial" w:cs="Arial"/>
          <w:i w:val="0"/>
          <w:iCs w:val="0"/>
          <w:sz w:val="18"/>
        </w:rPr>
        <w:br w:type="textWrapping"/>
      </w:r>
      <w:r>
        <w:rPr>
          <w:rFonts w:hint="default" w:ascii="Arial" w:hAnsi="Arial" w:cs="Arial"/>
          <w:i w:val="0"/>
          <w:iCs w:val="0"/>
          <w:sz w:val="18"/>
        </w:rPr>
        <w:t xml:space="preserve">      &lt;span class="profile-meta-item"&gt;</w:t>
      </w:r>
      <w:r>
        <w:rPr>
          <w:rFonts w:hint="default" w:ascii="Arial" w:hAnsi="Arial" w:cs="Arial"/>
          <w:i w:val="0"/>
          <w:iCs w:val="0"/>
          <w:sz w:val="18"/>
        </w:rPr>
        <w:br w:type="textWrapping"/>
      </w:r>
      <w:r>
        <w:rPr>
          <w:rFonts w:hint="default" w:ascii="Arial" w:hAnsi="Arial" w:cs="Arial"/>
          <w:i w:val="0"/>
          <w:iCs w:val="0"/>
          <w:sz w:val="18"/>
        </w:rPr>
        <w:t xml:space="preserve">        &lt;span class="profile-meta-label"&gt;Status&lt;/span&gt;</w:t>
      </w:r>
      <w:r>
        <w:rPr>
          <w:rFonts w:hint="default" w:ascii="Arial" w:hAnsi="Arial" w:cs="Arial"/>
          <w:i w:val="0"/>
          <w:iCs w:val="0"/>
          <w:sz w:val="18"/>
        </w:rPr>
        <w:br w:type="textWrapping"/>
      </w:r>
      <w:r>
        <w:rPr>
          <w:rFonts w:hint="default" w:ascii="Arial" w:hAnsi="Arial" w:cs="Arial"/>
          <w:i w:val="0"/>
          <w:iCs w:val="0"/>
          <w:sz w:val="18"/>
        </w:rPr>
        <w:t xml:space="preserve">        &lt;span class="status-badge status-&lt;?= $student-&gt;is_active ? 'active' : 'inactive' ?&gt;"&gt;</w:t>
      </w:r>
      <w:r>
        <w:rPr>
          <w:rFonts w:hint="default" w:ascii="Arial" w:hAnsi="Arial" w:cs="Arial"/>
          <w:i w:val="0"/>
          <w:iCs w:val="0"/>
          <w:sz w:val="18"/>
        </w:rPr>
        <w:br w:type="textWrapping"/>
      </w:r>
      <w:r>
        <w:rPr>
          <w:rFonts w:hint="default" w:ascii="Arial" w:hAnsi="Arial" w:cs="Arial"/>
          <w:i w:val="0"/>
          <w:iCs w:val="0"/>
          <w:sz w:val="18"/>
        </w:rPr>
        <w:t xml:space="preserve">          &lt;?= $student-&gt;is_active ? 'Active' : 'Archived' ?&gt;</w:t>
      </w:r>
      <w:r>
        <w:rPr>
          <w:rFonts w:hint="default" w:ascii="Arial" w:hAnsi="Arial" w:cs="Arial"/>
          <w:i w:val="0"/>
          <w:iCs w:val="0"/>
          <w:sz w:val="18"/>
        </w:rPr>
        <w:br w:type="textWrapping"/>
      </w:r>
      <w:r>
        <w:rPr>
          <w:rFonts w:hint="default" w:ascii="Arial" w:hAnsi="Arial" w:cs="Arial"/>
          <w:i w:val="0"/>
          <w:iCs w:val="0"/>
          <w:sz w:val="18"/>
        </w:rPr>
        <w:t xml:space="preserve">        &lt;/span&gt;</w:t>
      </w:r>
      <w:r>
        <w:rPr>
          <w:rFonts w:hint="default" w:ascii="Arial" w:hAnsi="Arial" w:cs="Arial"/>
          <w:i w:val="0"/>
          <w:iCs w:val="0"/>
          <w:sz w:val="18"/>
        </w:rPr>
        <w:br w:type="textWrapping"/>
      </w:r>
      <w:r>
        <w:rPr>
          <w:rFonts w:hint="default" w:ascii="Arial" w:hAnsi="Arial" w:cs="Arial"/>
          <w:i w:val="0"/>
          <w:iCs w:val="0"/>
          <w:sz w:val="18"/>
        </w:rPr>
        <w:t xml:space="preserve">      &lt;/span&gt;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&lt;div class="profile-card__actions"&gt;</w:t>
      </w:r>
      <w:r>
        <w:rPr>
          <w:rFonts w:hint="default" w:ascii="Arial" w:hAnsi="Arial" w:cs="Arial"/>
          <w:i w:val="0"/>
          <w:iCs w:val="0"/>
          <w:sz w:val="18"/>
        </w:rPr>
        <w:br w:type="textWrapping"/>
      </w:r>
      <w:r>
        <w:rPr>
          <w:rFonts w:hint="default" w:ascii="Arial" w:hAnsi="Arial" w:cs="Arial"/>
          <w:i w:val="0"/>
          <w:iCs w:val="0"/>
          <w:sz w:val="18"/>
        </w:rPr>
        <w:t xml:space="preserve">    &lt;a href="&lt;?= ROOT ?&gt;/admin/add_health_record?student_id=&lt;?= $student-&gt;id ?&gt;" class="btn btn-info"&gt;📝 Add Record&lt;/a&gt;</w:t>
      </w:r>
      <w:r>
        <w:rPr>
          <w:rFonts w:hint="default" w:ascii="Arial" w:hAnsi="Arial" w:cs="Arial"/>
          <w:i w:val="0"/>
          <w:iCs w:val="0"/>
          <w:sz w:val="18"/>
        </w:rPr>
        <w:br w:type="textWrapping"/>
      </w:r>
      <w:r>
        <w:rPr>
          <w:rFonts w:hint="default" w:ascii="Arial" w:hAnsi="Arial" w:cs="Arial"/>
          <w:i w:val="0"/>
          <w:iCs w:val="0"/>
          <w:sz w:val="18"/>
        </w:rPr>
        <w:t xml:space="preserve">    &lt;?php if ($student-&gt;is_active): ?&gt;</w:t>
      </w:r>
      <w:r>
        <w:rPr>
          <w:rFonts w:hint="default" w:ascii="Arial" w:hAnsi="Arial" w:cs="Arial"/>
          <w:i w:val="0"/>
          <w:iCs w:val="0"/>
          <w:sz w:val="18"/>
        </w:rPr>
        <w:br w:type="textWrapping"/>
      </w:r>
      <w:r>
        <w:rPr>
          <w:rFonts w:hint="default" w:ascii="Arial" w:hAnsi="Arial" w:cs="Arial"/>
          <w:i w:val="0"/>
          <w:iCs w:val="0"/>
          <w:sz w:val="18"/>
        </w:rPr>
        <w:t xml:space="preserve">      &lt;form method="POST" action="&lt;?= ROOT ?&gt;/admin/archive_student" class="inline-form"</w:t>
      </w:r>
      <w:r>
        <w:rPr>
          <w:rFonts w:hint="default" w:ascii="Arial" w:hAnsi="Arial" w:cs="Arial"/>
          <w:i w:val="0"/>
          <w:iCs w:val="0"/>
          <w:sz w:val="18"/>
        </w:rPr>
        <w:br w:type="textWrapping"/>
      </w:r>
      <w:r>
        <w:rPr>
          <w:rFonts w:hint="default" w:ascii="Arial" w:hAnsi="Arial" w:cs="Arial"/>
          <w:i w:val="0"/>
          <w:iCs w:val="0"/>
          <w:sz w:val="18"/>
        </w:rPr>
        <w:t xml:space="preserve">        onsubmit="return confirm('Archive this student?')"&gt;</w:t>
      </w:r>
      <w:r>
        <w:rPr>
          <w:rFonts w:hint="default" w:ascii="Arial" w:hAnsi="Arial" w:cs="Arial"/>
          <w:i w:val="0"/>
          <w:iCs w:val="0"/>
          <w:sz w:val="18"/>
        </w:rPr>
        <w:br w:type="textWrapping"/>
      </w:r>
      <w:r>
        <w:rPr>
          <w:rFonts w:hint="default" w:ascii="Arial" w:hAnsi="Arial" w:cs="Arial"/>
          <w:i w:val="0"/>
          <w:iCs w:val="0"/>
          <w:sz w:val="18"/>
        </w:rPr>
        <w:t xml:space="preserve">        &lt;input type="hidden" name="student_id" value="&lt;?= $student-&gt;id ?&gt;"&gt;</w:t>
      </w:r>
      <w:r>
        <w:rPr>
          <w:rFonts w:hint="default" w:ascii="Arial" w:hAnsi="Arial" w:cs="Arial"/>
          <w:i w:val="0"/>
          <w:iCs w:val="0"/>
          <w:sz w:val="18"/>
        </w:rPr>
        <w:br w:type="textWrapping"/>
      </w:r>
      <w:r>
        <w:rPr>
          <w:rFonts w:hint="default" w:ascii="Arial" w:hAnsi="Arial" w:cs="Arial"/>
          <w:i w:val="0"/>
          <w:iCs w:val="0"/>
          <w:sz w:val="18"/>
        </w:rPr>
        <w:t xml:space="preserve">        &lt;button type="submit" class="btn btn-warning"&gt;📦 Archive&lt;/button&gt;</w:t>
      </w:r>
      <w:r>
        <w:rPr>
          <w:rFonts w:hint="default" w:ascii="Arial" w:hAnsi="Arial" w:cs="Arial"/>
          <w:i w:val="0"/>
          <w:iCs w:val="0"/>
          <w:sz w:val="18"/>
        </w:rPr>
        <w:br w:type="textWrapping"/>
      </w:r>
      <w:r>
        <w:rPr>
          <w:rFonts w:hint="default" w:ascii="Arial" w:hAnsi="Arial" w:cs="Arial"/>
          <w:i w:val="0"/>
          <w:iCs w:val="0"/>
          <w:sz w:val="18"/>
        </w:rPr>
        <w:t xml:space="preserve">      &lt;/form&gt;</w:t>
      </w:r>
      <w:r>
        <w:rPr>
          <w:rFonts w:hint="default" w:ascii="Arial" w:hAnsi="Arial" w:cs="Arial"/>
          <w:i w:val="0"/>
          <w:iCs w:val="0"/>
          <w:sz w:val="18"/>
        </w:rPr>
        <w:br w:type="textWrapping"/>
      </w:r>
      <w:r>
        <w:rPr>
          <w:rFonts w:hint="default" w:ascii="Arial" w:hAnsi="Arial" w:cs="Arial"/>
          <w:i w:val="0"/>
          <w:iCs w:val="0"/>
          <w:sz w:val="18"/>
        </w:rPr>
        <w:t xml:space="preserve">    &lt;?php else: ?&gt;</w:t>
      </w:r>
      <w:r>
        <w:rPr>
          <w:rFonts w:hint="default" w:ascii="Arial" w:hAnsi="Arial" w:cs="Arial"/>
          <w:i w:val="0"/>
          <w:iCs w:val="0"/>
          <w:sz w:val="18"/>
        </w:rPr>
        <w:br w:type="textWrapping"/>
      </w:r>
      <w:r>
        <w:rPr>
          <w:rFonts w:hint="default" w:ascii="Arial" w:hAnsi="Arial" w:cs="Arial"/>
          <w:i w:val="0"/>
          <w:iCs w:val="0"/>
          <w:sz w:val="18"/>
        </w:rPr>
        <w:t xml:space="preserve">      &lt;form method="POST" action="&lt;?= ROOT ?&gt;/admin/restore_student" class="inline-form"</w:t>
      </w:r>
      <w:r>
        <w:rPr>
          <w:rFonts w:hint="default" w:ascii="Arial" w:hAnsi="Arial" w:cs="Arial"/>
          <w:i w:val="0"/>
          <w:iCs w:val="0"/>
          <w:sz w:val="18"/>
        </w:rPr>
        <w:br w:type="textWrapping"/>
      </w:r>
      <w:r>
        <w:rPr>
          <w:rFonts w:hint="default" w:ascii="Arial" w:hAnsi="Arial" w:cs="Arial"/>
          <w:i w:val="0"/>
          <w:iCs w:val="0"/>
          <w:sz w:val="18"/>
        </w:rPr>
        <w:t xml:space="preserve">        onsubmit="return confirm('Restore this student?')"&gt;</w:t>
      </w:r>
      <w:r>
        <w:rPr>
          <w:rFonts w:hint="default" w:ascii="Arial" w:hAnsi="Arial" w:cs="Arial"/>
          <w:i w:val="0"/>
          <w:iCs w:val="0"/>
          <w:sz w:val="18"/>
        </w:rPr>
        <w:br w:type="textWrapping"/>
      </w:r>
      <w:r>
        <w:rPr>
          <w:rFonts w:hint="default" w:ascii="Arial" w:hAnsi="Arial" w:cs="Arial"/>
          <w:i w:val="0"/>
          <w:iCs w:val="0"/>
          <w:sz w:val="18"/>
        </w:rPr>
        <w:t xml:space="preserve">        &lt;input type="hidden" name="student_id" value="&lt;?= $student-&gt;id ?&gt;"&gt;</w:t>
      </w:r>
      <w:r>
        <w:rPr>
          <w:rFonts w:hint="default" w:ascii="Arial" w:hAnsi="Arial" w:cs="Arial"/>
          <w:i w:val="0"/>
          <w:iCs w:val="0"/>
          <w:sz w:val="18"/>
        </w:rPr>
        <w:br w:type="textWrapping"/>
      </w:r>
      <w:r>
        <w:rPr>
          <w:rFonts w:hint="default" w:ascii="Arial" w:hAnsi="Arial" w:cs="Arial"/>
          <w:i w:val="0"/>
          <w:iCs w:val="0"/>
          <w:sz w:val="18"/>
        </w:rPr>
        <w:t xml:space="preserve">        &lt;button type="submit" class="btn btn-primary"&gt;♻️ Restore&lt;/button&gt;</w:t>
      </w:r>
      <w:r>
        <w:rPr>
          <w:rFonts w:hint="default" w:ascii="Arial" w:hAnsi="Arial" w:cs="Arial"/>
          <w:i w:val="0"/>
          <w:iCs w:val="0"/>
          <w:sz w:val="18"/>
        </w:rPr>
        <w:br w:type="textWrapping"/>
      </w:r>
      <w:r>
        <w:rPr>
          <w:rFonts w:hint="default" w:ascii="Arial" w:hAnsi="Arial" w:cs="Arial"/>
          <w:i w:val="0"/>
          <w:iCs w:val="0"/>
          <w:sz w:val="18"/>
        </w:rPr>
        <w:t xml:space="preserve">      &lt;/form&gt;</w:t>
      </w:r>
      <w:r>
        <w:rPr>
          <w:rFonts w:hint="default" w:ascii="Arial" w:hAnsi="Arial" w:cs="Arial"/>
          <w:i w:val="0"/>
          <w:iCs w:val="0"/>
          <w:sz w:val="18"/>
        </w:rPr>
        <w:br w:type="textWrapping"/>
      </w:r>
      <w:r>
        <w:rPr>
          <w:rFonts w:hint="default" w:ascii="Arial" w:hAnsi="Arial" w:cs="Arial"/>
          <w:i w:val="0"/>
          <w:iCs w:val="0"/>
          <w:sz w:val="18"/>
        </w:rPr>
        <w:t xml:space="preserve">    &lt;?php endif; ?&gt;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 Tabs --&gt;</w:t>
      </w:r>
      <w:r>
        <w:rPr>
          <w:rFonts w:hint="default" w:ascii="Arial" w:hAnsi="Arial" w:cs="Arial"/>
          <w:i w:val="0"/>
          <w:iCs w:val="0"/>
          <w:sz w:val="18"/>
        </w:rPr>
        <w:br w:type="textWrapping"/>
      </w:r>
      <w:r>
        <w:rPr>
          <w:rFonts w:hint="default" w:ascii="Arial" w:hAnsi="Arial" w:cs="Arial"/>
          <w:i w:val="0"/>
          <w:iCs w:val="0"/>
          <w:sz w:val="18"/>
        </w:rPr>
        <w:t>&lt;div class="section-tabs"&gt;</w:t>
      </w:r>
      <w:r>
        <w:rPr>
          <w:rFonts w:hint="default" w:ascii="Arial" w:hAnsi="Arial" w:cs="Arial"/>
          <w:i w:val="0"/>
          <w:iCs w:val="0"/>
          <w:sz w:val="18"/>
        </w:rPr>
        <w:br w:type="textWrapping"/>
      </w:r>
      <w:r>
        <w:rPr>
          <w:rFonts w:hint="default" w:ascii="Arial" w:hAnsi="Arial" w:cs="Arial"/>
          <w:i w:val="0"/>
          <w:iCs w:val="0"/>
          <w:sz w:val="18"/>
        </w:rPr>
        <w:t xml:space="preserve">  &lt;button class="section-tab active" data-target="sec-staff"&gt;Assigned Staff&lt;/button&gt;</w:t>
      </w:r>
      <w:r>
        <w:rPr>
          <w:rFonts w:hint="default" w:ascii="Arial" w:hAnsi="Arial" w:cs="Arial"/>
          <w:i w:val="0"/>
          <w:iCs w:val="0"/>
          <w:sz w:val="18"/>
        </w:rPr>
        <w:br w:type="textWrapping"/>
      </w:r>
      <w:r>
        <w:rPr>
          <w:rFonts w:hint="default" w:ascii="Arial" w:hAnsi="Arial" w:cs="Arial"/>
          <w:i w:val="0"/>
          <w:iCs w:val="0"/>
          <w:sz w:val="18"/>
        </w:rPr>
        <w:t xml:space="preserve">  &lt;button class="section-tab" data-target="sec-health"&gt;Health&lt;/button&gt;</w:t>
      </w:r>
      <w:r>
        <w:rPr>
          <w:rFonts w:hint="default" w:ascii="Arial" w:hAnsi="Arial" w:cs="Arial"/>
          <w:i w:val="0"/>
          <w:iCs w:val="0"/>
          <w:sz w:val="18"/>
        </w:rPr>
        <w:br w:type="textWrapping"/>
      </w:r>
      <w:r>
        <w:rPr>
          <w:rFonts w:hint="default" w:ascii="Arial" w:hAnsi="Arial" w:cs="Arial"/>
          <w:i w:val="0"/>
          <w:iCs w:val="0"/>
          <w:sz w:val="18"/>
        </w:rPr>
        <w:t xml:space="preserve">  &lt;button class="section-tab" data-target="sec-medications"&gt;Medications&lt;/button&gt;</w:t>
      </w:r>
      <w:r>
        <w:rPr>
          <w:rFonts w:hint="default" w:ascii="Arial" w:hAnsi="Arial" w:cs="Arial"/>
          <w:i w:val="0"/>
          <w:iCs w:val="0"/>
          <w:sz w:val="18"/>
        </w:rPr>
        <w:br w:type="textWrapping"/>
      </w:r>
      <w:r>
        <w:rPr>
          <w:rFonts w:hint="default" w:ascii="Arial" w:hAnsi="Arial" w:cs="Arial"/>
          <w:i w:val="0"/>
          <w:iCs w:val="0"/>
          <w:sz w:val="18"/>
        </w:rPr>
        <w:t xml:space="preserve">  &lt;button class="section-tab" data-target="sec-iep"&gt;IEP Goals&lt;/button&gt;</w:t>
      </w:r>
      <w:r>
        <w:rPr>
          <w:rFonts w:hint="default" w:ascii="Arial" w:hAnsi="Arial" w:cs="Arial"/>
          <w:i w:val="0"/>
          <w:iCs w:val="0"/>
          <w:sz w:val="18"/>
        </w:rPr>
        <w:br w:type="textWrapping"/>
      </w:r>
      <w:r>
        <w:rPr>
          <w:rFonts w:hint="default" w:ascii="Arial" w:hAnsi="Arial" w:cs="Arial"/>
          <w:i w:val="0"/>
          <w:iCs w:val="0"/>
          <w:sz w:val="18"/>
        </w:rPr>
        <w:t xml:space="preserve">  &lt;button class="section-tab" data-target="sec-sessions"&gt;Sessions&lt;/button&gt;</w:t>
      </w:r>
      <w:r>
        <w:rPr>
          <w:rFonts w:hint="default" w:ascii="Arial" w:hAnsi="Arial" w:cs="Arial"/>
          <w:i w:val="0"/>
          <w:iCs w:val="0"/>
          <w:sz w:val="18"/>
        </w:rPr>
        <w:br w:type="textWrapping"/>
      </w:r>
      <w:r>
        <w:rPr>
          <w:rFonts w:hint="default" w:ascii="Arial" w:hAnsi="Arial" w:cs="Arial"/>
          <w:i w:val="0"/>
          <w:iCs w:val="0"/>
          <w:sz w:val="18"/>
        </w:rPr>
        <w:t xml:space="preserve">  &lt;button class="section-tab" data-target="sec-teacch"&gt;TEACCH&lt;/button&gt;</w:t>
      </w:r>
      <w:r>
        <w:rPr>
          <w:rFonts w:hint="default" w:ascii="Arial" w:hAnsi="Arial" w:cs="Arial"/>
          <w:i w:val="0"/>
          <w:iCs w:val="0"/>
          <w:sz w:val="18"/>
        </w:rPr>
        <w:br w:type="textWrapping"/>
      </w:r>
      <w:r>
        <w:rPr>
          <w:rFonts w:hint="default" w:ascii="Arial" w:hAnsi="Arial" w:cs="Arial"/>
          <w:i w:val="0"/>
          <w:iCs w:val="0"/>
          <w:sz w:val="18"/>
        </w:rPr>
        <w:t>&lt;/div&gt;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 ASSIGNED STAFF --&gt;</w:t>
      </w:r>
      <w:r>
        <w:rPr>
          <w:rFonts w:hint="default" w:ascii="Arial" w:hAnsi="Arial" w:cs="Arial"/>
          <w:i w:val="0"/>
          <w:iCs w:val="0"/>
          <w:sz w:val="18"/>
        </w:rPr>
        <w:br w:type="textWrapping"/>
      </w:r>
      <w:r>
        <w:rPr>
          <w:rFonts w:hint="default" w:ascii="Arial" w:hAnsi="Arial" w:cs="Arial"/>
          <w:i w:val="0"/>
          <w:iCs w:val="0"/>
          <w:sz w:val="18"/>
        </w:rPr>
        <w:t>&lt;div id="sec-staff" class="section-panel active"&gt;</w:t>
      </w:r>
      <w:r>
        <w:rPr>
          <w:rFonts w:hint="default" w:ascii="Arial" w:hAnsi="Arial" w:cs="Arial"/>
          <w:i w:val="0"/>
          <w:iCs w:val="0"/>
          <w:sz w:val="18"/>
        </w:rPr>
        <w:br w:type="textWrapping"/>
      </w:r>
      <w:r>
        <w:rPr>
          <w:rFonts w:hint="default" w:ascii="Arial" w:hAnsi="Arial" w:cs="Arial"/>
          <w:i w:val="0"/>
          <w:iCs w:val="0"/>
          <w:sz w:val="18"/>
        </w:rPr>
        <w:t xml:space="preserve">  &lt;div class="card"&gt;</w:t>
      </w:r>
      <w:r>
        <w:rPr>
          <w:rFonts w:hint="default" w:ascii="Arial" w:hAnsi="Arial" w:cs="Arial"/>
          <w:i w:val="0"/>
          <w:iCs w:val="0"/>
          <w:sz w:val="18"/>
        </w:rPr>
        <w:br w:type="textWrapping"/>
      </w:r>
      <w:r>
        <w:rPr>
          <w:rFonts w:hint="default" w:ascii="Arial" w:hAnsi="Arial" w:cs="Arial"/>
          <w:i w:val="0"/>
          <w:iCs w:val="0"/>
          <w:sz w:val="18"/>
        </w:rPr>
        <w:t xml:space="preserve">    &lt;div class="card-header"&gt;</w:t>
      </w:r>
      <w:r>
        <w:rPr>
          <w:rFonts w:hint="default" w:ascii="Arial" w:hAnsi="Arial" w:cs="Arial"/>
          <w:i w:val="0"/>
          <w:iCs w:val="0"/>
          <w:sz w:val="18"/>
        </w:rPr>
        <w:br w:type="textWrapping"/>
      </w:r>
      <w:r>
        <w:rPr>
          <w:rFonts w:hint="default" w:ascii="Arial" w:hAnsi="Arial" w:cs="Arial"/>
          <w:i w:val="0"/>
          <w:iCs w:val="0"/>
          <w:sz w:val="18"/>
        </w:rPr>
        <w:t xml:space="preserve">      &lt;h2&gt;Assigned Staff&lt;/h2&gt;</w:t>
      </w:r>
      <w:r>
        <w:rPr>
          <w:rFonts w:hint="default" w:ascii="Arial" w:hAnsi="Arial" w:cs="Arial"/>
          <w:i w:val="0"/>
          <w:iCs w:val="0"/>
          <w:sz w:val="18"/>
        </w:rPr>
        <w:br w:type="textWrapping"/>
      </w:r>
      <w:r>
        <w:rPr>
          <w:rFonts w:hint="default" w:ascii="Arial" w:hAnsi="Arial" w:cs="Arial"/>
          <w:i w:val="0"/>
          <w:iCs w:val="0"/>
          <w:sz w:val="18"/>
        </w:rPr>
        <w:t xml:space="preserve">      &lt;a href="&lt;?= ROOT ?&gt;/admin/assign_students"&gt;&lt;button class="btn"&gt;Manage&lt;/button&gt;&lt;/a&gt;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&lt;div class="card-body"&gt;</w:t>
      </w:r>
      <w:r>
        <w:rPr>
          <w:rFonts w:hint="default" w:ascii="Arial" w:hAnsi="Arial" w:cs="Arial"/>
          <w:i w:val="0"/>
          <w:iCs w:val="0"/>
          <w:sz w:val="18"/>
        </w:rPr>
        <w:br w:type="textWrapping"/>
      </w:r>
      <w:r>
        <w:rPr>
          <w:rFonts w:hint="default" w:ascii="Arial" w:hAnsi="Arial" w:cs="Arial"/>
          <w:i w:val="0"/>
          <w:iCs w:val="0"/>
          <w:sz w:val="18"/>
        </w:rPr>
        <w:t xml:space="preserve">      &lt;?php if (empty($assignedStaff)): ?&gt;</w:t>
      </w:r>
      <w:r>
        <w:rPr>
          <w:rFonts w:hint="default" w:ascii="Arial" w:hAnsi="Arial" w:cs="Arial"/>
          <w:i w:val="0"/>
          <w:iCs w:val="0"/>
          <w:sz w:val="18"/>
        </w:rPr>
        <w:br w:type="textWrapping"/>
      </w:r>
      <w:r>
        <w:rPr>
          <w:rFonts w:hint="default" w:ascii="Arial" w:hAnsi="Arial" w:cs="Arial"/>
          <w:i w:val="0"/>
          <w:iCs w:val="0"/>
          <w:sz w:val="18"/>
        </w:rPr>
        <w:t xml:space="preserve">        &lt;div class="empty-state"&gt;No staff assigned to this student.&lt;/div&gt;</w:t>
      </w:r>
      <w:r>
        <w:rPr>
          <w:rFonts w:hint="default" w:ascii="Arial" w:hAnsi="Arial" w:cs="Arial"/>
          <w:i w:val="0"/>
          <w:iCs w:val="0"/>
          <w:sz w:val="18"/>
        </w:rPr>
        <w:br w:type="textWrapping"/>
      </w:r>
      <w:r>
        <w:rPr>
          <w:rFonts w:hint="default" w:ascii="Arial" w:hAnsi="Arial" w:cs="Arial"/>
          <w:i w:val="0"/>
          <w:iCs w:val="0"/>
          <w:sz w:val="18"/>
        </w:rPr>
        <w:t xml:space="preserve">      &lt;?php else: ?&gt;</w:t>
      </w:r>
      <w:r>
        <w:rPr>
          <w:rFonts w:hint="default" w:ascii="Arial" w:hAnsi="Arial" w:cs="Arial"/>
          <w:i w:val="0"/>
          <w:iCs w:val="0"/>
          <w:sz w:val="18"/>
        </w:rPr>
        <w:br w:type="textWrapping"/>
      </w:r>
      <w:r>
        <w:rPr>
          <w:rFonts w:hint="default" w:ascii="Arial" w:hAnsi="Arial" w:cs="Arial"/>
          <w:i w:val="0"/>
          <w:iCs w:val="0"/>
          <w:sz w:val="18"/>
        </w:rPr>
        <w:t xml:space="preserve">        &lt;table class="data-table"&gt;</w:t>
      </w:r>
      <w:r>
        <w:rPr>
          <w:rFonts w:hint="default" w:ascii="Arial" w:hAnsi="Arial" w:cs="Arial"/>
          <w:i w:val="0"/>
          <w:iCs w:val="0"/>
          <w:sz w:val="18"/>
        </w:rPr>
        <w:br w:type="textWrapping"/>
      </w:r>
      <w:r>
        <w:rPr>
          <w:rFonts w:hint="default" w:ascii="Arial" w:hAnsi="Arial" w:cs="Arial"/>
          <w:i w:val="0"/>
          <w:iCs w:val="0"/>
          <w:sz w:val="18"/>
        </w:rPr>
        <w:t xml:space="preserve">          &lt;thead&gt;</w:t>
      </w:r>
      <w:r>
        <w:rPr>
          <w:rFonts w:hint="default" w:ascii="Arial" w:hAnsi="Arial" w:cs="Arial"/>
          <w:i w:val="0"/>
          <w:iCs w:val="0"/>
          <w:sz w:val="18"/>
        </w:rPr>
        <w:br w:type="textWrapping"/>
      </w:r>
      <w:r>
        <w:rPr>
          <w:rFonts w:hint="default" w:ascii="Arial" w:hAnsi="Arial" w:cs="Arial"/>
          <w:i w:val="0"/>
          <w:iCs w:val="0"/>
          <w:sz w:val="18"/>
        </w:rPr>
        <w:t xml:space="preserve">            &lt;tr&gt;</w:t>
      </w:r>
      <w:r>
        <w:rPr>
          <w:rFonts w:hint="default" w:ascii="Arial" w:hAnsi="Arial" w:cs="Arial"/>
          <w:i w:val="0"/>
          <w:iCs w:val="0"/>
          <w:sz w:val="18"/>
        </w:rPr>
        <w:br w:type="textWrapping"/>
      </w:r>
      <w:r>
        <w:rPr>
          <w:rFonts w:hint="default" w:ascii="Arial" w:hAnsi="Arial" w:cs="Arial"/>
          <w:i w:val="0"/>
          <w:iCs w:val="0"/>
          <w:sz w:val="18"/>
        </w:rPr>
        <w:t xml:space="preserve">              &lt;th&gt;Name&lt;/th&gt;</w:t>
      </w:r>
      <w:r>
        <w:rPr>
          <w:rFonts w:hint="default" w:ascii="Arial" w:hAnsi="Arial" w:cs="Arial"/>
          <w:i w:val="0"/>
          <w:iCs w:val="0"/>
          <w:sz w:val="18"/>
        </w:rPr>
        <w:br w:type="textWrapping"/>
      </w:r>
      <w:r>
        <w:rPr>
          <w:rFonts w:hint="default" w:ascii="Arial" w:hAnsi="Arial" w:cs="Arial"/>
          <w:i w:val="0"/>
          <w:iCs w:val="0"/>
          <w:sz w:val="18"/>
        </w:rPr>
        <w:t xml:space="preserve">              &lt;th&gt;Role&lt;/th&gt;</w:t>
      </w:r>
      <w:r>
        <w:rPr>
          <w:rFonts w:hint="default" w:ascii="Arial" w:hAnsi="Arial" w:cs="Arial"/>
          <w:i w:val="0"/>
          <w:iCs w:val="0"/>
          <w:sz w:val="18"/>
        </w:rPr>
        <w:br w:type="textWrapping"/>
      </w:r>
      <w:r>
        <w:rPr>
          <w:rFonts w:hint="default" w:ascii="Arial" w:hAnsi="Arial" w:cs="Arial"/>
          <w:i w:val="0"/>
          <w:iCs w:val="0"/>
          <w:sz w:val="18"/>
        </w:rPr>
        <w:t xml:space="preserve">              &lt;th&gt;Email&lt;/th&gt;</w:t>
      </w:r>
      <w:r>
        <w:rPr>
          <w:rFonts w:hint="default" w:ascii="Arial" w:hAnsi="Arial" w:cs="Arial"/>
          <w:i w:val="0"/>
          <w:iCs w:val="0"/>
          <w:sz w:val="18"/>
        </w:rPr>
        <w:br w:type="textWrapping"/>
      </w:r>
      <w:r>
        <w:rPr>
          <w:rFonts w:hint="default" w:ascii="Arial" w:hAnsi="Arial" w:cs="Arial"/>
          <w:i w:val="0"/>
          <w:iCs w:val="0"/>
          <w:sz w:val="18"/>
        </w:rPr>
        <w:t xml:space="preserve">              &lt;th&gt;Since&lt;/th&gt;</w:t>
      </w:r>
      <w:r>
        <w:rPr>
          <w:rFonts w:hint="default" w:ascii="Arial" w:hAnsi="Arial" w:cs="Arial"/>
          <w:i w:val="0"/>
          <w:iCs w:val="0"/>
          <w:sz w:val="18"/>
        </w:rPr>
        <w:br w:type="textWrapping"/>
      </w:r>
      <w:r>
        <w:rPr>
          <w:rFonts w:hint="default" w:ascii="Arial" w:hAnsi="Arial" w:cs="Arial"/>
          <w:i w:val="0"/>
          <w:iCs w:val="0"/>
          <w:sz w:val="18"/>
        </w:rPr>
        <w:t xml:space="preserve">            &lt;/tr&gt;</w:t>
      </w:r>
      <w:r>
        <w:rPr>
          <w:rFonts w:hint="default" w:ascii="Arial" w:hAnsi="Arial" w:cs="Arial"/>
          <w:i w:val="0"/>
          <w:iCs w:val="0"/>
          <w:sz w:val="18"/>
        </w:rPr>
        <w:br w:type="textWrapping"/>
      </w:r>
      <w:r>
        <w:rPr>
          <w:rFonts w:hint="default" w:ascii="Arial" w:hAnsi="Arial" w:cs="Arial"/>
          <w:i w:val="0"/>
          <w:iCs w:val="0"/>
          <w:sz w:val="18"/>
        </w:rPr>
        <w:t xml:space="preserve">          &lt;/thead&gt;</w:t>
      </w:r>
      <w:r>
        <w:rPr>
          <w:rFonts w:hint="default" w:ascii="Arial" w:hAnsi="Arial" w:cs="Arial"/>
          <w:i w:val="0"/>
          <w:iCs w:val="0"/>
          <w:sz w:val="18"/>
        </w:rPr>
        <w:br w:type="textWrapping"/>
      </w:r>
      <w:r>
        <w:rPr>
          <w:rFonts w:hint="default" w:ascii="Arial" w:hAnsi="Arial" w:cs="Arial"/>
          <w:i w:val="0"/>
          <w:iCs w:val="0"/>
          <w:sz w:val="18"/>
        </w:rPr>
        <w:t xml:space="preserve">          &lt;tbody&gt;</w:t>
      </w:r>
      <w:r>
        <w:rPr>
          <w:rFonts w:hint="default" w:ascii="Arial" w:hAnsi="Arial" w:cs="Arial"/>
          <w:i w:val="0"/>
          <w:iCs w:val="0"/>
          <w:sz w:val="18"/>
        </w:rPr>
        <w:br w:type="textWrapping"/>
      </w:r>
      <w:r>
        <w:rPr>
          <w:rFonts w:hint="default" w:ascii="Arial" w:hAnsi="Arial" w:cs="Arial"/>
          <w:i w:val="0"/>
          <w:iCs w:val="0"/>
          <w:sz w:val="18"/>
        </w:rPr>
        <w:t xml:space="preserve">            &lt;?php foreach ($assignedStaff as $staff): ?&gt;</w:t>
      </w:r>
      <w:r>
        <w:rPr>
          <w:rFonts w:hint="default" w:ascii="Arial" w:hAnsi="Arial" w:cs="Arial"/>
          <w:i w:val="0"/>
          <w:iCs w:val="0"/>
          <w:sz w:val="18"/>
        </w:rPr>
        <w:br w:type="textWrapping"/>
      </w:r>
      <w:r>
        <w:rPr>
          <w:rFonts w:hint="default" w:ascii="Arial" w:hAnsi="Arial" w:cs="Arial"/>
          <w:i w:val="0"/>
          <w:iCs w:val="0"/>
          <w:sz w:val="18"/>
        </w:rPr>
        <w:t xml:space="preserve">              &lt;tr&gt;</w:t>
      </w:r>
      <w:r>
        <w:rPr>
          <w:rFonts w:hint="default" w:ascii="Arial" w:hAnsi="Arial" w:cs="Arial"/>
          <w:i w:val="0"/>
          <w:iCs w:val="0"/>
          <w:sz w:val="18"/>
        </w:rPr>
        <w:br w:type="textWrapping"/>
      </w:r>
      <w:r>
        <w:rPr>
          <w:rFonts w:hint="default" w:ascii="Arial" w:hAnsi="Arial" w:cs="Arial"/>
          <w:i w:val="0"/>
          <w:iCs w:val="0"/>
          <w:sz w:val="18"/>
        </w:rPr>
        <w:t xml:space="preserve">                &lt;td&gt;</w:t>
      </w:r>
      <w:r>
        <w:rPr>
          <w:rFonts w:hint="default" w:ascii="Arial" w:hAnsi="Arial" w:cs="Arial"/>
          <w:i w:val="0"/>
          <w:iCs w:val="0"/>
          <w:sz w:val="18"/>
        </w:rPr>
        <w:br w:type="textWrapping"/>
      </w:r>
      <w:r>
        <w:rPr>
          <w:rFonts w:hint="default" w:ascii="Arial" w:hAnsi="Arial" w:cs="Arial"/>
          <w:i w:val="0"/>
          <w:iCs w:val="0"/>
          <w:sz w:val="18"/>
        </w:rPr>
        <w:t xml:space="preserve">                  &lt;a href="&lt;?= ROOT ?&gt;/admin/view_user/&lt;?= $staff-&gt;id ?&gt;" class="student-name"&gt;</w:t>
      </w:r>
      <w:r>
        <w:rPr>
          <w:rFonts w:hint="default" w:ascii="Arial" w:hAnsi="Arial" w:cs="Arial"/>
          <w:i w:val="0"/>
          <w:iCs w:val="0"/>
          <w:sz w:val="18"/>
        </w:rPr>
        <w:br w:type="textWrapping"/>
      </w:r>
      <w:r>
        <w:rPr>
          <w:rFonts w:hint="default" w:ascii="Arial" w:hAnsi="Arial" w:cs="Arial"/>
          <w:i w:val="0"/>
          <w:iCs w:val="0"/>
          <w:sz w:val="18"/>
        </w:rPr>
        <w:t xml:space="preserve">                    &lt;?= esc($staff-&gt;first_name . ' ' . $staff-&gt;last_name) ?&gt;</w:t>
      </w:r>
      <w:r>
        <w:rPr>
          <w:rFonts w:hint="default" w:ascii="Arial" w:hAnsi="Arial" w:cs="Arial"/>
          <w:i w:val="0"/>
          <w:iCs w:val="0"/>
          <w:sz w:val="18"/>
        </w:rPr>
        <w:br w:type="textWrapping"/>
      </w:r>
      <w:r>
        <w:rPr>
          <w:rFonts w:hint="default" w:ascii="Arial" w:hAnsi="Arial" w:cs="Arial"/>
          <w:i w:val="0"/>
          <w:iCs w:val="0"/>
          <w:sz w:val="18"/>
        </w:rPr>
        <w:t xml:space="preserve">                  &lt;/a&gt;</w:t>
      </w:r>
      <w:r>
        <w:rPr>
          <w:rFonts w:hint="default" w:ascii="Arial" w:hAnsi="Arial" w:cs="Arial"/>
          <w:i w:val="0"/>
          <w:iCs w:val="0"/>
          <w:sz w:val="18"/>
        </w:rPr>
        <w:br w:type="textWrapping"/>
      </w:r>
      <w:r>
        <w:rPr>
          <w:rFonts w:hint="default" w:ascii="Arial" w:hAnsi="Arial" w:cs="Arial"/>
          <w:i w:val="0"/>
          <w:iCs w:val="0"/>
          <w:sz w:val="18"/>
        </w:rPr>
        <w:t xml:space="preserve">                &lt;/td&gt;</w:t>
      </w:r>
      <w:r>
        <w:rPr>
          <w:rFonts w:hint="default" w:ascii="Arial" w:hAnsi="Arial" w:cs="Arial"/>
          <w:i w:val="0"/>
          <w:iCs w:val="0"/>
          <w:sz w:val="18"/>
        </w:rPr>
        <w:br w:type="textWrapping"/>
      </w:r>
      <w:r>
        <w:rPr>
          <w:rFonts w:hint="default" w:ascii="Arial" w:hAnsi="Arial" w:cs="Arial"/>
          <w:i w:val="0"/>
          <w:iCs w:val="0"/>
          <w:sz w:val="18"/>
        </w:rPr>
        <w:t xml:space="preserve">                &lt;td&gt;&lt;span class="role-badge role-&lt;?= esc($staff-&gt;role) ?&gt;"&gt;&lt;?= ucfirst($staff-&gt;role_type) ?&gt;&lt;/span&gt;&lt;/td&gt;</w:t>
      </w:r>
      <w:r>
        <w:rPr>
          <w:rFonts w:hint="default" w:ascii="Arial" w:hAnsi="Arial" w:cs="Arial"/>
          <w:i w:val="0"/>
          <w:iCs w:val="0"/>
          <w:sz w:val="18"/>
        </w:rPr>
        <w:br w:type="textWrapping"/>
      </w:r>
      <w:r>
        <w:rPr>
          <w:rFonts w:hint="default" w:ascii="Arial" w:hAnsi="Arial" w:cs="Arial"/>
          <w:i w:val="0"/>
          <w:iCs w:val="0"/>
          <w:sz w:val="18"/>
        </w:rPr>
        <w:t xml:space="preserve">                &lt;td&gt;&lt;?= esc($staff-&gt;email) ?&gt;&lt;/td&gt;</w:t>
      </w:r>
      <w:r>
        <w:rPr>
          <w:rFonts w:hint="default" w:ascii="Arial" w:hAnsi="Arial" w:cs="Arial"/>
          <w:i w:val="0"/>
          <w:iCs w:val="0"/>
          <w:sz w:val="18"/>
        </w:rPr>
        <w:br w:type="textWrapping"/>
      </w:r>
      <w:r>
        <w:rPr>
          <w:rFonts w:hint="default" w:ascii="Arial" w:hAnsi="Arial" w:cs="Arial"/>
          <w:i w:val="0"/>
          <w:iCs w:val="0"/>
          <w:sz w:val="18"/>
        </w:rPr>
        <w:t xml:space="preserve">                &lt;td&gt;&lt;?= $staff-&gt;start_date ? date('d M Y', strtotime($staff-&gt;start_date)) : '—' ?&gt;&lt;/td&gt;</w:t>
      </w:r>
      <w:r>
        <w:rPr>
          <w:rFonts w:hint="default" w:ascii="Arial" w:hAnsi="Arial" w:cs="Arial"/>
          <w:i w:val="0"/>
          <w:iCs w:val="0"/>
          <w:sz w:val="18"/>
        </w:rPr>
        <w:br w:type="textWrapping"/>
      </w:r>
      <w:r>
        <w:rPr>
          <w:rFonts w:hint="default" w:ascii="Arial" w:hAnsi="Arial" w:cs="Arial"/>
          <w:i w:val="0"/>
          <w:iCs w:val="0"/>
          <w:sz w:val="18"/>
        </w:rPr>
        <w:t xml:space="preserve">              &lt;/tr&gt;</w:t>
      </w:r>
      <w:r>
        <w:rPr>
          <w:rFonts w:hint="default" w:ascii="Arial" w:hAnsi="Arial" w:cs="Arial"/>
          <w:i w:val="0"/>
          <w:iCs w:val="0"/>
          <w:sz w:val="18"/>
        </w:rPr>
        <w:br w:type="textWrapping"/>
      </w:r>
      <w:r>
        <w:rPr>
          <w:rFonts w:hint="default" w:ascii="Arial" w:hAnsi="Arial" w:cs="Arial"/>
          <w:i w:val="0"/>
          <w:iCs w:val="0"/>
          <w:sz w:val="18"/>
        </w:rPr>
        <w:t xml:space="preserve">            &lt;?php endforeach; ?&gt;</w:t>
      </w:r>
      <w:r>
        <w:rPr>
          <w:rFonts w:hint="default" w:ascii="Arial" w:hAnsi="Arial" w:cs="Arial"/>
          <w:i w:val="0"/>
          <w:iCs w:val="0"/>
          <w:sz w:val="18"/>
        </w:rPr>
        <w:br w:type="textWrapping"/>
      </w:r>
      <w:r>
        <w:rPr>
          <w:rFonts w:hint="default" w:ascii="Arial" w:hAnsi="Arial" w:cs="Arial"/>
          <w:i w:val="0"/>
          <w:iCs w:val="0"/>
          <w:sz w:val="18"/>
        </w:rPr>
        <w:t xml:space="preserve">          &lt;/tbody&gt;</w:t>
      </w:r>
      <w:r>
        <w:rPr>
          <w:rFonts w:hint="default" w:ascii="Arial" w:hAnsi="Arial" w:cs="Arial"/>
          <w:i w:val="0"/>
          <w:iCs w:val="0"/>
          <w:sz w:val="18"/>
        </w:rPr>
        <w:br w:type="textWrapping"/>
      </w:r>
      <w:r>
        <w:rPr>
          <w:rFonts w:hint="default" w:ascii="Arial" w:hAnsi="Arial" w:cs="Arial"/>
          <w:i w:val="0"/>
          <w:iCs w:val="0"/>
          <w:sz w:val="18"/>
        </w:rPr>
        <w:t xml:space="preserve">        &lt;/table&gt;</w:t>
      </w:r>
      <w:r>
        <w:rPr>
          <w:rFonts w:hint="default" w:ascii="Arial" w:hAnsi="Arial" w:cs="Arial"/>
          <w:i w:val="0"/>
          <w:iCs w:val="0"/>
          <w:sz w:val="18"/>
        </w:rPr>
        <w:br w:type="textWrapping"/>
      </w:r>
      <w:r>
        <w:rPr>
          <w:rFonts w:hint="default" w:ascii="Arial" w:hAnsi="Arial" w:cs="Arial"/>
          <w:i w:val="0"/>
          <w:iCs w:val="0"/>
          <w:sz w:val="18"/>
        </w:rPr>
        <w:t xml:space="preserve">      &lt;?php endif; ?&gt;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 HEALTH --&gt;</w:t>
      </w:r>
      <w:r>
        <w:rPr>
          <w:rFonts w:hint="default" w:ascii="Arial" w:hAnsi="Arial" w:cs="Arial"/>
          <w:i w:val="0"/>
          <w:iCs w:val="0"/>
          <w:sz w:val="18"/>
        </w:rPr>
        <w:br w:type="textWrapping"/>
      </w:r>
      <w:r>
        <w:rPr>
          <w:rFonts w:hint="default" w:ascii="Arial" w:hAnsi="Arial" w:cs="Arial"/>
          <w:i w:val="0"/>
          <w:iCs w:val="0"/>
          <w:sz w:val="18"/>
        </w:rPr>
        <w:t>&lt;div id="sec-health" class="section-panel"&gt;</w:t>
      </w:r>
      <w:r>
        <w:rPr>
          <w:rFonts w:hint="default" w:ascii="Arial" w:hAnsi="Arial" w:cs="Arial"/>
          <w:i w:val="0"/>
          <w:iCs w:val="0"/>
          <w:sz w:val="18"/>
        </w:rPr>
        <w:br w:type="textWrapping"/>
      </w:r>
      <w:r>
        <w:rPr>
          <w:rFonts w:hint="default" w:ascii="Arial" w:hAnsi="Arial" w:cs="Arial"/>
          <w:i w:val="0"/>
          <w:iCs w:val="0"/>
          <w:sz w:val="18"/>
        </w:rPr>
        <w:t xml:space="preserve">  &lt;!-- Health Records --&gt;</w:t>
      </w:r>
      <w:r>
        <w:rPr>
          <w:rFonts w:hint="default" w:ascii="Arial" w:hAnsi="Arial" w:cs="Arial"/>
          <w:i w:val="0"/>
          <w:iCs w:val="0"/>
          <w:sz w:val="18"/>
        </w:rPr>
        <w:br w:type="textWrapping"/>
      </w:r>
      <w:r>
        <w:rPr>
          <w:rFonts w:hint="default" w:ascii="Arial" w:hAnsi="Arial" w:cs="Arial"/>
          <w:i w:val="0"/>
          <w:iCs w:val="0"/>
          <w:sz w:val="18"/>
        </w:rPr>
        <w:t xml:space="preserve">  &lt;?php</w:t>
      </w:r>
      <w:r>
        <w:rPr>
          <w:rFonts w:hint="default" w:ascii="Arial" w:hAnsi="Arial" w:cs="Arial"/>
          <w:i w:val="0"/>
          <w:iCs w:val="0"/>
          <w:sz w:val="18"/>
        </w:rPr>
        <w:br w:type="textWrapping"/>
      </w:r>
      <w:r>
        <w:rPr>
          <w:rFonts w:hint="default" w:ascii="Arial" w:hAnsi="Arial" w:cs="Arial"/>
          <w:i w:val="0"/>
          <w:iCs w:val="0"/>
          <w:sz w:val="18"/>
        </w:rPr>
        <w:t xml:space="preserve">  $data      = $healthRecords;</w:t>
      </w:r>
      <w:r>
        <w:rPr>
          <w:rFonts w:hint="default" w:ascii="Arial" w:hAnsi="Arial" w:cs="Arial"/>
          <w:i w:val="0"/>
          <w:iCs w:val="0"/>
          <w:sz w:val="18"/>
        </w:rPr>
        <w:br w:type="textWrapping"/>
      </w:r>
      <w:r>
        <w:rPr>
          <w:rFonts w:hint="default" w:ascii="Arial" w:hAnsi="Arial" w:cs="Arial"/>
          <w:i w:val="0"/>
          <w:iCs w:val="0"/>
          <w:sz w:val="18"/>
        </w:rPr>
        <w:t xml:space="preserve">  $headers   = ['Type', 'Title', 'Description', 'Date'];</w:t>
      </w:r>
      <w:r>
        <w:rPr>
          <w:rFonts w:hint="default" w:ascii="Arial" w:hAnsi="Arial" w:cs="Arial"/>
          <w:i w:val="0"/>
          <w:iCs w:val="0"/>
          <w:sz w:val="18"/>
        </w:rPr>
        <w:br w:type="textWrapping"/>
      </w:r>
      <w:r>
        <w:rPr>
          <w:rFonts w:hint="default" w:ascii="Arial" w:hAnsi="Arial" w:cs="Arial"/>
          <w:i w:val="0"/>
          <w:iCs w:val="0"/>
          <w:sz w:val="18"/>
        </w:rPr>
        <w:t xml:space="preserve">  $tableTitle  = 'Health Records';</w:t>
      </w:r>
      <w:r>
        <w:rPr>
          <w:rFonts w:hint="default" w:ascii="Arial" w:hAnsi="Arial" w:cs="Arial"/>
          <w:i w:val="0"/>
          <w:iCs w:val="0"/>
          <w:sz w:val="18"/>
        </w:rPr>
        <w:br w:type="textWrapping"/>
      </w:r>
      <w:r>
        <w:rPr>
          <w:rFonts w:hint="default" w:ascii="Arial" w:hAnsi="Arial" w:cs="Arial"/>
          <w:i w:val="0"/>
          <w:iCs w:val="0"/>
          <w:sz w:val="18"/>
        </w:rPr>
        <w:t xml:space="preserve">  $tableAction = null;</w:t>
      </w:r>
      <w:r>
        <w:rPr>
          <w:rFonts w:hint="default" w:ascii="Arial" w:hAnsi="Arial" w:cs="Arial"/>
          <w:i w:val="0"/>
          <w:iCs w:val="0"/>
          <w:sz w:val="18"/>
        </w:rPr>
        <w:br w:type="textWrapping"/>
      </w:r>
      <w:r>
        <w:rPr>
          <w:rFonts w:hint="default" w:ascii="Arial" w:hAnsi="Arial" w:cs="Arial"/>
          <w:i w:val="0"/>
          <w:iCs w:val="0"/>
          <w:sz w:val="18"/>
        </w:rPr>
        <w:t xml:space="preserve">  $renderRow   = function ($record) {</w:t>
      </w:r>
      <w:r>
        <w:rPr>
          <w:rFonts w:hint="default" w:ascii="Arial" w:hAnsi="Arial" w:cs="Arial"/>
          <w:i w:val="0"/>
          <w:iCs w:val="0"/>
          <w:sz w:val="18"/>
        </w:rPr>
        <w:br w:type="textWrapping"/>
      </w:r>
      <w:r>
        <w:rPr>
          <w:rFonts w:hint="default" w:ascii="Arial" w:hAnsi="Arial" w:cs="Arial"/>
          <w:i w:val="0"/>
          <w:iCs w:val="0"/>
          <w:sz w:val="18"/>
        </w:rPr>
        <w:t xml:space="preserve">    ob_start(); ?&gt;</w:t>
      </w:r>
      <w:r>
        <w:rPr>
          <w:rFonts w:hint="default" w:ascii="Arial" w:hAnsi="Arial" w:cs="Arial"/>
          <w:i w:val="0"/>
          <w:iCs w:val="0"/>
          <w:sz w:val="18"/>
        </w:rPr>
        <w:br w:type="textWrapping"/>
      </w:r>
      <w:r>
        <w:rPr>
          <w:rFonts w:hint="default" w:ascii="Arial" w:hAnsi="Arial" w:cs="Arial"/>
          <w:i w:val="0"/>
          <w:iCs w:val="0"/>
          <w:sz w:val="18"/>
        </w:rPr>
        <w:t xml:space="preserve">    &lt;tr&gt;</w:t>
      </w:r>
      <w:r>
        <w:rPr>
          <w:rFonts w:hint="default" w:ascii="Arial" w:hAnsi="Arial" w:cs="Arial"/>
          <w:i w:val="0"/>
          <w:iCs w:val="0"/>
          <w:sz w:val="18"/>
        </w:rPr>
        <w:br w:type="textWrapping"/>
      </w:r>
      <w:r>
        <w:rPr>
          <w:rFonts w:hint="default" w:ascii="Arial" w:hAnsi="Arial" w:cs="Arial"/>
          <w:i w:val="0"/>
          <w:iCs w:val="0"/>
          <w:sz w:val="18"/>
        </w:rPr>
        <w:t xml:space="preserve">      &lt;td&gt;&lt;span class="record-type-badge record-type-&lt;?= esc($record-&gt;record_type) ?&gt;"&gt;&lt;?= ucfirst(esc($record-&gt;record_type)) ?&gt;&lt;/span&gt;&lt;/td&gt;</w:t>
      </w:r>
      <w:r>
        <w:rPr>
          <w:rFonts w:hint="default" w:ascii="Arial" w:hAnsi="Arial" w:cs="Arial"/>
          <w:i w:val="0"/>
          <w:iCs w:val="0"/>
          <w:sz w:val="18"/>
        </w:rPr>
        <w:br w:type="textWrapping"/>
      </w:r>
      <w:r>
        <w:rPr>
          <w:rFonts w:hint="default" w:ascii="Arial" w:hAnsi="Arial" w:cs="Arial"/>
          <w:i w:val="0"/>
          <w:iCs w:val="0"/>
          <w:sz w:val="18"/>
        </w:rPr>
        <w:t xml:space="preserve">      &lt;td&gt;&lt;?= esc($record-&gt;title) ?&gt;&lt;/td&gt;</w:t>
      </w:r>
      <w:r>
        <w:rPr>
          <w:rFonts w:hint="default" w:ascii="Arial" w:hAnsi="Arial" w:cs="Arial"/>
          <w:i w:val="0"/>
          <w:iCs w:val="0"/>
          <w:sz w:val="18"/>
        </w:rPr>
        <w:br w:type="textWrapping"/>
      </w:r>
      <w:r>
        <w:rPr>
          <w:rFonts w:hint="default" w:ascii="Arial" w:hAnsi="Arial" w:cs="Arial"/>
          <w:i w:val="0"/>
          <w:iCs w:val="0"/>
          <w:sz w:val="18"/>
        </w:rPr>
        <w:t xml:space="preserve">      &lt;td&gt;&lt;?= esc($record-&gt;description ?? '—') ?&gt;&lt;/td&gt;</w:t>
      </w:r>
      <w:r>
        <w:rPr>
          <w:rFonts w:hint="default" w:ascii="Arial" w:hAnsi="Arial" w:cs="Arial"/>
          <w:i w:val="0"/>
          <w:iCs w:val="0"/>
          <w:sz w:val="18"/>
        </w:rPr>
        <w:br w:type="textWrapping"/>
      </w:r>
      <w:r>
        <w:rPr>
          <w:rFonts w:hint="default" w:ascii="Arial" w:hAnsi="Arial" w:cs="Arial"/>
          <w:i w:val="0"/>
          <w:iCs w:val="0"/>
          <w:sz w:val="18"/>
        </w:rPr>
        <w:t xml:space="preserve">      &lt;td&gt;&lt;?= date('d M Y', strtotime($record-&gt;recorded_at)) ?&gt;&lt;/td&gt;</w:t>
      </w:r>
      <w:r>
        <w:rPr>
          <w:rFonts w:hint="default" w:ascii="Arial" w:hAnsi="Arial" w:cs="Arial"/>
          <w:i w:val="0"/>
          <w:iCs w:val="0"/>
          <w:sz w:val="18"/>
        </w:rPr>
        <w:br w:type="textWrapping"/>
      </w:r>
      <w:r>
        <w:rPr>
          <w:rFonts w:hint="default" w:ascii="Arial" w:hAnsi="Arial" w:cs="Arial"/>
          <w:i w:val="0"/>
          <w:iCs w:val="0"/>
          <w:sz w:val="18"/>
        </w:rPr>
        <w:t xml:space="preserve">    &lt;/tr&gt;</w:t>
      </w:r>
      <w:r>
        <w:rPr>
          <w:rFonts w:hint="default" w:ascii="Arial" w:hAnsi="Arial" w:cs="Arial"/>
          <w:i w:val="0"/>
          <w:iCs w:val="0"/>
          <w:sz w:val="18"/>
        </w:rPr>
        <w:br w:type="textWrapping"/>
      </w:r>
      <w:r>
        <w:rPr>
          <w:rFonts w:hint="default" w:ascii="Arial" w:hAnsi="Arial" w:cs="Arial"/>
          <w:i w:val="0"/>
          <w:iCs w:val="0"/>
          <w:sz w:val="18"/>
        </w:rPr>
        <w:t xml:space="preserve">  &lt;?php return ob_get_clean();</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$emptyMessage = 'No health records on file.';</w:t>
      </w:r>
      <w:r>
        <w:rPr>
          <w:rFonts w:hint="default" w:ascii="Arial" w:hAnsi="Arial" w:cs="Arial"/>
          <w:i w:val="0"/>
          <w:iCs w:val="0"/>
          <w:sz w:val="18"/>
        </w:rPr>
        <w:br w:type="textWrapping"/>
      </w:r>
      <w:r>
        <w:rPr>
          <w:rFonts w:hint="default" w:ascii="Arial" w:hAnsi="Arial" w:cs="Arial"/>
          <w:i w:val="0"/>
          <w:iCs w:val="0"/>
          <w:sz w:val="18"/>
        </w:rPr>
        <w:t xml:space="preserve">  require __DIR__ . '/../components/data_table.php';</w:t>
      </w:r>
      <w:r>
        <w:rPr>
          <w:rFonts w:hint="default" w:ascii="Arial" w:hAnsi="Arial" w:cs="Arial"/>
          <w:i w:val="0"/>
          <w:iCs w:val="0"/>
          <w:sz w:val="18"/>
        </w:rPr>
        <w:br w:type="textWrapping"/>
      </w:r>
      <w:r>
        <w:rPr>
          <w:rFonts w:hint="default" w:ascii="Arial" w:hAnsi="Arial" w:cs="Arial"/>
          <w:i w:val="0"/>
          <w:iCs w:val="0"/>
          <w:sz w:val="18"/>
        </w:rPr>
        <w:t xml:space="preserve">  ?&gt;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 Health Events --&gt;</w:t>
      </w:r>
      <w:r>
        <w:rPr>
          <w:rFonts w:hint="default" w:ascii="Arial" w:hAnsi="Arial" w:cs="Arial"/>
          <w:i w:val="0"/>
          <w:iCs w:val="0"/>
          <w:sz w:val="18"/>
        </w:rPr>
        <w:br w:type="textWrapping"/>
      </w:r>
      <w:r>
        <w:rPr>
          <w:rFonts w:hint="default" w:ascii="Arial" w:hAnsi="Arial" w:cs="Arial"/>
          <w:i w:val="0"/>
          <w:iCs w:val="0"/>
          <w:sz w:val="18"/>
        </w:rPr>
        <w:t xml:space="preserve">  &lt;?php</w:t>
      </w:r>
      <w:r>
        <w:rPr>
          <w:rFonts w:hint="default" w:ascii="Arial" w:hAnsi="Arial" w:cs="Arial"/>
          <w:i w:val="0"/>
          <w:iCs w:val="0"/>
          <w:sz w:val="18"/>
        </w:rPr>
        <w:br w:type="textWrapping"/>
      </w:r>
      <w:r>
        <w:rPr>
          <w:rFonts w:hint="default" w:ascii="Arial" w:hAnsi="Arial" w:cs="Arial"/>
          <w:i w:val="0"/>
          <w:iCs w:val="0"/>
          <w:sz w:val="18"/>
        </w:rPr>
        <w:t xml:space="preserve">  $data        = $healthEvents;</w:t>
      </w:r>
      <w:r>
        <w:rPr>
          <w:rFonts w:hint="default" w:ascii="Arial" w:hAnsi="Arial" w:cs="Arial"/>
          <w:i w:val="0"/>
          <w:iCs w:val="0"/>
          <w:sz w:val="18"/>
        </w:rPr>
        <w:br w:type="textWrapping"/>
      </w:r>
      <w:r>
        <w:rPr>
          <w:rFonts w:hint="default" w:ascii="Arial" w:hAnsi="Arial" w:cs="Arial"/>
          <w:i w:val="0"/>
          <w:iCs w:val="0"/>
          <w:sz w:val="18"/>
        </w:rPr>
        <w:t xml:space="preserve">  $headers     = ['Severity', 'Description', 'Action Taken', 'Recorded At'];</w:t>
      </w:r>
      <w:r>
        <w:rPr>
          <w:rFonts w:hint="default" w:ascii="Arial" w:hAnsi="Arial" w:cs="Arial"/>
          <w:i w:val="0"/>
          <w:iCs w:val="0"/>
          <w:sz w:val="18"/>
        </w:rPr>
        <w:br w:type="textWrapping"/>
      </w:r>
      <w:r>
        <w:rPr>
          <w:rFonts w:hint="default" w:ascii="Arial" w:hAnsi="Arial" w:cs="Arial"/>
          <w:i w:val="0"/>
          <w:iCs w:val="0"/>
          <w:sz w:val="18"/>
        </w:rPr>
        <w:t xml:space="preserve">  $tableTitle  = 'Health Events';</w:t>
      </w:r>
      <w:r>
        <w:rPr>
          <w:rFonts w:hint="default" w:ascii="Arial" w:hAnsi="Arial" w:cs="Arial"/>
          <w:i w:val="0"/>
          <w:iCs w:val="0"/>
          <w:sz w:val="18"/>
        </w:rPr>
        <w:br w:type="textWrapping"/>
      </w:r>
      <w:r>
        <w:rPr>
          <w:rFonts w:hint="default" w:ascii="Arial" w:hAnsi="Arial" w:cs="Arial"/>
          <w:i w:val="0"/>
          <w:iCs w:val="0"/>
          <w:sz w:val="18"/>
        </w:rPr>
        <w:t xml:space="preserve">  $tableAction = null;</w:t>
      </w:r>
      <w:r>
        <w:rPr>
          <w:rFonts w:hint="default" w:ascii="Arial" w:hAnsi="Arial" w:cs="Arial"/>
          <w:i w:val="0"/>
          <w:iCs w:val="0"/>
          <w:sz w:val="18"/>
        </w:rPr>
        <w:br w:type="textWrapping"/>
      </w:r>
      <w:r>
        <w:rPr>
          <w:rFonts w:hint="default" w:ascii="Arial" w:hAnsi="Arial" w:cs="Arial"/>
          <w:i w:val="0"/>
          <w:iCs w:val="0"/>
          <w:sz w:val="18"/>
        </w:rPr>
        <w:t xml:space="preserve">  $renderRow   = function ($event) {</w:t>
      </w:r>
      <w:r>
        <w:rPr>
          <w:rFonts w:hint="default" w:ascii="Arial" w:hAnsi="Arial" w:cs="Arial"/>
          <w:i w:val="0"/>
          <w:iCs w:val="0"/>
          <w:sz w:val="18"/>
        </w:rPr>
        <w:br w:type="textWrapping"/>
      </w:r>
      <w:r>
        <w:rPr>
          <w:rFonts w:hint="default" w:ascii="Arial" w:hAnsi="Arial" w:cs="Arial"/>
          <w:i w:val="0"/>
          <w:iCs w:val="0"/>
          <w:sz w:val="18"/>
        </w:rPr>
        <w:t xml:space="preserve">    $cls = match ($event-&gt;severity) {</w:t>
      </w:r>
      <w:r>
        <w:rPr>
          <w:rFonts w:hint="default" w:ascii="Arial" w:hAnsi="Arial" w:cs="Arial"/>
          <w:i w:val="0"/>
          <w:iCs w:val="0"/>
          <w:sz w:val="18"/>
        </w:rPr>
        <w:br w:type="textWrapping"/>
      </w:r>
      <w:r>
        <w:rPr>
          <w:rFonts w:hint="default" w:ascii="Arial" w:hAnsi="Arial" w:cs="Arial"/>
          <w:i w:val="0"/>
          <w:iCs w:val="0"/>
          <w:sz w:val="18"/>
        </w:rPr>
        <w:t xml:space="preserve">      'high' =&gt; 'sev-high',</w:t>
      </w:r>
      <w:r>
        <w:rPr>
          <w:rFonts w:hint="default" w:ascii="Arial" w:hAnsi="Arial" w:cs="Arial"/>
          <w:i w:val="0"/>
          <w:iCs w:val="0"/>
          <w:sz w:val="18"/>
        </w:rPr>
        <w:br w:type="textWrapping"/>
      </w:r>
      <w:r>
        <w:rPr>
          <w:rFonts w:hint="default" w:ascii="Arial" w:hAnsi="Arial" w:cs="Arial"/>
          <w:i w:val="0"/>
          <w:iCs w:val="0"/>
          <w:sz w:val="18"/>
        </w:rPr>
        <w:t xml:space="preserve">      'medium' =&gt; 'sev-medium',</w:t>
      </w:r>
      <w:r>
        <w:rPr>
          <w:rFonts w:hint="default" w:ascii="Arial" w:hAnsi="Arial" w:cs="Arial"/>
          <w:i w:val="0"/>
          <w:iCs w:val="0"/>
          <w:sz w:val="18"/>
        </w:rPr>
        <w:br w:type="textWrapping"/>
      </w:r>
      <w:r>
        <w:rPr>
          <w:rFonts w:hint="default" w:ascii="Arial" w:hAnsi="Arial" w:cs="Arial"/>
          <w:i w:val="0"/>
          <w:iCs w:val="0"/>
          <w:sz w:val="18"/>
        </w:rPr>
        <w:t xml:space="preserve">      'low' =&gt; 'sev-low',</w:t>
      </w:r>
      <w:r>
        <w:rPr>
          <w:rFonts w:hint="default" w:ascii="Arial" w:hAnsi="Arial" w:cs="Arial"/>
          <w:i w:val="0"/>
          <w:iCs w:val="0"/>
          <w:sz w:val="18"/>
        </w:rPr>
        <w:br w:type="textWrapping"/>
      </w:r>
      <w:r>
        <w:rPr>
          <w:rFonts w:hint="default" w:ascii="Arial" w:hAnsi="Arial" w:cs="Arial"/>
          <w:i w:val="0"/>
          <w:iCs w:val="0"/>
          <w:sz w:val="18"/>
        </w:rPr>
        <w:t xml:space="preserve">      default =&gt;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ob_start(); ?&gt;</w:t>
      </w:r>
      <w:r>
        <w:rPr>
          <w:rFonts w:hint="default" w:ascii="Arial" w:hAnsi="Arial" w:cs="Arial"/>
          <w:i w:val="0"/>
          <w:iCs w:val="0"/>
          <w:sz w:val="18"/>
        </w:rPr>
        <w:br w:type="textWrapping"/>
      </w:r>
      <w:r>
        <w:rPr>
          <w:rFonts w:hint="default" w:ascii="Arial" w:hAnsi="Arial" w:cs="Arial"/>
          <w:i w:val="0"/>
          <w:iCs w:val="0"/>
          <w:sz w:val="18"/>
        </w:rPr>
        <w:t xml:space="preserve">    &lt;tr&gt;</w:t>
      </w:r>
      <w:r>
        <w:rPr>
          <w:rFonts w:hint="default" w:ascii="Arial" w:hAnsi="Arial" w:cs="Arial"/>
          <w:i w:val="0"/>
          <w:iCs w:val="0"/>
          <w:sz w:val="18"/>
        </w:rPr>
        <w:br w:type="textWrapping"/>
      </w:r>
      <w:r>
        <w:rPr>
          <w:rFonts w:hint="default" w:ascii="Arial" w:hAnsi="Arial" w:cs="Arial"/>
          <w:i w:val="0"/>
          <w:iCs w:val="0"/>
          <w:sz w:val="18"/>
        </w:rPr>
        <w:t xml:space="preserve">      &lt;td&gt;&lt;span class="severity-badge &lt;?= $cls ?&gt;"&gt;&lt;?= strtoupper(esc($event-&gt;severity)) ?&gt;&lt;/span&gt;&lt;/td&gt;</w:t>
      </w:r>
      <w:r>
        <w:rPr>
          <w:rFonts w:hint="default" w:ascii="Arial" w:hAnsi="Arial" w:cs="Arial"/>
          <w:i w:val="0"/>
          <w:iCs w:val="0"/>
          <w:sz w:val="18"/>
        </w:rPr>
        <w:br w:type="textWrapping"/>
      </w:r>
      <w:r>
        <w:rPr>
          <w:rFonts w:hint="default" w:ascii="Arial" w:hAnsi="Arial" w:cs="Arial"/>
          <w:i w:val="0"/>
          <w:iCs w:val="0"/>
          <w:sz w:val="18"/>
        </w:rPr>
        <w:t xml:space="preserve">      &lt;td&gt;&lt;?= esc($event-&gt;description) ?&gt;&lt;/td&gt;</w:t>
      </w:r>
      <w:r>
        <w:rPr>
          <w:rFonts w:hint="default" w:ascii="Arial" w:hAnsi="Arial" w:cs="Arial"/>
          <w:i w:val="0"/>
          <w:iCs w:val="0"/>
          <w:sz w:val="18"/>
        </w:rPr>
        <w:br w:type="textWrapping"/>
      </w:r>
      <w:r>
        <w:rPr>
          <w:rFonts w:hint="default" w:ascii="Arial" w:hAnsi="Arial" w:cs="Arial"/>
          <w:i w:val="0"/>
          <w:iCs w:val="0"/>
          <w:sz w:val="18"/>
        </w:rPr>
        <w:t xml:space="preserve">      &lt;td&gt;&lt;?= esc($event-&gt;action_taken ?? '—') ?&gt;&lt;/td&gt;</w:t>
      </w:r>
      <w:r>
        <w:rPr>
          <w:rFonts w:hint="default" w:ascii="Arial" w:hAnsi="Arial" w:cs="Arial"/>
          <w:i w:val="0"/>
          <w:iCs w:val="0"/>
          <w:sz w:val="18"/>
        </w:rPr>
        <w:br w:type="textWrapping"/>
      </w:r>
      <w:r>
        <w:rPr>
          <w:rFonts w:hint="default" w:ascii="Arial" w:hAnsi="Arial" w:cs="Arial"/>
          <w:i w:val="0"/>
          <w:iCs w:val="0"/>
          <w:sz w:val="18"/>
        </w:rPr>
        <w:t xml:space="preserve">      &lt;td&gt;&lt;?= date('d M Y, H:i', strtotime($event-&gt;recorded_at)) ?&gt;&lt;/td&gt;</w:t>
      </w:r>
      <w:r>
        <w:rPr>
          <w:rFonts w:hint="default" w:ascii="Arial" w:hAnsi="Arial" w:cs="Arial"/>
          <w:i w:val="0"/>
          <w:iCs w:val="0"/>
          <w:sz w:val="18"/>
        </w:rPr>
        <w:br w:type="textWrapping"/>
      </w:r>
      <w:r>
        <w:rPr>
          <w:rFonts w:hint="default" w:ascii="Arial" w:hAnsi="Arial" w:cs="Arial"/>
          <w:i w:val="0"/>
          <w:iCs w:val="0"/>
          <w:sz w:val="18"/>
        </w:rPr>
        <w:t xml:space="preserve">    &lt;/tr&gt;</w:t>
      </w:r>
      <w:r>
        <w:rPr>
          <w:rFonts w:hint="default" w:ascii="Arial" w:hAnsi="Arial" w:cs="Arial"/>
          <w:i w:val="0"/>
          <w:iCs w:val="0"/>
          <w:sz w:val="18"/>
        </w:rPr>
        <w:br w:type="textWrapping"/>
      </w:r>
      <w:r>
        <w:rPr>
          <w:rFonts w:hint="default" w:ascii="Arial" w:hAnsi="Arial" w:cs="Arial"/>
          <w:i w:val="0"/>
          <w:iCs w:val="0"/>
          <w:sz w:val="18"/>
        </w:rPr>
        <w:t xml:space="preserve">  &lt;?php return ob_get_clean();</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$emptyMessage = 'No health events recorded.';</w:t>
      </w:r>
      <w:r>
        <w:rPr>
          <w:rFonts w:hint="default" w:ascii="Arial" w:hAnsi="Arial" w:cs="Arial"/>
          <w:i w:val="0"/>
          <w:iCs w:val="0"/>
          <w:sz w:val="18"/>
        </w:rPr>
        <w:br w:type="textWrapping"/>
      </w:r>
      <w:r>
        <w:rPr>
          <w:rFonts w:hint="default" w:ascii="Arial" w:hAnsi="Arial" w:cs="Arial"/>
          <w:i w:val="0"/>
          <w:iCs w:val="0"/>
          <w:sz w:val="18"/>
        </w:rPr>
        <w:t xml:space="preserve">  require __DIR__ . '/../components/data_table.php';</w:t>
      </w:r>
      <w:r>
        <w:rPr>
          <w:rFonts w:hint="default" w:ascii="Arial" w:hAnsi="Arial" w:cs="Arial"/>
          <w:i w:val="0"/>
          <w:iCs w:val="0"/>
          <w:sz w:val="18"/>
        </w:rPr>
        <w:br w:type="textWrapping"/>
      </w:r>
      <w:r>
        <w:rPr>
          <w:rFonts w:hint="default" w:ascii="Arial" w:hAnsi="Arial" w:cs="Arial"/>
          <w:i w:val="0"/>
          <w:iCs w:val="0"/>
          <w:sz w:val="18"/>
        </w:rPr>
        <w:t xml:space="preserve">  ?&gt;</w:t>
      </w:r>
      <w:r>
        <w:rPr>
          <w:rFonts w:hint="default" w:ascii="Arial" w:hAnsi="Arial" w:cs="Arial"/>
          <w:i w:val="0"/>
          <w:iCs w:val="0"/>
          <w:sz w:val="18"/>
        </w:rPr>
        <w:br w:type="textWrapping"/>
      </w:r>
      <w:r>
        <w:rPr>
          <w:rFonts w:hint="default" w:ascii="Arial" w:hAnsi="Arial" w:cs="Arial"/>
          <w:i w:val="0"/>
          <w:iCs w:val="0"/>
          <w:sz w:val="18"/>
        </w:rPr>
        <w:t>&lt;/div&gt;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 MEDICATIONS --&gt;</w:t>
      </w:r>
      <w:r>
        <w:rPr>
          <w:rFonts w:hint="default" w:ascii="Arial" w:hAnsi="Arial" w:cs="Arial"/>
          <w:i w:val="0"/>
          <w:iCs w:val="0"/>
          <w:sz w:val="18"/>
        </w:rPr>
        <w:br w:type="textWrapping"/>
      </w:r>
      <w:r>
        <w:rPr>
          <w:rFonts w:hint="default" w:ascii="Arial" w:hAnsi="Arial" w:cs="Arial"/>
          <w:i w:val="0"/>
          <w:iCs w:val="0"/>
          <w:sz w:val="18"/>
        </w:rPr>
        <w:t>&lt;div id="sec-medications" class="section-panel"&gt;</w:t>
      </w:r>
      <w:r>
        <w:rPr>
          <w:rFonts w:hint="default" w:ascii="Arial" w:hAnsi="Arial" w:cs="Arial"/>
          <w:i w:val="0"/>
          <w:iCs w:val="0"/>
          <w:sz w:val="18"/>
        </w:rPr>
        <w:br w:type="textWrapping"/>
      </w:r>
      <w:r>
        <w:rPr>
          <w:rFonts w:hint="default" w:ascii="Arial" w:hAnsi="Arial" w:cs="Arial"/>
          <w:i w:val="0"/>
          <w:iCs w:val="0"/>
          <w:sz w:val="18"/>
        </w:rPr>
        <w:t xml:space="preserve">  &lt;?php</w:t>
      </w:r>
      <w:r>
        <w:rPr>
          <w:rFonts w:hint="default" w:ascii="Arial" w:hAnsi="Arial" w:cs="Arial"/>
          <w:i w:val="0"/>
          <w:iCs w:val="0"/>
          <w:sz w:val="18"/>
        </w:rPr>
        <w:br w:type="textWrapping"/>
      </w:r>
      <w:r>
        <w:rPr>
          <w:rFonts w:hint="default" w:ascii="Arial" w:hAnsi="Arial" w:cs="Arial"/>
          <w:i w:val="0"/>
          <w:iCs w:val="0"/>
          <w:sz w:val="18"/>
        </w:rPr>
        <w:t xml:space="preserve">  $data        = $medications;</w:t>
      </w:r>
      <w:r>
        <w:rPr>
          <w:rFonts w:hint="default" w:ascii="Arial" w:hAnsi="Arial" w:cs="Arial"/>
          <w:i w:val="0"/>
          <w:iCs w:val="0"/>
          <w:sz w:val="18"/>
        </w:rPr>
        <w:br w:type="textWrapping"/>
      </w:r>
      <w:r>
        <w:rPr>
          <w:rFonts w:hint="default" w:ascii="Arial" w:hAnsi="Arial" w:cs="Arial"/>
          <w:i w:val="0"/>
          <w:iCs w:val="0"/>
          <w:sz w:val="18"/>
        </w:rPr>
        <w:t xml:space="preserve">  $headers     = ['Medication', 'Dosage', 'Frequency', 'Instructions'];</w:t>
      </w:r>
      <w:r>
        <w:rPr>
          <w:rFonts w:hint="default" w:ascii="Arial" w:hAnsi="Arial" w:cs="Arial"/>
          <w:i w:val="0"/>
          <w:iCs w:val="0"/>
          <w:sz w:val="18"/>
        </w:rPr>
        <w:br w:type="textWrapping"/>
      </w:r>
      <w:r>
        <w:rPr>
          <w:rFonts w:hint="default" w:ascii="Arial" w:hAnsi="Arial" w:cs="Arial"/>
          <w:i w:val="0"/>
          <w:iCs w:val="0"/>
          <w:sz w:val="18"/>
        </w:rPr>
        <w:t xml:space="preserve">  $tableTitle  = 'Active Medications';</w:t>
      </w:r>
      <w:r>
        <w:rPr>
          <w:rFonts w:hint="default" w:ascii="Arial" w:hAnsi="Arial" w:cs="Arial"/>
          <w:i w:val="0"/>
          <w:iCs w:val="0"/>
          <w:sz w:val="18"/>
        </w:rPr>
        <w:br w:type="textWrapping"/>
      </w:r>
      <w:r>
        <w:rPr>
          <w:rFonts w:hint="default" w:ascii="Arial" w:hAnsi="Arial" w:cs="Arial"/>
          <w:i w:val="0"/>
          <w:iCs w:val="0"/>
          <w:sz w:val="18"/>
        </w:rPr>
        <w:t xml:space="preserve">  $tableAction = null;</w:t>
      </w:r>
      <w:r>
        <w:rPr>
          <w:rFonts w:hint="default" w:ascii="Arial" w:hAnsi="Arial" w:cs="Arial"/>
          <w:i w:val="0"/>
          <w:iCs w:val="0"/>
          <w:sz w:val="18"/>
        </w:rPr>
        <w:br w:type="textWrapping"/>
      </w:r>
      <w:r>
        <w:rPr>
          <w:rFonts w:hint="default" w:ascii="Arial" w:hAnsi="Arial" w:cs="Arial"/>
          <w:i w:val="0"/>
          <w:iCs w:val="0"/>
          <w:sz w:val="18"/>
        </w:rPr>
        <w:t xml:space="preserve">  $renderRow   = function ($med) {</w:t>
      </w:r>
      <w:r>
        <w:rPr>
          <w:rFonts w:hint="default" w:ascii="Arial" w:hAnsi="Arial" w:cs="Arial"/>
          <w:i w:val="0"/>
          <w:iCs w:val="0"/>
          <w:sz w:val="18"/>
        </w:rPr>
        <w:br w:type="textWrapping"/>
      </w:r>
      <w:r>
        <w:rPr>
          <w:rFonts w:hint="default" w:ascii="Arial" w:hAnsi="Arial" w:cs="Arial"/>
          <w:i w:val="0"/>
          <w:iCs w:val="0"/>
          <w:sz w:val="18"/>
        </w:rPr>
        <w:t xml:space="preserve">    ob_start(); ?&gt;</w:t>
      </w:r>
      <w:r>
        <w:rPr>
          <w:rFonts w:hint="default" w:ascii="Arial" w:hAnsi="Arial" w:cs="Arial"/>
          <w:i w:val="0"/>
          <w:iCs w:val="0"/>
          <w:sz w:val="18"/>
        </w:rPr>
        <w:br w:type="textWrapping"/>
      </w:r>
      <w:r>
        <w:rPr>
          <w:rFonts w:hint="default" w:ascii="Arial" w:hAnsi="Arial" w:cs="Arial"/>
          <w:i w:val="0"/>
          <w:iCs w:val="0"/>
          <w:sz w:val="18"/>
        </w:rPr>
        <w:t xml:space="preserve">    &lt;tr&gt;</w:t>
      </w:r>
      <w:r>
        <w:rPr>
          <w:rFonts w:hint="default" w:ascii="Arial" w:hAnsi="Arial" w:cs="Arial"/>
          <w:i w:val="0"/>
          <w:iCs w:val="0"/>
          <w:sz w:val="18"/>
        </w:rPr>
        <w:br w:type="textWrapping"/>
      </w:r>
      <w:r>
        <w:rPr>
          <w:rFonts w:hint="default" w:ascii="Arial" w:hAnsi="Arial" w:cs="Arial"/>
          <w:i w:val="0"/>
          <w:iCs w:val="0"/>
          <w:sz w:val="18"/>
        </w:rPr>
        <w:t xml:space="preserve">      &lt;td&gt;&lt;strong&gt;&lt;?= esc($med-&gt;name) ?&gt;&lt;/strong&gt;&lt;/td&gt;</w:t>
      </w:r>
      <w:r>
        <w:rPr>
          <w:rFonts w:hint="default" w:ascii="Arial" w:hAnsi="Arial" w:cs="Arial"/>
          <w:i w:val="0"/>
          <w:iCs w:val="0"/>
          <w:sz w:val="18"/>
        </w:rPr>
        <w:br w:type="textWrapping"/>
      </w:r>
      <w:r>
        <w:rPr>
          <w:rFonts w:hint="default" w:ascii="Arial" w:hAnsi="Arial" w:cs="Arial"/>
          <w:i w:val="0"/>
          <w:iCs w:val="0"/>
          <w:sz w:val="18"/>
        </w:rPr>
        <w:t xml:space="preserve">      &lt;td&gt;&lt;?= esc($med-&gt;dosage) ?&gt;&lt;/td&gt;</w:t>
      </w:r>
      <w:r>
        <w:rPr>
          <w:rFonts w:hint="default" w:ascii="Arial" w:hAnsi="Arial" w:cs="Arial"/>
          <w:i w:val="0"/>
          <w:iCs w:val="0"/>
          <w:sz w:val="18"/>
        </w:rPr>
        <w:br w:type="textWrapping"/>
      </w:r>
      <w:r>
        <w:rPr>
          <w:rFonts w:hint="default" w:ascii="Arial" w:hAnsi="Arial" w:cs="Arial"/>
          <w:i w:val="0"/>
          <w:iCs w:val="0"/>
          <w:sz w:val="18"/>
        </w:rPr>
        <w:t xml:space="preserve">      &lt;td&gt;&lt;?= esc($med-&gt;frequency) ?&gt;&lt;/td&gt;</w:t>
      </w:r>
      <w:r>
        <w:rPr>
          <w:rFonts w:hint="default" w:ascii="Arial" w:hAnsi="Arial" w:cs="Arial"/>
          <w:i w:val="0"/>
          <w:iCs w:val="0"/>
          <w:sz w:val="18"/>
        </w:rPr>
        <w:br w:type="textWrapping"/>
      </w:r>
      <w:r>
        <w:rPr>
          <w:rFonts w:hint="default" w:ascii="Arial" w:hAnsi="Arial" w:cs="Arial"/>
          <w:i w:val="0"/>
          <w:iCs w:val="0"/>
          <w:sz w:val="18"/>
        </w:rPr>
        <w:t xml:space="preserve">      &lt;td&gt;&lt;?= esc($med-&gt;instructions ?? '—') ?&gt;&lt;/td&gt;</w:t>
      </w:r>
      <w:r>
        <w:rPr>
          <w:rFonts w:hint="default" w:ascii="Arial" w:hAnsi="Arial" w:cs="Arial"/>
          <w:i w:val="0"/>
          <w:iCs w:val="0"/>
          <w:sz w:val="18"/>
        </w:rPr>
        <w:br w:type="textWrapping"/>
      </w:r>
      <w:r>
        <w:rPr>
          <w:rFonts w:hint="default" w:ascii="Arial" w:hAnsi="Arial" w:cs="Arial"/>
          <w:i w:val="0"/>
          <w:iCs w:val="0"/>
          <w:sz w:val="18"/>
        </w:rPr>
        <w:t xml:space="preserve">    &lt;/tr&gt;</w:t>
      </w:r>
      <w:r>
        <w:rPr>
          <w:rFonts w:hint="default" w:ascii="Arial" w:hAnsi="Arial" w:cs="Arial"/>
          <w:i w:val="0"/>
          <w:iCs w:val="0"/>
          <w:sz w:val="18"/>
        </w:rPr>
        <w:br w:type="textWrapping"/>
      </w:r>
      <w:r>
        <w:rPr>
          <w:rFonts w:hint="default" w:ascii="Arial" w:hAnsi="Arial" w:cs="Arial"/>
          <w:i w:val="0"/>
          <w:iCs w:val="0"/>
          <w:sz w:val="18"/>
        </w:rPr>
        <w:t xml:space="preserve">  &lt;?php return ob_get_clean();</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$emptyMessage = 'No active medications.';</w:t>
      </w:r>
      <w:r>
        <w:rPr>
          <w:rFonts w:hint="default" w:ascii="Arial" w:hAnsi="Arial" w:cs="Arial"/>
          <w:i w:val="0"/>
          <w:iCs w:val="0"/>
          <w:sz w:val="18"/>
        </w:rPr>
        <w:br w:type="textWrapping"/>
      </w:r>
      <w:r>
        <w:rPr>
          <w:rFonts w:hint="default" w:ascii="Arial" w:hAnsi="Arial" w:cs="Arial"/>
          <w:i w:val="0"/>
          <w:iCs w:val="0"/>
          <w:sz w:val="18"/>
        </w:rPr>
        <w:t xml:space="preserve">  require __DIR__ . '/../components/data_table.php';</w:t>
      </w:r>
      <w:r>
        <w:rPr>
          <w:rFonts w:hint="default" w:ascii="Arial" w:hAnsi="Arial" w:cs="Arial"/>
          <w:i w:val="0"/>
          <w:iCs w:val="0"/>
          <w:sz w:val="18"/>
        </w:rPr>
        <w:br w:type="textWrapping"/>
      </w:r>
      <w:r>
        <w:rPr>
          <w:rFonts w:hint="default" w:ascii="Arial" w:hAnsi="Arial" w:cs="Arial"/>
          <w:i w:val="0"/>
          <w:iCs w:val="0"/>
          <w:sz w:val="18"/>
        </w:rPr>
        <w:t xml:space="preserve">  ?&gt;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&lt;?php</w:t>
      </w:r>
      <w:r>
        <w:rPr>
          <w:rFonts w:hint="default" w:ascii="Arial" w:hAnsi="Arial" w:cs="Arial"/>
          <w:i w:val="0"/>
          <w:iCs w:val="0"/>
          <w:sz w:val="18"/>
        </w:rPr>
        <w:br w:type="textWrapping"/>
      </w:r>
      <w:r>
        <w:rPr>
          <w:rFonts w:hint="default" w:ascii="Arial" w:hAnsi="Arial" w:cs="Arial"/>
          <w:i w:val="0"/>
          <w:iCs w:val="0"/>
          <w:sz w:val="18"/>
        </w:rPr>
        <w:t xml:space="preserve">  $data      = $medLogs;</w:t>
      </w:r>
      <w:r>
        <w:rPr>
          <w:rFonts w:hint="default" w:ascii="Arial" w:hAnsi="Arial" w:cs="Arial"/>
          <w:i w:val="0"/>
          <w:iCs w:val="0"/>
          <w:sz w:val="18"/>
        </w:rPr>
        <w:br w:type="textWrapping"/>
      </w:r>
      <w:r>
        <w:rPr>
          <w:rFonts w:hint="default" w:ascii="Arial" w:hAnsi="Arial" w:cs="Arial"/>
          <w:i w:val="0"/>
          <w:iCs w:val="0"/>
          <w:sz w:val="18"/>
        </w:rPr>
        <w:t xml:space="preserve">  $headers   = ['Medication', 'Dosage', 'Administered At', 'Notes'];</w:t>
      </w:r>
      <w:r>
        <w:rPr>
          <w:rFonts w:hint="default" w:ascii="Arial" w:hAnsi="Arial" w:cs="Arial"/>
          <w:i w:val="0"/>
          <w:iCs w:val="0"/>
          <w:sz w:val="18"/>
        </w:rPr>
        <w:br w:type="textWrapping"/>
      </w:r>
      <w:r>
        <w:rPr>
          <w:rFonts w:hint="default" w:ascii="Arial" w:hAnsi="Arial" w:cs="Arial"/>
          <w:i w:val="0"/>
          <w:iCs w:val="0"/>
          <w:sz w:val="18"/>
        </w:rPr>
        <w:t xml:space="preserve">  $tableTitle  = 'Dose Log';</w:t>
      </w:r>
      <w:r>
        <w:rPr>
          <w:rFonts w:hint="default" w:ascii="Arial" w:hAnsi="Arial" w:cs="Arial"/>
          <w:i w:val="0"/>
          <w:iCs w:val="0"/>
          <w:sz w:val="18"/>
        </w:rPr>
        <w:br w:type="textWrapping"/>
      </w:r>
      <w:r>
        <w:rPr>
          <w:rFonts w:hint="default" w:ascii="Arial" w:hAnsi="Arial" w:cs="Arial"/>
          <w:i w:val="0"/>
          <w:iCs w:val="0"/>
          <w:sz w:val="18"/>
        </w:rPr>
        <w:t xml:space="preserve">  $tableAction = null;</w:t>
      </w:r>
      <w:r>
        <w:rPr>
          <w:rFonts w:hint="default" w:ascii="Arial" w:hAnsi="Arial" w:cs="Arial"/>
          <w:i w:val="0"/>
          <w:iCs w:val="0"/>
          <w:sz w:val="18"/>
        </w:rPr>
        <w:br w:type="textWrapping"/>
      </w:r>
      <w:r>
        <w:rPr>
          <w:rFonts w:hint="default" w:ascii="Arial" w:hAnsi="Arial" w:cs="Arial"/>
          <w:i w:val="0"/>
          <w:iCs w:val="0"/>
          <w:sz w:val="18"/>
        </w:rPr>
        <w:t xml:space="preserve">  $renderRow   = function ($log) {</w:t>
      </w:r>
      <w:r>
        <w:rPr>
          <w:rFonts w:hint="default" w:ascii="Arial" w:hAnsi="Arial" w:cs="Arial"/>
          <w:i w:val="0"/>
          <w:iCs w:val="0"/>
          <w:sz w:val="18"/>
        </w:rPr>
        <w:br w:type="textWrapping"/>
      </w:r>
      <w:r>
        <w:rPr>
          <w:rFonts w:hint="default" w:ascii="Arial" w:hAnsi="Arial" w:cs="Arial"/>
          <w:i w:val="0"/>
          <w:iCs w:val="0"/>
          <w:sz w:val="18"/>
        </w:rPr>
        <w:t xml:space="preserve">    ob_start(); ?&gt;</w:t>
      </w:r>
      <w:r>
        <w:rPr>
          <w:rFonts w:hint="default" w:ascii="Arial" w:hAnsi="Arial" w:cs="Arial"/>
          <w:i w:val="0"/>
          <w:iCs w:val="0"/>
          <w:sz w:val="18"/>
        </w:rPr>
        <w:br w:type="textWrapping"/>
      </w:r>
      <w:r>
        <w:rPr>
          <w:rFonts w:hint="default" w:ascii="Arial" w:hAnsi="Arial" w:cs="Arial"/>
          <w:i w:val="0"/>
          <w:iCs w:val="0"/>
          <w:sz w:val="18"/>
        </w:rPr>
        <w:t xml:space="preserve">    &lt;tr&gt;</w:t>
      </w:r>
      <w:r>
        <w:rPr>
          <w:rFonts w:hint="default" w:ascii="Arial" w:hAnsi="Arial" w:cs="Arial"/>
          <w:i w:val="0"/>
          <w:iCs w:val="0"/>
          <w:sz w:val="18"/>
        </w:rPr>
        <w:br w:type="textWrapping"/>
      </w:r>
      <w:r>
        <w:rPr>
          <w:rFonts w:hint="default" w:ascii="Arial" w:hAnsi="Arial" w:cs="Arial"/>
          <w:i w:val="0"/>
          <w:iCs w:val="0"/>
          <w:sz w:val="18"/>
        </w:rPr>
        <w:t xml:space="preserve">      &lt;td&gt;&lt;strong&gt;&lt;?= esc($log-&gt;medication_name) ?&gt;&lt;/strong&gt;&lt;/td&gt;</w:t>
      </w:r>
      <w:r>
        <w:rPr>
          <w:rFonts w:hint="default" w:ascii="Arial" w:hAnsi="Arial" w:cs="Arial"/>
          <w:i w:val="0"/>
          <w:iCs w:val="0"/>
          <w:sz w:val="18"/>
        </w:rPr>
        <w:br w:type="textWrapping"/>
      </w:r>
      <w:r>
        <w:rPr>
          <w:rFonts w:hint="default" w:ascii="Arial" w:hAnsi="Arial" w:cs="Arial"/>
          <w:i w:val="0"/>
          <w:iCs w:val="0"/>
          <w:sz w:val="18"/>
        </w:rPr>
        <w:t xml:space="preserve">      &lt;td&gt;&lt;?= esc($log-&gt;dosage) ?&gt;&lt;/td&gt;</w:t>
      </w:r>
      <w:r>
        <w:rPr>
          <w:rFonts w:hint="default" w:ascii="Arial" w:hAnsi="Arial" w:cs="Arial"/>
          <w:i w:val="0"/>
          <w:iCs w:val="0"/>
          <w:sz w:val="18"/>
        </w:rPr>
        <w:br w:type="textWrapping"/>
      </w:r>
      <w:r>
        <w:rPr>
          <w:rFonts w:hint="default" w:ascii="Arial" w:hAnsi="Arial" w:cs="Arial"/>
          <w:i w:val="0"/>
          <w:iCs w:val="0"/>
          <w:sz w:val="18"/>
        </w:rPr>
        <w:t xml:space="preserve">      &lt;td&gt;&lt;?= date('d M Y, H:i', strtotime($log-&gt;administered_at)) ?&gt;&lt;/td&gt;</w:t>
      </w:r>
      <w:r>
        <w:rPr>
          <w:rFonts w:hint="default" w:ascii="Arial" w:hAnsi="Arial" w:cs="Arial"/>
          <w:i w:val="0"/>
          <w:iCs w:val="0"/>
          <w:sz w:val="18"/>
        </w:rPr>
        <w:br w:type="textWrapping"/>
      </w:r>
      <w:r>
        <w:rPr>
          <w:rFonts w:hint="default" w:ascii="Arial" w:hAnsi="Arial" w:cs="Arial"/>
          <w:i w:val="0"/>
          <w:iCs w:val="0"/>
          <w:sz w:val="18"/>
        </w:rPr>
        <w:t xml:space="preserve">      &lt;td&gt;&lt;?= esc($log-&gt;notes ?? '—') ?&gt;&lt;/td&gt;</w:t>
      </w:r>
      <w:r>
        <w:rPr>
          <w:rFonts w:hint="default" w:ascii="Arial" w:hAnsi="Arial" w:cs="Arial"/>
          <w:i w:val="0"/>
          <w:iCs w:val="0"/>
          <w:sz w:val="18"/>
        </w:rPr>
        <w:br w:type="textWrapping"/>
      </w:r>
      <w:r>
        <w:rPr>
          <w:rFonts w:hint="default" w:ascii="Arial" w:hAnsi="Arial" w:cs="Arial"/>
          <w:i w:val="0"/>
          <w:iCs w:val="0"/>
          <w:sz w:val="18"/>
        </w:rPr>
        <w:t xml:space="preserve">    &lt;/tr&gt;</w:t>
      </w:r>
      <w:r>
        <w:rPr>
          <w:rFonts w:hint="default" w:ascii="Arial" w:hAnsi="Arial" w:cs="Arial"/>
          <w:i w:val="0"/>
          <w:iCs w:val="0"/>
          <w:sz w:val="18"/>
        </w:rPr>
        <w:br w:type="textWrapping"/>
      </w:r>
      <w:r>
        <w:rPr>
          <w:rFonts w:hint="default" w:ascii="Arial" w:hAnsi="Arial" w:cs="Arial"/>
          <w:i w:val="0"/>
          <w:iCs w:val="0"/>
          <w:sz w:val="18"/>
        </w:rPr>
        <w:t xml:space="preserve">  &lt;?php return ob_get_clean();</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$emptyMessage = 'No doses logged yet.';</w:t>
      </w:r>
      <w:r>
        <w:rPr>
          <w:rFonts w:hint="default" w:ascii="Arial" w:hAnsi="Arial" w:cs="Arial"/>
          <w:i w:val="0"/>
          <w:iCs w:val="0"/>
          <w:sz w:val="18"/>
        </w:rPr>
        <w:br w:type="textWrapping"/>
      </w:r>
      <w:r>
        <w:rPr>
          <w:rFonts w:hint="default" w:ascii="Arial" w:hAnsi="Arial" w:cs="Arial"/>
          <w:i w:val="0"/>
          <w:iCs w:val="0"/>
          <w:sz w:val="18"/>
        </w:rPr>
        <w:t xml:space="preserve">  require __DIR__ . '/../components/data_table.php';</w:t>
      </w:r>
      <w:r>
        <w:rPr>
          <w:rFonts w:hint="default" w:ascii="Arial" w:hAnsi="Arial" w:cs="Arial"/>
          <w:i w:val="0"/>
          <w:iCs w:val="0"/>
          <w:sz w:val="18"/>
        </w:rPr>
        <w:br w:type="textWrapping"/>
      </w:r>
      <w:r>
        <w:rPr>
          <w:rFonts w:hint="default" w:ascii="Arial" w:hAnsi="Arial" w:cs="Arial"/>
          <w:i w:val="0"/>
          <w:iCs w:val="0"/>
          <w:sz w:val="18"/>
        </w:rPr>
        <w:t xml:space="preserve">  ?&gt;</w:t>
      </w:r>
      <w:r>
        <w:rPr>
          <w:rFonts w:hint="default" w:ascii="Arial" w:hAnsi="Arial" w:cs="Arial"/>
          <w:i w:val="0"/>
          <w:iCs w:val="0"/>
          <w:sz w:val="18"/>
        </w:rPr>
        <w:br w:type="textWrapping"/>
      </w:r>
      <w:r>
        <w:rPr>
          <w:rFonts w:hint="default" w:ascii="Arial" w:hAnsi="Arial" w:cs="Arial"/>
          <w:i w:val="0"/>
          <w:iCs w:val="0"/>
          <w:sz w:val="18"/>
        </w:rPr>
        <w:t>&lt;/div&gt;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 IEP GOALS --&gt;</w:t>
      </w:r>
      <w:r>
        <w:rPr>
          <w:rFonts w:hint="default" w:ascii="Arial" w:hAnsi="Arial" w:cs="Arial"/>
          <w:i w:val="0"/>
          <w:iCs w:val="0"/>
          <w:sz w:val="18"/>
        </w:rPr>
        <w:br w:type="textWrapping"/>
      </w:r>
      <w:r>
        <w:rPr>
          <w:rFonts w:hint="default" w:ascii="Arial" w:hAnsi="Arial" w:cs="Arial"/>
          <w:i w:val="0"/>
          <w:iCs w:val="0"/>
          <w:sz w:val="18"/>
        </w:rPr>
        <w:t>&lt;div id="sec-iep" class="section-panel"&gt;</w:t>
      </w:r>
      <w:r>
        <w:rPr>
          <w:rFonts w:hint="default" w:ascii="Arial" w:hAnsi="Arial" w:cs="Arial"/>
          <w:i w:val="0"/>
          <w:iCs w:val="0"/>
          <w:sz w:val="18"/>
        </w:rPr>
        <w:br w:type="textWrapping"/>
      </w:r>
      <w:r>
        <w:rPr>
          <w:rFonts w:hint="default" w:ascii="Arial" w:hAnsi="Arial" w:cs="Arial"/>
          <w:i w:val="0"/>
          <w:iCs w:val="0"/>
          <w:sz w:val="18"/>
        </w:rPr>
        <w:t>&lt;!-- fatima --&gt;</w:t>
      </w:r>
      <w:r>
        <w:rPr>
          <w:rFonts w:hint="default" w:ascii="Arial" w:hAnsi="Arial" w:cs="Arial"/>
          <w:i w:val="0"/>
          <w:iCs w:val="0"/>
          <w:sz w:val="18"/>
        </w:rPr>
        <w:br w:type="textWrapping"/>
      </w:r>
      <w:r>
        <w:rPr>
          <w:rFonts w:hint="default" w:ascii="Arial" w:hAnsi="Arial" w:cs="Arial"/>
          <w:i w:val="0"/>
          <w:iCs w:val="0"/>
          <w:sz w:val="18"/>
        </w:rPr>
        <w:t>&lt;/div&gt;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 SESSIONS --&gt;</w:t>
      </w:r>
      <w:r>
        <w:rPr>
          <w:rFonts w:hint="default" w:ascii="Arial" w:hAnsi="Arial" w:cs="Arial"/>
          <w:i w:val="0"/>
          <w:iCs w:val="0"/>
          <w:sz w:val="18"/>
        </w:rPr>
        <w:br w:type="textWrapping"/>
      </w:r>
      <w:r>
        <w:rPr>
          <w:rFonts w:hint="default" w:ascii="Arial" w:hAnsi="Arial" w:cs="Arial"/>
          <w:i w:val="0"/>
          <w:iCs w:val="0"/>
          <w:sz w:val="18"/>
        </w:rPr>
        <w:t>&lt;div id="sec-sessions" class="section-panel"&gt;</w:t>
      </w:r>
      <w:r>
        <w:rPr>
          <w:rFonts w:hint="default" w:ascii="Arial" w:hAnsi="Arial" w:cs="Arial"/>
          <w:i w:val="0"/>
          <w:iCs w:val="0"/>
          <w:sz w:val="18"/>
        </w:rPr>
        <w:br w:type="textWrapping"/>
      </w:r>
      <w:r>
        <w:rPr>
          <w:rFonts w:hint="default" w:ascii="Arial" w:hAnsi="Arial" w:cs="Arial"/>
          <w:i w:val="0"/>
          <w:iCs w:val="0"/>
          <w:sz w:val="18"/>
        </w:rPr>
        <w:t>&lt;!-- fatima --&gt;</w:t>
      </w:r>
      <w:r>
        <w:rPr>
          <w:rFonts w:hint="default" w:ascii="Arial" w:hAnsi="Arial" w:cs="Arial"/>
          <w:i w:val="0"/>
          <w:iCs w:val="0"/>
          <w:sz w:val="18"/>
        </w:rPr>
        <w:br w:type="textWrapping"/>
      </w:r>
      <w:r>
        <w:rPr>
          <w:rFonts w:hint="default" w:ascii="Arial" w:hAnsi="Arial" w:cs="Arial"/>
          <w:i w:val="0"/>
          <w:iCs w:val="0"/>
          <w:sz w:val="18"/>
        </w:rPr>
        <w:t>&lt;/div&gt;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 TEACCH  --&gt;</w:t>
      </w:r>
      <w:r>
        <w:rPr>
          <w:rFonts w:hint="default" w:ascii="Arial" w:hAnsi="Arial" w:cs="Arial"/>
          <w:i w:val="0"/>
          <w:iCs w:val="0"/>
          <w:sz w:val="18"/>
        </w:rPr>
        <w:br w:type="textWrapping"/>
      </w:r>
      <w:r>
        <w:rPr>
          <w:rFonts w:hint="default" w:ascii="Arial" w:hAnsi="Arial" w:cs="Arial"/>
          <w:i w:val="0"/>
          <w:iCs w:val="0"/>
          <w:sz w:val="18"/>
        </w:rPr>
        <w:t>&lt;div id="sec-teacch" class="section-panel"&gt;</w:t>
      </w:r>
      <w:r>
        <w:rPr>
          <w:rFonts w:hint="default" w:ascii="Arial" w:hAnsi="Arial" w:cs="Arial"/>
          <w:i w:val="0"/>
          <w:iCs w:val="0"/>
          <w:sz w:val="18"/>
        </w:rPr>
        <w:br w:type="textWrapping"/>
      </w:r>
      <w:r>
        <w:rPr>
          <w:rFonts w:hint="default" w:ascii="Arial" w:hAnsi="Arial" w:cs="Arial"/>
          <w:i w:val="0"/>
          <w:iCs w:val="0"/>
          <w:sz w:val="18"/>
        </w:rPr>
        <w:t>&lt;!-- fatima --&gt;</w:t>
      </w:r>
      <w:r>
        <w:rPr>
          <w:rFonts w:hint="default" w:ascii="Arial" w:hAnsi="Arial" w:cs="Arial"/>
          <w:i w:val="0"/>
          <w:iCs w:val="0"/>
          <w:sz w:val="18"/>
        </w:rPr>
        <w:br w:type="textWrapping"/>
      </w:r>
      <w:r>
        <w:rPr>
          <w:rFonts w:hint="default" w:ascii="Arial" w:hAnsi="Arial" w:cs="Arial"/>
          <w:i w:val="0"/>
          <w:iCs w:val="0"/>
          <w:sz w:val="18"/>
        </w:rPr>
        <w:t>&lt;/div&gt;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&lt;script src="&lt;?= ROOT ?&gt;/public/assets/js/display-student.js"&gt;&lt;/script&gt;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&lt;?php require_once __DIR__ . '/../layouts/footer.php'; ?&gt;</w:t>
      </w:r>
      <w:r>
        <w:rPr>
          <w:rFonts w:hint="default" w:ascii="Arial" w:hAnsi="Arial" w:cs="Arial"/>
          <w:i w:val="0"/>
          <w:iCs w:val="0"/>
          <w:sz w:val="18"/>
        </w:rPr>
        <w:br w:type="textWrapping"/>
      </w:r>
    </w:p>
    <w:p w14:paraId="2F7E5561">
      <w:pPr>
        <w:rPr>
          <w:rFonts w:hint="default" w:ascii="Arial" w:hAnsi="Arial" w:cs="Arial"/>
          <w:i w:val="0"/>
          <w:iCs w:val="0"/>
        </w:rPr>
      </w:pPr>
      <w:r>
        <w:rPr>
          <w:rFonts w:hint="default" w:ascii="Arial" w:hAnsi="Arial" w:cs="Arial"/>
          <w:i w:val="0"/>
          <w:iCs w:val="0"/>
        </w:rPr>
        <w:br w:type="page"/>
      </w:r>
    </w:p>
    <w:p w14:paraId="0B8D1D02">
      <w:pPr>
        <w:pStyle w:val="3"/>
        <w:rPr>
          <w:rFonts w:hint="default" w:ascii="Arial" w:hAnsi="Arial" w:cs="Arial"/>
          <w:i w:val="0"/>
          <w:iCs w:val="0"/>
        </w:rPr>
      </w:pPr>
      <w:r>
        <w:rPr>
          <w:rFonts w:hint="default" w:ascii="Arial" w:hAnsi="Arial" w:cs="Arial"/>
          <w:i w:val="0"/>
          <w:iCs w:val="0"/>
        </w:rPr>
        <w:t>app\views\admin\view-user.php</w:t>
      </w:r>
    </w:p>
    <w:p w14:paraId="34E8686B">
      <w:pPr>
        <w:pStyle w:val="156"/>
        <w:rPr>
          <w:rFonts w:hint="default" w:ascii="Arial" w:hAnsi="Arial" w:cs="Arial"/>
          <w:i w:val="0"/>
          <w:iCs w:val="0"/>
        </w:rPr>
      </w:pP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t>require_once __DIR__ . '/../../core/config.php';</w:t>
      </w:r>
      <w:r>
        <w:rPr>
          <w:rFonts w:hint="default" w:ascii="Arial" w:hAnsi="Arial" w:cs="Arial"/>
          <w:i w:val="0"/>
          <w:iCs w:val="0"/>
          <w:sz w:val="18"/>
        </w:rPr>
        <w:br w:type="textWrapping"/>
      </w:r>
      <w:r>
        <w:rPr>
          <w:rFonts w:hint="default" w:ascii="Arial" w:hAnsi="Arial" w:cs="Arial"/>
          <w:i w:val="0"/>
          <w:iCs w:val="0"/>
          <w:sz w:val="18"/>
        </w:rPr>
        <w:t>require_once __DIR__ . '/../../core/functions.php';</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$user = $user ?? null;</w:t>
      </w:r>
      <w:r>
        <w:rPr>
          <w:rFonts w:hint="default" w:ascii="Arial" w:hAnsi="Arial" w:cs="Arial"/>
          <w:i w:val="0"/>
          <w:iCs w:val="0"/>
          <w:sz w:val="18"/>
        </w:rPr>
        <w:br w:type="textWrapping"/>
      </w:r>
      <w:r>
        <w:rPr>
          <w:rFonts w:hint="default" w:ascii="Arial" w:hAnsi="Arial" w:cs="Arial"/>
          <w:i w:val="0"/>
          <w:iCs w:val="0"/>
          <w:sz w:val="18"/>
        </w:rPr>
        <w:t>if (!$user) {</w:t>
      </w:r>
      <w:r>
        <w:rPr>
          <w:rFonts w:hint="default" w:ascii="Arial" w:hAnsi="Arial" w:cs="Arial"/>
          <w:i w:val="0"/>
          <w:iCs w:val="0"/>
          <w:sz w:val="18"/>
        </w:rPr>
        <w:br w:type="textWrapping"/>
      </w:r>
      <w:r>
        <w:rPr>
          <w:rFonts w:hint="default" w:ascii="Arial" w:hAnsi="Arial" w:cs="Arial"/>
          <w:i w:val="0"/>
          <w:iCs w:val="0"/>
          <w:sz w:val="18"/>
        </w:rPr>
        <w:t xml:space="preserve">  header('Location: ' . ROOT . '/admin/users');</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$pageTitle    = esc($user-&gt;first_name . ' ' . $user-&gt;last_name);</w:t>
      </w:r>
      <w:r>
        <w:rPr>
          <w:rFonts w:hint="default" w:ascii="Arial" w:hAnsi="Arial" w:cs="Arial"/>
          <w:i w:val="0"/>
          <w:iCs w:val="0"/>
          <w:sz w:val="18"/>
        </w:rPr>
        <w:br w:type="textWrapping"/>
      </w:r>
      <w:r>
        <w:rPr>
          <w:rFonts w:hint="default" w:ascii="Arial" w:hAnsi="Arial" w:cs="Arial"/>
          <w:i w:val="0"/>
          <w:iCs w:val="0"/>
          <w:sz w:val="18"/>
        </w:rPr>
        <w:t>$pageHeading  = 'User Profile';</w:t>
      </w:r>
      <w:r>
        <w:rPr>
          <w:rFonts w:hint="default" w:ascii="Arial" w:hAnsi="Arial" w:cs="Arial"/>
          <w:i w:val="0"/>
          <w:iCs w:val="0"/>
          <w:sz w:val="18"/>
        </w:rPr>
        <w:br w:type="textWrapping"/>
      </w:r>
      <w:r>
        <w:rPr>
          <w:rFonts w:hint="default" w:ascii="Arial" w:hAnsi="Arial" w:cs="Arial"/>
          <w:i w:val="0"/>
          <w:iCs w:val="0"/>
          <w:sz w:val="18"/>
        </w:rPr>
        <w:t>$activePage   = 'users';</w:t>
      </w:r>
      <w:r>
        <w:rPr>
          <w:rFonts w:hint="default" w:ascii="Arial" w:hAnsi="Arial" w:cs="Arial"/>
          <w:i w:val="0"/>
          <w:iCs w:val="0"/>
          <w:sz w:val="18"/>
        </w:rPr>
        <w:br w:type="textWrapping"/>
      </w:r>
      <w:r>
        <w:rPr>
          <w:rFonts w:hint="default" w:ascii="Arial" w:hAnsi="Arial" w:cs="Arial"/>
          <w:i w:val="0"/>
          <w:iCs w:val="0"/>
          <w:sz w:val="18"/>
        </w:rPr>
        <w:t>$topbarActions = '</w:t>
      </w:r>
      <w:r>
        <w:rPr>
          <w:rFonts w:hint="default" w:ascii="Arial" w:hAnsi="Arial" w:cs="Arial"/>
          <w:i w:val="0"/>
          <w:iCs w:val="0"/>
          <w:sz w:val="18"/>
        </w:rPr>
        <w:br w:type="textWrapping"/>
      </w:r>
      <w:r>
        <w:rPr>
          <w:rFonts w:hint="default" w:ascii="Arial" w:hAnsi="Arial" w:cs="Arial"/>
          <w:i w:val="0"/>
          <w:iCs w:val="0"/>
          <w:sz w:val="18"/>
        </w:rPr>
        <w:t xml:space="preserve">    &lt;a href="' . ROOT . '/admin/users"&gt;&lt;button class="btn btn-primary"&gt;← Back to Users&lt;/button&gt;&lt;/a&gt;</w:t>
      </w:r>
      <w:r>
        <w:rPr>
          <w:rFonts w:hint="default" w:ascii="Arial" w:hAnsi="Arial" w:cs="Arial"/>
          <w:i w:val="0"/>
          <w:iCs w:val="0"/>
          <w:sz w:val="18"/>
        </w:rPr>
        <w:br w:type="textWrapping"/>
      </w:r>
      <w:r>
        <w:rPr>
          <w:rFonts w:hint="default" w:ascii="Arial" w:hAnsi="Arial" w:cs="Arial"/>
          <w:i w:val="0"/>
          <w:iCs w:val="0"/>
          <w:sz w:val="18"/>
        </w:rPr>
        <w:t xml:space="preserve">    &lt;a href="' . ROOT . '/admin/edit_user/' . $user-&gt;id . '"&gt;&lt;button class="btn btn-primary"&gt;✏️ Edit&lt;/button&gt;&lt;/a&gt;</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require_once __DIR__ . '/../layouts/admin_header.php';</w:t>
      </w:r>
      <w:r>
        <w:rPr>
          <w:rFonts w:hint="default" w:ascii="Arial" w:hAnsi="Arial" w:cs="Arial"/>
          <w:i w:val="0"/>
          <w:iCs w:val="0"/>
          <w:sz w:val="18"/>
        </w:rPr>
        <w:br w:type="textWrapping"/>
      </w:r>
      <w:r>
        <w:rPr>
          <w:rFonts w:hint="default" w:ascii="Arial" w:hAnsi="Arial" w:cs="Arial"/>
          <w:i w:val="0"/>
          <w:iCs w:val="0"/>
          <w:sz w:val="18"/>
        </w:rPr>
        <w:t>require_once __DIR__ . '/../components/alert.php';</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$assignedStudents = $assignedStudents ??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 Profile Card --&gt;</w:t>
      </w:r>
      <w:r>
        <w:rPr>
          <w:rFonts w:hint="default" w:ascii="Arial" w:hAnsi="Arial" w:cs="Arial"/>
          <w:i w:val="0"/>
          <w:iCs w:val="0"/>
          <w:sz w:val="18"/>
        </w:rPr>
        <w:br w:type="textWrapping"/>
      </w:r>
      <w:r>
        <w:rPr>
          <w:rFonts w:hint="default" w:ascii="Arial" w:hAnsi="Arial" w:cs="Arial"/>
          <w:i w:val="0"/>
          <w:iCs w:val="0"/>
          <w:sz w:val="18"/>
        </w:rPr>
        <w:t>&lt;div class="profile-card"&gt;</w:t>
      </w:r>
      <w:r>
        <w:rPr>
          <w:rFonts w:hint="default" w:ascii="Arial" w:hAnsi="Arial" w:cs="Arial"/>
          <w:i w:val="0"/>
          <w:iCs w:val="0"/>
          <w:sz w:val="18"/>
        </w:rPr>
        <w:br w:type="textWrapping"/>
      </w:r>
      <w:r>
        <w:rPr>
          <w:rFonts w:hint="default" w:ascii="Arial" w:hAnsi="Arial" w:cs="Arial"/>
          <w:i w:val="0"/>
          <w:iCs w:val="0"/>
          <w:sz w:val="18"/>
        </w:rPr>
        <w:t xml:space="preserve">  &lt;div class="profile-card__initials"&gt;</w:t>
      </w:r>
      <w:r>
        <w:rPr>
          <w:rFonts w:hint="default" w:ascii="Arial" w:hAnsi="Arial" w:cs="Arial"/>
          <w:i w:val="0"/>
          <w:iCs w:val="0"/>
          <w:sz w:val="18"/>
        </w:rPr>
        <w:br w:type="textWrapping"/>
      </w:r>
      <w:r>
        <w:rPr>
          <w:rFonts w:hint="default" w:ascii="Arial" w:hAnsi="Arial" w:cs="Arial"/>
          <w:i w:val="0"/>
          <w:iCs w:val="0"/>
          <w:sz w:val="18"/>
        </w:rPr>
        <w:t xml:space="preserve">    &lt;?= strtoupper(substr($user-&gt;first_name, 0, 1) . substr($user-&gt;last_name, 0, 1)) ?&gt;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class="profile-card__info"&gt;</w:t>
      </w:r>
      <w:r>
        <w:rPr>
          <w:rFonts w:hint="default" w:ascii="Arial" w:hAnsi="Arial" w:cs="Arial"/>
          <w:i w:val="0"/>
          <w:iCs w:val="0"/>
          <w:sz w:val="18"/>
        </w:rPr>
        <w:br w:type="textWrapping"/>
      </w:r>
      <w:r>
        <w:rPr>
          <w:rFonts w:hint="default" w:ascii="Arial" w:hAnsi="Arial" w:cs="Arial"/>
          <w:i w:val="0"/>
          <w:iCs w:val="0"/>
          <w:sz w:val="18"/>
        </w:rPr>
        <w:t xml:space="preserve">    &lt;h2 class="profile-card__name"&gt;&lt;?= esc($user-&gt;first_name . ' ' . $user-&gt;last_name) ?&gt;&lt;/h2&gt;</w:t>
      </w:r>
      <w:r>
        <w:rPr>
          <w:rFonts w:hint="default" w:ascii="Arial" w:hAnsi="Arial" w:cs="Arial"/>
          <w:i w:val="0"/>
          <w:iCs w:val="0"/>
          <w:sz w:val="18"/>
        </w:rPr>
        <w:br w:type="textWrapping"/>
      </w:r>
      <w:r>
        <w:rPr>
          <w:rFonts w:hint="default" w:ascii="Arial" w:hAnsi="Arial" w:cs="Arial"/>
          <w:i w:val="0"/>
          <w:iCs w:val="0"/>
          <w:sz w:val="18"/>
        </w:rPr>
        <w:t xml:space="preserve">    &lt;div class="profile-card__meta"&gt;</w:t>
      </w:r>
      <w:r>
        <w:rPr>
          <w:rFonts w:hint="default" w:ascii="Arial" w:hAnsi="Arial" w:cs="Arial"/>
          <w:i w:val="0"/>
          <w:iCs w:val="0"/>
          <w:sz w:val="18"/>
        </w:rPr>
        <w:br w:type="textWrapping"/>
      </w:r>
      <w:r>
        <w:rPr>
          <w:rFonts w:hint="default" w:ascii="Arial" w:hAnsi="Arial" w:cs="Arial"/>
          <w:i w:val="0"/>
          <w:iCs w:val="0"/>
          <w:sz w:val="18"/>
        </w:rPr>
        <w:t xml:space="preserve">      &lt;span class="profile-meta-item"&gt;</w:t>
      </w:r>
      <w:r>
        <w:rPr>
          <w:rFonts w:hint="default" w:ascii="Arial" w:hAnsi="Arial" w:cs="Arial"/>
          <w:i w:val="0"/>
          <w:iCs w:val="0"/>
          <w:sz w:val="18"/>
        </w:rPr>
        <w:br w:type="textWrapping"/>
      </w:r>
      <w:r>
        <w:rPr>
          <w:rFonts w:hint="default" w:ascii="Arial" w:hAnsi="Arial" w:cs="Arial"/>
          <w:i w:val="0"/>
          <w:iCs w:val="0"/>
          <w:sz w:val="18"/>
        </w:rPr>
        <w:t xml:space="preserve">        &lt;span class="profile-meta-label"&gt;Role&lt;/span&gt;</w:t>
      </w:r>
      <w:r>
        <w:rPr>
          <w:rFonts w:hint="default" w:ascii="Arial" w:hAnsi="Arial" w:cs="Arial"/>
          <w:i w:val="0"/>
          <w:iCs w:val="0"/>
          <w:sz w:val="18"/>
        </w:rPr>
        <w:br w:type="textWrapping"/>
      </w:r>
      <w:r>
        <w:rPr>
          <w:rFonts w:hint="default" w:ascii="Arial" w:hAnsi="Arial" w:cs="Arial"/>
          <w:i w:val="0"/>
          <w:iCs w:val="0"/>
          <w:sz w:val="18"/>
        </w:rPr>
        <w:t xml:space="preserve">        &lt;span class="role-badge role-&lt;?= esc($user-&gt;role) ?&gt;"&gt;</w:t>
      </w:r>
      <w:r>
        <w:rPr>
          <w:rFonts w:hint="default" w:ascii="Arial" w:hAnsi="Arial" w:cs="Arial"/>
          <w:i w:val="0"/>
          <w:iCs w:val="0"/>
          <w:sz w:val="18"/>
        </w:rPr>
        <w:br w:type="textWrapping"/>
      </w:r>
      <w:r>
        <w:rPr>
          <w:rFonts w:hint="default" w:ascii="Arial" w:hAnsi="Arial" w:cs="Arial"/>
          <w:i w:val="0"/>
          <w:iCs w:val="0"/>
          <w:sz w:val="18"/>
        </w:rPr>
        <w:t xml:space="preserve">          &lt;?= ucfirst(str_replace('_', ' ', $user-&gt;role)) ?&gt;</w:t>
      </w:r>
      <w:r>
        <w:rPr>
          <w:rFonts w:hint="default" w:ascii="Arial" w:hAnsi="Arial" w:cs="Arial"/>
          <w:i w:val="0"/>
          <w:iCs w:val="0"/>
          <w:sz w:val="18"/>
        </w:rPr>
        <w:br w:type="textWrapping"/>
      </w:r>
      <w:r>
        <w:rPr>
          <w:rFonts w:hint="default" w:ascii="Arial" w:hAnsi="Arial" w:cs="Arial"/>
          <w:i w:val="0"/>
          <w:iCs w:val="0"/>
          <w:sz w:val="18"/>
        </w:rPr>
        <w:t xml:space="preserve">        &lt;/span&gt;</w:t>
      </w:r>
      <w:r>
        <w:rPr>
          <w:rFonts w:hint="default" w:ascii="Arial" w:hAnsi="Arial" w:cs="Arial"/>
          <w:i w:val="0"/>
          <w:iCs w:val="0"/>
          <w:sz w:val="18"/>
        </w:rPr>
        <w:br w:type="textWrapping"/>
      </w:r>
      <w:r>
        <w:rPr>
          <w:rFonts w:hint="default" w:ascii="Arial" w:hAnsi="Arial" w:cs="Arial"/>
          <w:i w:val="0"/>
          <w:iCs w:val="0"/>
          <w:sz w:val="18"/>
        </w:rPr>
        <w:t xml:space="preserve">      &lt;/span&gt;</w:t>
      </w:r>
      <w:r>
        <w:rPr>
          <w:rFonts w:hint="default" w:ascii="Arial" w:hAnsi="Arial" w:cs="Arial"/>
          <w:i w:val="0"/>
          <w:iCs w:val="0"/>
          <w:sz w:val="18"/>
        </w:rPr>
        <w:br w:type="textWrapping"/>
      </w:r>
      <w:r>
        <w:rPr>
          <w:rFonts w:hint="default" w:ascii="Arial" w:hAnsi="Arial" w:cs="Arial"/>
          <w:i w:val="0"/>
          <w:iCs w:val="0"/>
          <w:sz w:val="18"/>
        </w:rPr>
        <w:t xml:space="preserve">      &lt;span class="profile-meta-divider"&gt;|&lt;/span&gt;</w:t>
      </w:r>
      <w:r>
        <w:rPr>
          <w:rFonts w:hint="default" w:ascii="Arial" w:hAnsi="Arial" w:cs="Arial"/>
          <w:i w:val="0"/>
          <w:iCs w:val="0"/>
          <w:sz w:val="18"/>
        </w:rPr>
        <w:br w:type="textWrapping"/>
      </w:r>
      <w:r>
        <w:rPr>
          <w:rFonts w:hint="default" w:ascii="Arial" w:hAnsi="Arial" w:cs="Arial"/>
          <w:i w:val="0"/>
          <w:iCs w:val="0"/>
          <w:sz w:val="18"/>
        </w:rPr>
        <w:t xml:space="preserve">      &lt;span class="profile-meta-item"&gt;</w:t>
      </w:r>
      <w:r>
        <w:rPr>
          <w:rFonts w:hint="default" w:ascii="Arial" w:hAnsi="Arial" w:cs="Arial"/>
          <w:i w:val="0"/>
          <w:iCs w:val="0"/>
          <w:sz w:val="18"/>
        </w:rPr>
        <w:br w:type="textWrapping"/>
      </w:r>
      <w:r>
        <w:rPr>
          <w:rFonts w:hint="default" w:ascii="Arial" w:hAnsi="Arial" w:cs="Arial"/>
          <w:i w:val="0"/>
          <w:iCs w:val="0"/>
          <w:sz w:val="18"/>
        </w:rPr>
        <w:t xml:space="preserve">        &lt;span class="profile-meta-label"&gt;Email&lt;/span&gt;</w:t>
      </w:r>
      <w:r>
        <w:rPr>
          <w:rFonts w:hint="default" w:ascii="Arial" w:hAnsi="Arial" w:cs="Arial"/>
          <w:i w:val="0"/>
          <w:iCs w:val="0"/>
          <w:sz w:val="18"/>
        </w:rPr>
        <w:br w:type="textWrapping"/>
      </w:r>
      <w:r>
        <w:rPr>
          <w:rFonts w:hint="default" w:ascii="Arial" w:hAnsi="Arial" w:cs="Arial"/>
          <w:i w:val="0"/>
          <w:iCs w:val="0"/>
          <w:sz w:val="18"/>
        </w:rPr>
        <w:t xml:space="preserve">        &lt;span class="profile-meta-value"&gt;&lt;?= esc($user-&gt;email) ?&gt;&lt;/span&gt;</w:t>
      </w:r>
      <w:r>
        <w:rPr>
          <w:rFonts w:hint="default" w:ascii="Arial" w:hAnsi="Arial" w:cs="Arial"/>
          <w:i w:val="0"/>
          <w:iCs w:val="0"/>
          <w:sz w:val="18"/>
        </w:rPr>
        <w:br w:type="textWrapping"/>
      </w:r>
      <w:r>
        <w:rPr>
          <w:rFonts w:hint="default" w:ascii="Arial" w:hAnsi="Arial" w:cs="Arial"/>
          <w:i w:val="0"/>
          <w:iCs w:val="0"/>
          <w:sz w:val="18"/>
        </w:rPr>
        <w:t xml:space="preserve">      &lt;/span&gt;</w:t>
      </w:r>
      <w:r>
        <w:rPr>
          <w:rFonts w:hint="default" w:ascii="Arial" w:hAnsi="Arial" w:cs="Arial"/>
          <w:i w:val="0"/>
          <w:iCs w:val="0"/>
          <w:sz w:val="18"/>
        </w:rPr>
        <w:br w:type="textWrapping"/>
      </w:r>
      <w:r>
        <w:rPr>
          <w:rFonts w:hint="default" w:ascii="Arial" w:hAnsi="Arial" w:cs="Arial"/>
          <w:i w:val="0"/>
          <w:iCs w:val="0"/>
          <w:sz w:val="18"/>
        </w:rPr>
        <w:t xml:space="preserve">      &lt;span class="profile-meta-divider"&gt;|&lt;/span&gt;</w:t>
      </w:r>
      <w:r>
        <w:rPr>
          <w:rFonts w:hint="default" w:ascii="Arial" w:hAnsi="Arial" w:cs="Arial"/>
          <w:i w:val="0"/>
          <w:iCs w:val="0"/>
          <w:sz w:val="18"/>
        </w:rPr>
        <w:br w:type="textWrapping"/>
      </w:r>
      <w:r>
        <w:rPr>
          <w:rFonts w:hint="default" w:ascii="Arial" w:hAnsi="Arial" w:cs="Arial"/>
          <w:i w:val="0"/>
          <w:iCs w:val="0"/>
          <w:sz w:val="18"/>
        </w:rPr>
        <w:t xml:space="preserve">      &lt;span class="profile-meta-item"&gt;</w:t>
      </w:r>
      <w:r>
        <w:rPr>
          <w:rFonts w:hint="default" w:ascii="Arial" w:hAnsi="Arial" w:cs="Arial"/>
          <w:i w:val="0"/>
          <w:iCs w:val="0"/>
          <w:sz w:val="18"/>
        </w:rPr>
        <w:br w:type="textWrapping"/>
      </w:r>
      <w:r>
        <w:rPr>
          <w:rFonts w:hint="default" w:ascii="Arial" w:hAnsi="Arial" w:cs="Arial"/>
          <w:i w:val="0"/>
          <w:iCs w:val="0"/>
          <w:sz w:val="18"/>
        </w:rPr>
        <w:t xml:space="preserve">        &lt;span class="profile-meta-label"&gt;Phone&lt;/span&gt;</w:t>
      </w:r>
      <w:r>
        <w:rPr>
          <w:rFonts w:hint="default" w:ascii="Arial" w:hAnsi="Arial" w:cs="Arial"/>
          <w:i w:val="0"/>
          <w:iCs w:val="0"/>
          <w:sz w:val="18"/>
        </w:rPr>
        <w:br w:type="textWrapping"/>
      </w:r>
      <w:r>
        <w:rPr>
          <w:rFonts w:hint="default" w:ascii="Arial" w:hAnsi="Arial" w:cs="Arial"/>
          <w:i w:val="0"/>
          <w:iCs w:val="0"/>
          <w:sz w:val="18"/>
        </w:rPr>
        <w:t xml:space="preserve">        &lt;span class="profile-meta-value"&gt;&lt;?= esc($user-&gt;phone ?? '—') ?&gt;&lt;/span&gt;</w:t>
      </w:r>
      <w:r>
        <w:rPr>
          <w:rFonts w:hint="default" w:ascii="Arial" w:hAnsi="Arial" w:cs="Arial"/>
          <w:i w:val="0"/>
          <w:iCs w:val="0"/>
          <w:sz w:val="18"/>
        </w:rPr>
        <w:br w:type="textWrapping"/>
      </w:r>
      <w:r>
        <w:rPr>
          <w:rFonts w:hint="default" w:ascii="Arial" w:hAnsi="Arial" w:cs="Arial"/>
          <w:i w:val="0"/>
          <w:iCs w:val="0"/>
          <w:sz w:val="18"/>
        </w:rPr>
        <w:t xml:space="preserve">      &lt;/span&gt;</w:t>
      </w:r>
      <w:r>
        <w:rPr>
          <w:rFonts w:hint="default" w:ascii="Arial" w:hAnsi="Arial" w:cs="Arial"/>
          <w:i w:val="0"/>
          <w:iCs w:val="0"/>
          <w:sz w:val="18"/>
        </w:rPr>
        <w:br w:type="textWrapping"/>
      </w:r>
      <w:r>
        <w:rPr>
          <w:rFonts w:hint="default" w:ascii="Arial" w:hAnsi="Arial" w:cs="Arial"/>
          <w:i w:val="0"/>
          <w:iCs w:val="0"/>
          <w:sz w:val="18"/>
        </w:rPr>
        <w:t xml:space="preserve">      &lt;span class="profile-meta-divider"&gt;|&lt;/span&gt;</w:t>
      </w:r>
      <w:r>
        <w:rPr>
          <w:rFonts w:hint="default" w:ascii="Arial" w:hAnsi="Arial" w:cs="Arial"/>
          <w:i w:val="0"/>
          <w:iCs w:val="0"/>
          <w:sz w:val="18"/>
        </w:rPr>
        <w:br w:type="textWrapping"/>
      </w:r>
      <w:r>
        <w:rPr>
          <w:rFonts w:hint="default" w:ascii="Arial" w:hAnsi="Arial" w:cs="Arial"/>
          <w:i w:val="0"/>
          <w:iCs w:val="0"/>
          <w:sz w:val="18"/>
        </w:rPr>
        <w:t xml:space="preserve">      &lt;span class="profile-meta-item"&gt;</w:t>
      </w:r>
      <w:r>
        <w:rPr>
          <w:rFonts w:hint="default" w:ascii="Arial" w:hAnsi="Arial" w:cs="Arial"/>
          <w:i w:val="0"/>
          <w:iCs w:val="0"/>
          <w:sz w:val="18"/>
        </w:rPr>
        <w:br w:type="textWrapping"/>
      </w:r>
      <w:r>
        <w:rPr>
          <w:rFonts w:hint="default" w:ascii="Arial" w:hAnsi="Arial" w:cs="Arial"/>
          <w:i w:val="0"/>
          <w:iCs w:val="0"/>
          <w:sz w:val="18"/>
        </w:rPr>
        <w:t xml:space="preserve">        &lt;span class="profile-meta-label"&gt;Status&lt;/span&gt;</w:t>
      </w:r>
      <w:r>
        <w:rPr>
          <w:rFonts w:hint="default" w:ascii="Arial" w:hAnsi="Arial" w:cs="Arial"/>
          <w:i w:val="0"/>
          <w:iCs w:val="0"/>
          <w:sz w:val="18"/>
        </w:rPr>
        <w:br w:type="textWrapping"/>
      </w:r>
      <w:r>
        <w:rPr>
          <w:rFonts w:hint="default" w:ascii="Arial" w:hAnsi="Arial" w:cs="Arial"/>
          <w:i w:val="0"/>
          <w:iCs w:val="0"/>
          <w:sz w:val="18"/>
        </w:rPr>
        <w:t xml:space="preserve">        &lt;span class="status-badge status-&lt;?= $user-&gt;is_active ? 'active' : 'inactive' ?&gt;"&gt;</w:t>
      </w:r>
      <w:r>
        <w:rPr>
          <w:rFonts w:hint="default" w:ascii="Arial" w:hAnsi="Arial" w:cs="Arial"/>
          <w:i w:val="0"/>
          <w:iCs w:val="0"/>
          <w:sz w:val="18"/>
        </w:rPr>
        <w:br w:type="textWrapping"/>
      </w:r>
      <w:r>
        <w:rPr>
          <w:rFonts w:hint="default" w:ascii="Arial" w:hAnsi="Arial" w:cs="Arial"/>
          <w:i w:val="0"/>
          <w:iCs w:val="0"/>
          <w:sz w:val="18"/>
        </w:rPr>
        <w:t xml:space="preserve">          &lt;?= $user-&gt;is_active ? 'Active' : 'Inactive' ?&gt;</w:t>
      </w:r>
      <w:r>
        <w:rPr>
          <w:rFonts w:hint="default" w:ascii="Arial" w:hAnsi="Arial" w:cs="Arial"/>
          <w:i w:val="0"/>
          <w:iCs w:val="0"/>
          <w:sz w:val="18"/>
        </w:rPr>
        <w:br w:type="textWrapping"/>
      </w:r>
      <w:r>
        <w:rPr>
          <w:rFonts w:hint="default" w:ascii="Arial" w:hAnsi="Arial" w:cs="Arial"/>
          <w:i w:val="0"/>
          <w:iCs w:val="0"/>
          <w:sz w:val="18"/>
        </w:rPr>
        <w:t xml:space="preserve">        &lt;/span&gt;</w:t>
      </w:r>
      <w:r>
        <w:rPr>
          <w:rFonts w:hint="default" w:ascii="Arial" w:hAnsi="Arial" w:cs="Arial"/>
          <w:i w:val="0"/>
          <w:iCs w:val="0"/>
          <w:sz w:val="18"/>
        </w:rPr>
        <w:br w:type="textWrapping"/>
      </w:r>
      <w:r>
        <w:rPr>
          <w:rFonts w:hint="default" w:ascii="Arial" w:hAnsi="Arial" w:cs="Arial"/>
          <w:i w:val="0"/>
          <w:iCs w:val="0"/>
          <w:sz w:val="18"/>
        </w:rPr>
        <w:t xml:space="preserve">      &lt;/span&gt;</w:t>
      </w:r>
      <w:r>
        <w:rPr>
          <w:rFonts w:hint="default" w:ascii="Arial" w:hAnsi="Arial" w:cs="Arial"/>
          <w:i w:val="0"/>
          <w:iCs w:val="0"/>
          <w:sz w:val="18"/>
        </w:rPr>
        <w:br w:type="textWrapping"/>
      </w:r>
      <w:r>
        <w:rPr>
          <w:rFonts w:hint="default" w:ascii="Arial" w:hAnsi="Arial" w:cs="Arial"/>
          <w:i w:val="0"/>
          <w:iCs w:val="0"/>
          <w:sz w:val="18"/>
        </w:rPr>
        <w:t xml:space="preserve">      &lt;span class="profile-meta-divider"&gt;|&lt;/span&gt;</w:t>
      </w:r>
      <w:r>
        <w:rPr>
          <w:rFonts w:hint="default" w:ascii="Arial" w:hAnsi="Arial" w:cs="Arial"/>
          <w:i w:val="0"/>
          <w:iCs w:val="0"/>
          <w:sz w:val="18"/>
        </w:rPr>
        <w:br w:type="textWrapping"/>
      </w:r>
      <w:r>
        <w:rPr>
          <w:rFonts w:hint="default" w:ascii="Arial" w:hAnsi="Arial" w:cs="Arial"/>
          <w:i w:val="0"/>
          <w:iCs w:val="0"/>
          <w:sz w:val="18"/>
        </w:rPr>
        <w:t xml:space="preserve">      &lt;span class="profile-meta-item"&gt;</w:t>
      </w:r>
      <w:r>
        <w:rPr>
          <w:rFonts w:hint="default" w:ascii="Arial" w:hAnsi="Arial" w:cs="Arial"/>
          <w:i w:val="0"/>
          <w:iCs w:val="0"/>
          <w:sz w:val="18"/>
        </w:rPr>
        <w:br w:type="textWrapping"/>
      </w:r>
      <w:r>
        <w:rPr>
          <w:rFonts w:hint="default" w:ascii="Arial" w:hAnsi="Arial" w:cs="Arial"/>
          <w:i w:val="0"/>
          <w:iCs w:val="0"/>
          <w:sz w:val="18"/>
        </w:rPr>
        <w:t xml:space="preserve">        &lt;span class="profile-meta-label"&gt;Member Since&lt;/span&gt;</w:t>
      </w:r>
      <w:r>
        <w:rPr>
          <w:rFonts w:hint="default" w:ascii="Arial" w:hAnsi="Arial" w:cs="Arial"/>
          <w:i w:val="0"/>
          <w:iCs w:val="0"/>
          <w:sz w:val="18"/>
        </w:rPr>
        <w:br w:type="textWrapping"/>
      </w:r>
      <w:r>
        <w:rPr>
          <w:rFonts w:hint="default" w:ascii="Arial" w:hAnsi="Arial" w:cs="Arial"/>
          <w:i w:val="0"/>
          <w:iCs w:val="0"/>
          <w:sz w:val="18"/>
        </w:rPr>
        <w:t xml:space="preserve">        &lt;span class="profile-meta-value"&gt;&lt;?= date('d M Y', strtotime($user-&gt;created_at)) ?&gt;&lt;/span&gt;</w:t>
      </w:r>
      <w:r>
        <w:rPr>
          <w:rFonts w:hint="default" w:ascii="Arial" w:hAnsi="Arial" w:cs="Arial"/>
          <w:i w:val="0"/>
          <w:iCs w:val="0"/>
          <w:sz w:val="18"/>
        </w:rPr>
        <w:br w:type="textWrapping"/>
      </w:r>
      <w:r>
        <w:rPr>
          <w:rFonts w:hint="default" w:ascii="Arial" w:hAnsi="Arial" w:cs="Arial"/>
          <w:i w:val="0"/>
          <w:iCs w:val="0"/>
          <w:sz w:val="18"/>
        </w:rPr>
        <w:t xml:space="preserve">      &lt;/span&gt;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 Assigned Students (only for nurse, teacher, therapist, parent) --&gt;</w:t>
      </w:r>
      <w:r>
        <w:rPr>
          <w:rFonts w:hint="default" w:ascii="Arial" w:hAnsi="Arial" w:cs="Arial"/>
          <w:i w:val="0"/>
          <w:iCs w:val="0"/>
          <w:sz w:val="18"/>
        </w:rPr>
        <w:br w:type="textWrapping"/>
      </w:r>
      <w:r>
        <w:rPr>
          <w:rFonts w:hint="default" w:ascii="Arial" w:hAnsi="Arial" w:cs="Arial"/>
          <w:i w:val="0"/>
          <w:iCs w:val="0"/>
          <w:sz w:val="18"/>
        </w:rPr>
        <w:t>&lt;?php if (in_array($user-&gt;role, ['nurse', 'teacher', 'therapist', 'parent'])): ?&gt;</w:t>
      </w:r>
      <w:r>
        <w:rPr>
          <w:rFonts w:hint="default" w:ascii="Arial" w:hAnsi="Arial" w:cs="Arial"/>
          <w:i w:val="0"/>
          <w:iCs w:val="0"/>
          <w:sz w:val="18"/>
        </w:rPr>
        <w:br w:type="textWrapping"/>
      </w:r>
      <w:r>
        <w:rPr>
          <w:rFonts w:hint="default" w:ascii="Arial" w:hAnsi="Arial" w:cs="Arial"/>
          <w:i w:val="0"/>
          <w:iCs w:val="0"/>
          <w:sz w:val="18"/>
        </w:rPr>
        <w:t xml:space="preserve">  &lt;div class="card"&gt;</w:t>
      </w:r>
      <w:r>
        <w:rPr>
          <w:rFonts w:hint="default" w:ascii="Arial" w:hAnsi="Arial" w:cs="Arial"/>
          <w:i w:val="0"/>
          <w:iCs w:val="0"/>
          <w:sz w:val="18"/>
        </w:rPr>
        <w:br w:type="textWrapping"/>
      </w:r>
      <w:r>
        <w:rPr>
          <w:rFonts w:hint="default" w:ascii="Arial" w:hAnsi="Arial" w:cs="Arial"/>
          <w:i w:val="0"/>
          <w:iCs w:val="0"/>
          <w:sz w:val="18"/>
        </w:rPr>
        <w:t xml:space="preserve">    &lt;div class="card-header"&gt;</w:t>
      </w:r>
      <w:r>
        <w:rPr>
          <w:rFonts w:hint="default" w:ascii="Arial" w:hAnsi="Arial" w:cs="Arial"/>
          <w:i w:val="0"/>
          <w:iCs w:val="0"/>
          <w:sz w:val="18"/>
        </w:rPr>
        <w:br w:type="textWrapping"/>
      </w:r>
      <w:r>
        <w:rPr>
          <w:rFonts w:hint="default" w:ascii="Arial" w:hAnsi="Arial" w:cs="Arial"/>
          <w:i w:val="0"/>
          <w:iCs w:val="0"/>
          <w:sz w:val="18"/>
        </w:rPr>
        <w:t xml:space="preserve">      &lt;h2&gt;</w:t>
      </w:r>
      <w:r>
        <w:rPr>
          <w:rFonts w:hint="default" w:ascii="Arial" w:hAnsi="Arial" w:cs="Arial"/>
          <w:i w:val="0"/>
          <w:iCs w:val="0"/>
          <w:sz w:val="18"/>
        </w:rPr>
        <w:br w:type="textWrapping"/>
      </w:r>
      <w:r>
        <w:rPr>
          <w:rFonts w:hint="default" w:ascii="Arial" w:hAnsi="Arial" w:cs="Arial"/>
          <w:i w:val="0"/>
          <w:iCs w:val="0"/>
          <w:sz w:val="18"/>
        </w:rPr>
        <w:t xml:space="preserve">        &lt;?= $user-&gt;role === 'parent' ? 'Children' : 'Assigned Students' ?&gt;</w:t>
      </w:r>
      <w:r>
        <w:rPr>
          <w:rFonts w:hint="default" w:ascii="Arial" w:hAnsi="Arial" w:cs="Arial"/>
          <w:i w:val="0"/>
          <w:iCs w:val="0"/>
          <w:sz w:val="18"/>
        </w:rPr>
        <w:br w:type="textWrapping"/>
      </w:r>
      <w:r>
        <w:rPr>
          <w:rFonts w:hint="default" w:ascii="Arial" w:hAnsi="Arial" w:cs="Arial"/>
          <w:i w:val="0"/>
          <w:iCs w:val="0"/>
          <w:sz w:val="18"/>
        </w:rPr>
        <w:t xml:space="preserve">      &lt;/h2&gt;</w:t>
      </w:r>
      <w:r>
        <w:rPr>
          <w:rFonts w:hint="default" w:ascii="Arial" w:hAnsi="Arial" w:cs="Arial"/>
          <w:i w:val="0"/>
          <w:iCs w:val="0"/>
          <w:sz w:val="18"/>
        </w:rPr>
        <w:br w:type="textWrapping"/>
      </w:r>
      <w:r>
        <w:rPr>
          <w:rFonts w:hint="default" w:ascii="Arial" w:hAnsi="Arial" w:cs="Arial"/>
          <w:i w:val="0"/>
          <w:iCs w:val="0"/>
          <w:sz w:val="18"/>
        </w:rPr>
        <w:t xml:space="preserve">      &lt;?php if ($user-&gt;role !== 'parent'): ?&gt;</w:t>
      </w:r>
      <w:r>
        <w:rPr>
          <w:rFonts w:hint="default" w:ascii="Arial" w:hAnsi="Arial" w:cs="Arial"/>
          <w:i w:val="0"/>
          <w:iCs w:val="0"/>
          <w:sz w:val="18"/>
        </w:rPr>
        <w:br w:type="textWrapping"/>
      </w:r>
      <w:r>
        <w:rPr>
          <w:rFonts w:hint="default" w:ascii="Arial" w:hAnsi="Arial" w:cs="Arial"/>
          <w:i w:val="0"/>
          <w:iCs w:val="0"/>
          <w:sz w:val="18"/>
        </w:rPr>
        <w:t xml:space="preserve">        &lt;a href="&lt;?= ROOT ?&gt;/admin/assign_students"&gt;</w:t>
      </w:r>
      <w:r>
        <w:rPr>
          <w:rFonts w:hint="default" w:ascii="Arial" w:hAnsi="Arial" w:cs="Arial"/>
          <w:i w:val="0"/>
          <w:iCs w:val="0"/>
          <w:sz w:val="18"/>
        </w:rPr>
        <w:br w:type="textWrapping"/>
      </w:r>
      <w:r>
        <w:rPr>
          <w:rFonts w:hint="default" w:ascii="Arial" w:hAnsi="Arial" w:cs="Arial"/>
          <w:i w:val="0"/>
          <w:iCs w:val="0"/>
          <w:sz w:val="18"/>
        </w:rPr>
        <w:t xml:space="preserve">          &lt;button class="btn"&gt;Manage Assignments&lt;/button&gt;</w:t>
      </w:r>
      <w:r>
        <w:rPr>
          <w:rFonts w:hint="default" w:ascii="Arial" w:hAnsi="Arial" w:cs="Arial"/>
          <w:i w:val="0"/>
          <w:iCs w:val="0"/>
          <w:sz w:val="18"/>
        </w:rPr>
        <w:br w:type="textWrapping"/>
      </w:r>
      <w:r>
        <w:rPr>
          <w:rFonts w:hint="default" w:ascii="Arial" w:hAnsi="Arial" w:cs="Arial"/>
          <w:i w:val="0"/>
          <w:iCs w:val="0"/>
          <w:sz w:val="18"/>
        </w:rPr>
        <w:t xml:space="preserve">        &lt;/a&gt;</w:t>
      </w:r>
      <w:r>
        <w:rPr>
          <w:rFonts w:hint="default" w:ascii="Arial" w:hAnsi="Arial" w:cs="Arial"/>
          <w:i w:val="0"/>
          <w:iCs w:val="0"/>
          <w:sz w:val="18"/>
        </w:rPr>
        <w:br w:type="textWrapping"/>
      </w:r>
      <w:r>
        <w:rPr>
          <w:rFonts w:hint="default" w:ascii="Arial" w:hAnsi="Arial" w:cs="Arial"/>
          <w:i w:val="0"/>
          <w:iCs w:val="0"/>
          <w:sz w:val="18"/>
        </w:rPr>
        <w:t xml:space="preserve">      &lt;?php endif; ?&gt;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&lt;div class="card-body"&gt;</w:t>
      </w:r>
      <w:r>
        <w:rPr>
          <w:rFonts w:hint="default" w:ascii="Arial" w:hAnsi="Arial" w:cs="Arial"/>
          <w:i w:val="0"/>
          <w:iCs w:val="0"/>
          <w:sz w:val="18"/>
        </w:rPr>
        <w:br w:type="textWrapping"/>
      </w:r>
      <w:r>
        <w:rPr>
          <w:rFonts w:hint="default" w:ascii="Arial" w:hAnsi="Arial" w:cs="Arial"/>
          <w:i w:val="0"/>
          <w:iCs w:val="0"/>
          <w:sz w:val="18"/>
        </w:rPr>
        <w:t xml:space="preserve">      &lt;?php if (empty($assignedStudents)): ?&gt;</w:t>
      </w:r>
      <w:r>
        <w:rPr>
          <w:rFonts w:hint="default" w:ascii="Arial" w:hAnsi="Arial" w:cs="Arial"/>
          <w:i w:val="0"/>
          <w:iCs w:val="0"/>
          <w:sz w:val="18"/>
        </w:rPr>
        <w:br w:type="textWrapping"/>
      </w:r>
      <w:r>
        <w:rPr>
          <w:rFonts w:hint="default" w:ascii="Arial" w:hAnsi="Arial" w:cs="Arial"/>
          <w:i w:val="0"/>
          <w:iCs w:val="0"/>
          <w:sz w:val="18"/>
        </w:rPr>
        <w:t xml:space="preserve">        &lt;div class="empty-state"&gt;No students assigned.&lt;/div&gt;</w:t>
      </w:r>
      <w:r>
        <w:rPr>
          <w:rFonts w:hint="default" w:ascii="Arial" w:hAnsi="Arial" w:cs="Arial"/>
          <w:i w:val="0"/>
          <w:iCs w:val="0"/>
          <w:sz w:val="18"/>
        </w:rPr>
        <w:br w:type="textWrapping"/>
      </w:r>
      <w:r>
        <w:rPr>
          <w:rFonts w:hint="default" w:ascii="Arial" w:hAnsi="Arial" w:cs="Arial"/>
          <w:i w:val="0"/>
          <w:iCs w:val="0"/>
          <w:sz w:val="18"/>
        </w:rPr>
        <w:t xml:space="preserve">      &lt;?php else: ?&gt;</w:t>
      </w:r>
      <w:r>
        <w:rPr>
          <w:rFonts w:hint="default" w:ascii="Arial" w:hAnsi="Arial" w:cs="Arial"/>
          <w:i w:val="0"/>
          <w:iCs w:val="0"/>
          <w:sz w:val="18"/>
        </w:rPr>
        <w:br w:type="textWrapping"/>
      </w:r>
      <w:r>
        <w:rPr>
          <w:rFonts w:hint="default" w:ascii="Arial" w:hAnsi="Arial" w:cs="Arial"/>
          <w:i w:val="0"/>
          <w:iCs w:val="0"/>
          <w:sz w:val="18"/>
        </w:rPr>
        <w:t xml:space="preserve">        &lt;table class="data-table"&gt;</w:t>
      </w:r>
      <w:r>
        <w:rPr>
          <w:rFonts w:hint="default" w:ascii="Arial" w:hAnsi="Arial" w:cs="Arial"/>
          <w:i w:val="0"/>
          <w:iCs w:val="0"/>
          <w:sz w:val="18"/>
        </w:rPr>
        <w:br w:type="textWrapping"/>
      </w:r>
      <w:r>
        <w:rPr>
          <w:rFonts w:hint="default" w:ascii="Arial" w:hAnsi="Arial" w:cs="Arial"/>
          <w:i w:val="0"/>
          <w:iCs w:val="0"/>
          <w:sz w:val="18"/>
        </w:rPr>
        <w:t xml:space="preserve">          &lt;thead&gt;</w:t>
      </w:r>
      <w:r>
        <w:rPr>
          <w:rFonts w:hint="default" w:ascii="Arial" w:hAnsi="Arial" w:cs="Arial"/>
          <w:i w:val="0"/>
          <w:iCs w:val="0"/>
          <w:sz w:val="18"/>
        </w:rPr>
        <w:br w:type="textWrapping"/>
      </w:r>
      <w:r>
        <w:rPr>
          <w:rFonts w:hint="default" w:ascii="Arial" w:hAnsi="Arial" w:cs="Arial"/>
          <w:i w:val="0"/>
          <w:iCs w:val="0"/>
          <w:sz w:val="18"/>
        </w:rPr>
        <w:t xml:space="preserve">            &lt;tr&gt;</w:t>
      </w:r>
      <w:r>
        <w:rPr>
          <w:rFonts w:hint="default" w:ascii="Arial" w:hAnsi="Arial" w:cs="Arial"/>
          <w:i w:val="0"/>
          <w:iCs w:val="0"/>
          <w:sz w:val="18"/>
        </w:rPr>
        <w:br w:type="textWrapping"/>
      </w:r>
      <w:r>
        <w:rPr>
          <w:rFonts w:hint="default" w:ascii="Arial" w:hAnsi="Arial" w:cs="Arial"/>
          <w:i w:val="0"/>
          <w:iCs w:val="0"/>
          <w:sz w:val="18"/>
        </w:rPr>
        <w:t xml:space="preserve">              &lt;th&gt;Name&lt;/th&gt;</w:t>
      </w:r>
      <w:r>
        <w:rPr>
          <w:rFonts w:hint="default" w:ascii="Arial" w:hAnsi="Arial" w:cs="Arial"/>
          <w:i w:val="0"/>
          <w:iCs w:val="0"/>
          <w:sz w:val="18"/>
        </w:rPr>
        <w:br w:type="textWrapping"/>
      </w:r>
      <w:r>
        <w:rPr>
          <w:rFonts w:hint="default" w:ascii="Arial" w:hAnsi="Arial" w:cs="Arial"/>
          <w:i w:val="0"/>
          <w:iCs w:val="0"/>
          <w:sz w:val="18"/>
        </w:rPr>
        <w:t xml:space="preserve">              &lt;th&gt;Diagnosis&lt;/th&gt;</w:t>
      </w:r>
      <w:r>
        <w:rPr>
          <w:rFonts w:hint="default" w:ascii="Arial" w:hAnsi="Arial" w:cs="Arial"/>
          <w:i w:val="0"/>
          <w:iCs w:val="0"/>
          <w:sz w:val="18"/>
        </w:rPr>
        <w:br w:type="textWrapping"/>
      </w:r>
      <w:r>
        <w:rPr>
          <w:rFonts w:hint="default" w:ascii="Arial" w:hAnsi="Arial" w:cs="Arial"/>
          <w:i w:val="0"/>
          <w:iCs w:val="0"/>
          <w:sz w:val="18"/>
        </w:rPr>
        <w:t xml:space="preserve">              &lt;th&gt;Actions&lt;/th&gt;</w:t>
      </w:r>
      <w:r>
        <w:rPr>
          <w:rFonts w:hint="default" w:ascii="Arial" w:hAnsi="Arial" w:cs="Arial"/>
          <w:i w:val="0"/>
          <w:iCs w:val="0"/>
          <w:sz w:val="18"/>
        </w:rPr>
        <w:br w:type="textWrapping"/>
      </w:r>
      <w:r>
        <w:rPr>
          <w:rFonts w:hint="default" w:ascii="Arial" w:hAnsi="Arial" w:cs="Arial"/>
          <w:i w:val="0"/>
          <w:iCs w:val="0"/>
          <w:sz w:val="18"/>
        </w:rPr>
        <w:t xml:space="preserve">            &lt;/tr&gt;</w:t>
      </w:r>
      <w:r>
        <w:rPr>
          <w:rFonts w:hint="default" w:ascii="Arial" w:hAnsi="Arial" w:cs="Arial"/>
          <w:i w:val="0"/>
          <w:iCs w:val="0"/>
          <w:sz w:val="18"/>
        </w:rPr>
        <w:br w:type="textWrapping"/>
      </w:r>
      <w:r>
        <w:rPr>
          <w:rFonts w:hint="default" w:ascii="Arial" w:hAnsi="Arial" w:cs="Arial"/>
          <w:i w:val="0"/>
          <w:iCs w:val="0"/>
          <w:sz w:val="18"/>
        </w:rPr>
        <w:t xml:space="preserve">          &lt;/thead&gt;</w:t>
      </w:r>
      <w:r>
        <w:rPr>
          <w:rFonts w:hint="default" w:ascii="Arial" w:hAnsi="Arial" w:cs="Arial"/>
          <w:i w:val="0"/>
          <w:iCs w:val="0"/>
          <w:sz w:val="18"/>
        </w:rPr>
        <w:br w:type="textWrapping"/>
      </w:r>
      <w:r>
        <w:rPr>
          <w:rFonts w:hint="default" w:ascii="Arial" w:hAnsi="Arial" w:cs="Arial"/>
          <w:i w:val="0"/>
          <w:iCs w:val="0"/>
          <w:sz w:val="18"/>
        </w:rPr>
        <w:t xml:space="preserve">          &lt;tbody&gt;</w:t>
      </w:r>
      <w:r>
        <w:rPr>
          <w:rFonts w:hint="default" w:ascii="Arial" w:hAnsi="Arial" w:cs="Arial"/>
          <w:i w:val="0"/>
          <w:iCs w:val="0"/>
          <w:sz w:val="18"/>
        </w:rPr>
        <w:br w:type="textWrapping"/>
      </w:r>
      <w:r>
        <w:rPr>
          <w:rFonts w:hint="default" w:ascii="Arial" w:hAnsi="Arial" w:cs="Arial"/>
          <w:i w:val="0"/>
          <w:iCs w:val="0"/>
          <w:sz w:val="18"/>
        </w:rPr>
        <w:t xml:space="preserve">            &lt;?php foreach ($assignedStudents as $student): ?&gt;</w:t>
      </w:r>
      <w:r>
        <w:rPr>
          <w:rFonts w:hint="default" w:ascii="Arial" w:hAnsi="Arial" w:cs="Arial"/>
          <w:i w:val="0"/>
          <w:iCs w:val="0"/>
          <w:sz w:val="18"/>
        </w:rPr>
        <w:br w:type="textWrapping"/>
      </w:r>
      <w:r>
        <w:rPr>
          <w:rFonts w:hint="default" w:ascii="Arial" w:hAnsi="Arial" w:cs="Arial"/>
          <w:i w:val="0"/>
          <w:iCs w:val="0"/>
          <w:sz w:val="18"/>
        </w:rPr>
        <w:t xml:space="preserve">              &lt;tr&gt;</w:t>
      </w:r>
      <w:r>
        <w:rPr>
          <w:rFonts w:hint="default" w:ascii="Arial" w:hAnsi="Arial" w:cs="Arial"/>
          <w:i w:val="0"/>
          <w:iCs w:val="0"/>
          <w:sz w:val="18"/>
        </w:rPr>
        <w:br w:type="textWrapping"/>
      </w:r>
      <w:r>
        <w:rPr>
          <w:rFonts w:hint="default" w:ascii="Arial" w:hAnsi="Arial" w:cs="Arial"/>
          <w:i w:val="0"/>
          <w:iCs w:val="0"/>
          <w:sz w:val="18"/>
        </w:rPr>
        <w:t xml:space="preserve">                &lt;td&gt;&lt;?= esc($student-&gt;first_name . ' ' . $student-&gt;last_name) ?&gt;&lt;/td&gt;</w:t>
      </w:r>
      <w:r>
        <w:rPr>
          <w:rFonts w:hint="default" w:ascii="Arial" w:hAnsi="Arial" w:cs="Arial"/>
          <w:i w:val="0"/>
          <w:iCs w:val="0"/>
          <w:sz w:val="18"/>
        </w:rPr>
        <w:br w:type="textWrapping"/>
      </w:r>
      <w:r>
        <w:rPr>
          <w:rFonts w:hint="default" w:ascii="Arial" w:hAnsi="Arial" w:cs="Arial"/>
          <w:i w:val="0"/>
          <w:iCs w:val="0"/>
          <w:sz w:val="18"/>
        </w:rPr>
        <w:t xml:space="preserve">                &lt;td&gt;&lt;?= esc($student-&gt;diagnosis ?? '—') ?&gt;&lt;/td&gt;</w:t>
      </w:r>
      <w:r>
        <w:rPr>
          <w:rFonts w:hint="default" w:ascii="Arial" w:hAnsi="Arial" w:cs="Arial"/>
          <w:i w:val="0"/>
          <w:iCs w:val="0"/>
          <w:sz w:val="18"/>
        </w:rPr>
        <w:br w:type="textWrapping"/>
      </w:r>
      <w:r>
        <w:rPr>
          <w:rFonts w:hint="default" w:ascii="Arial" w:hAnsi="Arial" w:cs="Arial"/>
          <w:i w:val="0"/>
          <w:iCs w:val="0"/>
          <w:sz w:val="18"/>
        </w:rPr>
        <w:t xml:space="preserve">                &lt;td&gt;</w:t>
      </w:r>
      <w:r>
        <w:rPr>
          <w:rFonts w:hint="default" w:ascii="Arial" w:hAnsi="Arial" w:cs="Arial"/>
          <w:i w:val="0"/>
          <w:iCs w:val="0"/>
          <w:sz w:val="18"/>
        </w:rPr>
        <w:br w:type="textWrapping"/>
      </w:r>
      <w:r>
        <w:rPr>
          <w:rFonts w:hint="default" w:ascii="Arial" w:hAnsi="Arial" w:cs="Arial"/>
          <w:i w:val="0"/>
          <w:iCs w:val="0"/>
          <w:sz w:val="18"/>
        </w:rPr>
        <w:t xml:space="preserve">                  &lt;a href="&lt;?= ROOT ?&gt;/admin/view_student/&lt;?= $student-&gt;id ?&gt;"</w:t>
      </w:r>
      <w:r>
        <w:rPr>
          <w:rFonts w:hint="default" w:ascii="Arial" w:hAnsi="Arial" w:cs="Arial"/>
          <w:i w:val="0"/>
          <w:iCs w:val="0"/>
          <w:sz w:val="18"/>
        </w:rPr>
        <w:br w:type="textWrapping"/>
      </w:r>
      <w:r>
        <w:rPr>
          <w:rFonts w:hint="default" w:ascii="Arial" w:hAnsi="Arial" w:cs="Arial"/>
          <w:i w:val="0"/>
          <w:iCs w:val="0"/>
          <w:sz w:val="18"/>
        </w:rPr>
        <w:t xml:space="preserve">                    class="btn-icon btn-view" title="View Profile"&gt;👤&lt;/a&gt;</w:t>
      </w:r>
      <w:r>
        <w:rPr>
          <w:rFonts w:hint="default" w:ascii="Arial" w:hAnsi="Arial" w:cs="Arial"/>
          <w:i w:val="0"/>
          <w:iCs w:val="0"/>
          <w:sz w:val="18"/>
        </w:rPr>
        <w:br w:type="textWrapping"/>
      </w:r>
      <w:r>
        <w:rPr>
          <w:rFonts w:hint="default" w:ascii="Arial" w:hAnsi="Arial" w:cs="Arial"/>
          <w:i w:val="0"/>
          <w:iCs w:val="0"/>
          <w:sz w:val="18"/>
        </w:rPr>
        <w:t xml:space="preserve">                &lt;/td&gt;</w:t>
      </w:r>
      <w:r>
        <w:rPr>
          <w:rFonts w:hint="default" w:ascii="Arial" w:hAnsi="Arial" w:cs="Arial"/>
          <w:i w:val="0"/>
          <w:iCs w:val="0"/>
          <w:sz w:val="18"/>
        </w:rPr>
        <w:br w:type="textWrapping"/>
      </w:r>
      <w:r>
        <w:rPr>
          <w:rFonts w:hint="default" w:ascii="Arial" w:hAnsi="Arial" w:cs="Arial"/>
          <w:i w:val="0"/>
          <w:iCs w:val="0"/>
          <w:sz w:val="18"/>
        </w:rPr>
        <w:t xml:space="preserve">              &lt;/tr&gt;</w:t>
      </w:r>
      <w:r>
        <w:rPr>
          <w:rFonts w:hint="default" w:ascii="Arial" w:hAnsi="Arial" w:cs="Arial"/>
          <w:i w:val="0"/>
          <w:iCs w:val="0"/>
          <w:sz w:val="18"/>
        </w:rPr>
        <w:br w:type="textWrapping"/>
      </w:r>
      <w:r>
        <w:rPr>
          <w:rFonts w:hint="default" w:ascii="Arial" w:hAnsi="Arial" w:cs="Arial"/>
          <w:i w:val="0"/>
          <w:iCs w:val="0"/>
          <w:sz w:val="18"/>
        </w:rPr>
        <w:t xml:space="preserve">            &lt;?php endforeach; ?&gt;</w:t>
      </w:r>
      <w:r>
        <w:rPr>
          <w:rFonts w:hint="default" w:ascii="Arial" w:hAnsi="Arial" w:cs="Arial"/>
          <w:i w:val="0"/>
          <w:iCs w:val="0"/>
          <w:sz w:val="18"/>
        </w:rPr>
        <w:br w:type="textWrapping"/>
      </w:r>
      <w:r>
        <w:rPr>
          <w:rFonts w:hint="default" w:ascii="Arial" w:hAnsi="Arial" w:cs="Arial"/>
          <w:i w:val="0"/>
          <w:iCs w:val="0"/>
          <w:sz w:val="18"/>
        </w:rPr>
        <w:t xml:space="preserve">          &lt;/tbody&gt;</w:t>
      </w:r>
      <w:r>
        <w:rPr>
          <w:rFonts w:hint="default" w:ascii="Arial" w:hAnsi="Arial" w:cs="Arial"/>
          <w:i w:val="0"/>
          <w:iCs w:val="0"/>
          <w:sz w:val="18"/>
        </w:rPr>
        <w:br w:type="textWrapping"/>
      </w:r>
      <w:r>
        <w:rPr>
          <w:rFonts w:hint="default" w:ascii="Arial" w:hAnsi="Arial" w:cs="Arial"/>
          <w:i w:val="0"/>
          <w:iCs w:val="0"/>
          <w:sz w:val="18"/>
        </w:rPr>
        <w:t xml:space="preserve">        &lt;/table&gt;</w:t>
      </w:r>
      <w:r>
        <w:rPr>
          <w:rFonts w:hint="default" w:ascii="Arial" w:hAnsi="Arial" w:cs="Arial"/>
          <w:i w:val="0"/>
          <w:iCs w:val="0"/>
          <w:sz w:val="18"/>
        </w:rPr>
        <w:br w:type="textWrapping"/>
      </w:r>
      <w:r>
        <w:rPr>
          <w:rFonts w:hint="default" w:ascii="Arial" w:hAnsi="Arial" w:cs="Arial"/>
          <w:i w:val="0"/>
          <w:iCs w:val="0"/>
          <w:sz w:val="18"/>
        </w:rPr>
        <w:t xml:space="preserve">      &lt;?php endif; ?&gt;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&lt;?php endif; ?&gt;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&lt;?php require_once __DIR__ . '/../layouts/footer.php'; ?&gt;</w:t>
      </w:r>
      <w:r>
        <w:rPr>
          <w:rFonts w:hint="default" w:ascii="Arial" w:hAnsi="Arial" w:cs="Arial"/>
          <w:i w:val="0"/>
          <w:iCs w:val="0"/>
          <w:sz w:val="18"/>
        </w:rPr>
        <w:br w:type="textWrapping"/>
      </w:r>
    </w:p>
    <w:p w14:paraId="41AC202D">
      <w:pPr>
        <w:rPr>
          <w:rFonts w:hint="default" w:ascii="Arial" w:hAnsi="Arial" w:cs="Arial"/>
          <w:i w:val="0"/>
          <w:iCs w:val="0"/>
        </w:rPr>
      </w:pPr>
      <w:r>
        <w:rPr>
          <w:rFonts w:hint="default" w:ascii="Arial" w:hAnsi="Arial" w:cs="Arial"/>
          <w:i w:val="0"/>
          <w:iCs w:val="0"/>
        </w:rPr>
        <w:br w:type="page"/>
      </w:r>
    </w:p>
    <w:p w14:paraId="0808C570">
      <w:pPr>
        <w:pStyle w:val="3"/>
        <w:rPr>
          <w:rFonts w:hint="default" w:ascii="Arial" w:hAnsi="Arial" w:cs="Arial"/>
          <w:i w:val="0"/>
          <w:iCs w:val="0"/>
        </w:rPr>
      </w:pPr>
      <w:r>
        <w:rPr>
          <w:rFonts w:hint="default" w:ascii="Arial" w:hAnsi="Arial" w:cs="Arial"/>
          <w:i w:val="0"/>
          <w:iCs w:val="0"/>
        </w:rPr>
        <w:t>app\views\auth\login.php</w:t>
      </w:r>
    </w:p>
    <w:p w14:paraId="52D65051">
      <w:pPr>
        <w:pStyle w:val="156"/>
        <w:rPr>
          <w:rFonts w:hint="default" w:ascii="Arial" w:hAnsi="Arial" w:cs="Arial"/>
          <w:i w:val="0"/>
          <w:iCs w:val="0"/>
        </w:rPr>
      </w:pPr>
      <w:r>
        <w:rPr>
          <w:rFonts w:hint="default" w:ascii="Arial" w:hAnsi="Arial" w:cs="Arial"/>
          <w:i w:val="0"/>
          <w:iCs w:val="0"/>
          <w:sz w:val="18"/>
        </w:rPr>
        <w:t>&lt;?php require_once __DIR__ . '/../../core/config.php'; ?&gt;</w:t>
      </w:r>
      <w:r>
        <w:rPr>
          <w:rFonts w:hint="default" w:ascii="Arial" w:hAnsi="Arial" w:cs="Arial"/>
          <w:i w:val="0"/>
          <w:iCs w:val="0"/>
          <w:sz w:val="18"/>
        </w:rPr>
        <w:br w:type="textWrapping"/>
      </w:r>
      <w:r>
        <w:rPr>
          <w:rFonts w:hint="default" w:ascii="Arial" w:hAnsi="Arial" w:cs="Arial"/>
          <w:i w:val="0"/>
          <w:iCs w:val="0"/>
          <w:sz w:val="18"/>
        </w:rPr>
        <w:t>&lt;!DOCTYPE html&gt;</w:t>
      </w:r>
      <w:r>
        <w:rPr>
          <w:rFonts w:hint="default" w:ascii="Arial" w:hAnsi="Arial" w:cs="Arial"/>
          <w:i w:val="0"/>
          <w:iCs w:val="0"/>
          <w:sz w:val="18"/>
        </w:rPr>
        <w:br w:type="textWrapping"/>
      </w:r>
      <w:r>
        <w:rPr>
          <w:rFonts w:hint="default" w:ascii="Arial" w:hAnsi="Arial" w:cs="Arial"/>
          <w:i w:val="0"/>
          <w:iCs w:val="0"/>
          <w:sz w:val="18"/>
        </w:rPr>
        <w:t>&lt;html lang="en"&gt;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&lt;head&gt;</w:t>
      </w:r>
      <w:r>
        <w:rPr>
          <w:rFonts w:hint="default" w:ascii="Arial" w:hAnsi="Arial" w:cs="Arial"/>
          <w:i w:val="0"/>
          <w:iCs w:val="0"/>
          <w:sz w:val="18"/>
        </w:rPr>
        <w:br w:type="textWrapping"/>
      </w:r>
      <w:r>
        <w:rPr>
          <w:rFonts w:hint="default" w:ascii="Arial" w:hAnsi="Arial" w:cs="Arial"/>
          <w:i w:val="0"/>
          <w:iCs w:val="0"/>
          <w:sz w:val="18"/>
        </w:rPr>
        <w:t xml:space="preserve">    &lt;meta charset="UTF-8"&gt;</w:t>
      </w:r>
      <w:r>
        <w:rPr>
          <w:rFonts w:hint="default" w:ascii="Arial" w:hAnsi="Arial" w:cs="Arial"/>
          <w:i w:val="0"/>
          <w:iCs w:val="0"/>
          <w:sz w:val="18"/>
        </w:rPr>
        <w:br w:type="textWrapping"/>
      </w:r>
      <w:r>
        <w:rPr>
          <w:rFonts w:hint="default" w:ascii="Arial" w:hAnsi="Arial" w:cs="Arial"/>
          <w:i w:val="0"/>
          <w:iCs w:val="0"/>
          <w:sz w:val="18"/>
        </w:rPr>
        <w:t xml:space="preserve">    &lt;meta name="viewport" content="width=device-width, initial-scale=1.0"&gt;</w:t>
      </w:r>
      <w:r>
        <w:rPr>
          <w:rFonts w:hint="default" w:ascii="Arial" w:hAnsi="Arial" w:cs="Arial"/>
          <w:i w:val="0"/>
          <w:iCs w:val="0"/>
          <w:sz w:val="18"/>
        </w:rPr>
        <w:br w:type="textWrapping"/>
      </w:r>
      <w:r>
        <w:rPr>
          <w:rFonts w:hint="default" w:ascii="Arial" w:hAnsi="Arial" w:cs="Arial"/>
          <w:i w:val="0"/>
          <w:iCs w:val="0"/>
          <w:sz w:val="18"/>
        </w:rPr>
        <w:t xml:space="preserve">    &lt;title&gt;Login — &lt;?= APP_NAME ?&gt;&lt;/title&gt;</w:t>
      </w:r>
      <w:r>
        <w:rPr>
          <w:rFonts w:hint="default" w:ascii="Arial" w:hAnsi="Arial" w:cs="Arial"/>
          <w:i w:val="0"/>
          <w:iCs w:val="0"/>
          <w:sz w:val="18"/>
        </w:rPr>
        <w:br w:type="textWrapping"/>
      </w:r>
      <w:r>
        <w:rPr>
          <w:rFonts w:hint="default" w:ascii="Arial" w:hAnsi="Arial" w:cs="Arial"/>
          <w:i w:val="0"/>
          <w:iCs w:val="0"/>
          <w:sz w:val="18"/>
        </w:rPr>
        <w:t xml:space="preserve">    &lt;link rel="stylesheet" href="&lt;?= ROOT ?&gt;/public/assets/css/main.css"&gt;</w:t>
      </w:r>
      <w:r>
        <w:rPr>
          <w:rFonts w:hint="default" w:ascii="Arial" w:hAnsi="Arial" w:cs="Arial"/>
          <w:i w:val="0"/>
          <w:iCs w:val="0"/>
          <w:sz w:val="18"/>
        </w:rPr>
        <w:br w:type="textWrapping"/>
      </w:r>
      <w:r>
        <w:rPr>
          <w:rFonts w:hint="default" w:ascii="Arial" w:hAnsi="Arial" w:cs="Arial"/>
          <w:i w:val="0"/>
          <w:iCs w:val="0"/>
          <w:sz w:val="18"/>
        </w:rPr>
        <w:t>&lt;/head&gt;</w:t>
      </w:r>
      <w:r>
        <w:rPr>
          <w:rFonts w:hint="default" w:ascii="Arial" w:hAnsi="Arial" w:cs="Arial"/>
          <w:i w:val="0"/>
          <w:iCs w:val="0"/>
          <w:sz w:val="18"/>
        </w:rPr>
        <w:br w:type="textWrapping"/>
      </w:r>
      <w:r>
        <w:rPr>
          <w:rFonts w:hint="default" w:ascii="Arial" w:hAnsi="Arial" w:cs="Arial"/>
          <w:i w:val="0"/>
          <w:iCs w:val="0"/>
          <w:sz w:val="18"/>
        </w:rPr>
        <w:t>&lt;?php require __DIR__ . "/../../../public/assets/css/login.php" ?&gt;</w:t>
      </w:r>
      <w:r>
        <w:rPr>
          <w:rFonts w:hint="default" w:ascii="Arial" w:hAnsi="Arial" w:cs="Arial"/>
          <w:i w:val="0"/>
          <w:iCs w:val="0"/>
          <w:sz w:val="18"/>
        </w:rPr>
        <w:br w:type="textWrapping"/>
      </w:r>
      <w:r>
        <w:rPr>
          <w:rFonts w:hint="default" w:ascii="Arial" w:hAnsi="Arial" w:cs="Arial"/>
          <w:i w:val="0"/>
          <w:iCs w:val="0"/>
          <w:sz w:val="18"/>
        </w:rPr>
        <w:t>&lt;body&gt;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class="login-wrapper"&gt;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class="login-logo"&gt;</w:t>
      </w:r>
      <w:r>
        <w:rPr>
          <w:rFonts w:hint="default" w:ascii="Arial" w:hAnsi="Arial" w:cs="Arial"/>
          <w:i w:val="0"/>
          <w:iCs w:val="0"/>
          <w:sz w:val="18"/>
        </w:rPr>
        <w:br w:type="textWrapping"/>
      </w:r>
      <w:r>
        <w:rPr>
          <w:rFonts w:hint="default" w:ascii="Arial" w:hAnsi="Arial" w:cs="Arial"/>
          <w:i w:val="0"/>
          <w:iCs w:val="0"/>
          <w:sz w:val="18"/>
        </w:rPr>
        <w:t xml:space="preserve">            &lt;h1&gt;&lt;?= APP_NAME ?&gt;&lt;/h1&gt;</w:t>
      </w:r>
      <w:r>
        <w:rPr>
          <w:rFonts w:hint="default" w:ascii="Arial" w:hAnsi="Arial" w:cs="Arial"/>
          <w:i w:val="0"/>
          <w:iCs w:val="0"/>
          <w:sz w:val="18"/>
        </w:rPr>
        <w:br w:type="textWrapping"/>
      </w:r>
      <w:r>
        <w:rPr>
          <w:rFonts w:hint="default" w:ascii="Arial" w:hAnsi="Arial" w:cs="Arial"/>
          <w:i w:val="0"/>
          <w:iCs w:val="0"/>
          <w:sz w:val="18"/>
        </w:rPr>
        <w:t xml:space="preserve">            &lt;p&gt;School Health &amp;amp; Student Management&lt;/p&gt;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class="login-card"&gt;</w:t>
      </w:r>
      <w:r>
        <w:rPr>
          <w:rFonts w:hint="default" w:ascii="Arial" w:hAnsi="Arial" w:cs="Arial"/>
          <w:i w:val="0"/>
          <w:iCs w:val="0"/>
          <w:sz w:val="18"/>
        </w:rPr>
        <w:br w:type="textWrapping"/>
      </w:r>
      <w:r>
        <w:rPr>
          <w:rFonts w:hint="default" w:ascii="Arial" w:hAnsi="Arial" w:cs="Arial"/>
          <w:i w:val="0"/>
          <w:iCs w:val="0"/>
          <w:sz w:val="18"/>
        </w:rPr>
        <w:t xml:space="preserve">            &lt;div class="login-card-header"&gt;</w:t>
      </w:r>
      <w:r>
        <w:rPr>
          <w:rFonts w:hint="default" w:ascii="Arial" w:hAnsi="Arial" w:cs="Arial"/>
          <w:i w:val="0"/>
          <w:iCs w:val="0"/>
          <w:sz w:val="18"/>
        </w:rPr>
        <w:br w:type="textWrapping"/>
      </w:r>
      <w:r>
        <w:rPr>
          <w:rFonts w:hint="default" w:ascii="Arial" w:hAnsi="Arial" w:cs="Arial"/>
          <w:i w:val="0"/>
          <w:iCs w:val="0"/>
          <w:sz w:val="18"/>
        </w:rPr>
        <w:t xml:space="preserve">                &lt;h2&gt;Welcome back&lt;/h2&gt;</w:t>
      </w:r>
      <w:r>
        <w:rPr>
          <w:rFonts w:hint="default" w:ascii="Arial" w:hAnsi="Arial" w:cs="Arial"/>
          <w:i w:val="0"/>
          <w:iCs w:val="0"/>
          <w:sz w:val="18"/>
        </w:rPr>
        <w:br w:type="textWrapping"/>
      </w:r>
      <w:r>
        <w:rPr>
          <w:rFonts w:hint="default" w:ascii="Arial" w:hAnsi="Arial" w:cs="Arial"/>
          <w:i w:val="0"/>
          <w:iCs w:val="0"/>
          <w:sz w:val="18"/>
        </w:rPr>
        <w:t xml:space="preserve">                &lt;p&gt;Sign in to your account to continue&lt;/p&gt;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&lt;div class="login-card-body"&gt;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&lt;?php if (!empty($errors)): ?&gt;</w:t>
      </w:r>
      <w:r>
        <w:rPr>
          <w:rFonts w:hint="default" w:ascii="Arial" w:hAnsi="Arial" w:cs="Arial"/>
          <w:i w:val="0"/>
          <w:iCs w:val="0"/>
          <w:sz w:val="18"/>
        </w:rPr>
        <w:br w:type="textWrapping"/>
      </w:r>
      <w:r>
        <w:rPr>
          <w:rFonts w:hint="default" w:ascii="Arial" w:hAnsi="Arial" w:cs="Arial"/>
          <w:i w:val="0"/>
          <w:iCs w:val="0"/>
          <w:sz w:val="18"/>
        </w:rPr>
        <w:t xml:space="preserve">                    &lt;ul class="error-list"&gt;</w:t>
      </w:r>
      <w:r>
        <w:rPr>
          <w:rFonts w:hint="default" w:ascii="Arial" w:hAnsi="Arial" w:cs="Arial"/>
          <w:i w:val="0"/>
          <w:iCs w:val="0"/>
          <w:sz w:val="18"/>
        </w:rPr>
        <w:br w:type="textWrapping"/>
      </w:r>
      <w:r>
        <w:rPr>
          <w:rFonts w:hint="default" w:ascii="Arial" w:hAnsi="Arial" w:cs="Arial"/>
          <w:i w:val="0"/>
          <w:iCs w:val="0"/>
          <w:sz w:val="18"/>
        </w:rPr>
        <w:t xml:space="preserve">                        &lt;?php foreach ($errors as $error): ?&gt;</w:t>
      </w:r>
      <w:r>
        <w:rPr>
          <w:rFonts w:hint="default" w:ascii="Arial" w:hAnsi="Arial" w:cs="Arial"/>
          <w:i w:val="0"/>
          <w:iCs w:val="0"/>
          <w:sz w:val="18"/>
        </w:rPr>
        <w:br w:type="textWrapping"/>
      </w:r>
      <w:r>
        <w:rPr>
          <w:rFonts w:hint="default" w:ascii="Arial" w:hAnsi="Arial" w:cs="Arial"/>
          <w:i w:val="0"/>
          <w:iCs w:val="0"/>
          <w:sz w:val="18"/>
        </w:rPr>
        <w:t xml:space="preserve">                            &lt;li&gt;&lt;?= esc($error) ?&gt;&lt;/li&gt;</w:t>
      </w:r>
      <w:r>
        <w:rPr>
          <w:rFonts w:hint="default" w:ascii="Arial" w:hAnsi="Arial" w:cs="Arial"/>
          <w:i w:val="0"/>
          <w:iCs w:val="0"/>
          <w:sz w:val="18"/>
        </w:rPr>
        <w:br w:type="textWrapping"/>
      </w:r>
      <w:r>
        <w:rPr>
          <w:rFonts w:hint="default" w:ascii="Arial" w:hAnsi="Arial" w:cs="Arial"/>
          <w:i w:val="0"/>
          <w:iCs w:val="0"/>
          <w:sz w:val="18"/>
        </w:rPr>
        <w:t xml:space="preserve">                        &lt;?php endforeach; ?&gt;</w:t>
      </w:r>
      <w:r>
        <w:rPr>
          <w:rFonts w:hint="default" w:ascii="Arial" w:hAnsi="Arial" w:cs="Arial"/>
          <w:i w:val="0"/>
          <w:iCs w:val="0"/>
          <w:sz w:val="18"/>
        </w:rPr>
        <w:br w:type="textWrapping"/>
      </w:r>
      <w:r>
        <w:rPr>
          <w:rFonts w:hint="default" w:ascii="Arial" w:hAnsi="Arial" w:cs="Arial"/>
          <w:i w:val="0"/>
          <w:iCs w:val="0"/>
          <w:sz w:val="18"/>
        </w:rPr>
        <w:t xml:space="preserve">                    &lt;/ul&gt;</w:t>
      </w:r>
      <w:r>
        <w:rPr>
          <w:rFonts w:hint="default" w:ascii="Arial" w:hAnsi="Arial" w:cs="Arial"/>
          <w:i w:val="0"/>
          <w:iCs w:val="0"/>
          <w:sz w:val="18"/>
        </w:rPr>
        <w:br w:type="textWrapping"/>
      </w:r>
      <w:r>
        <w:rPr>
          <w:rFonts w:hint="default" w:ascii="Arial" w:hAnsi="Arial" w:cs="Arial"/>
          <w:i w:val="0"/>
          <w:iCs w:val="0"/>
          <w:sz w:val="18"/>
        </w:rPr>
        <w:t xml:space="preserve">                &lt;?php endif; ?&gt;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&lt;form method="POST" action="&lt;?= ROOT ?&gt;/auth/login"&gt;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class="form-group"&gt;</w:t>
      </w:r>
      <w:r>
        <w:rPr>
          <w:rFonts w:hint="default" w:ascii="Arial" w:hAnsi="Arial" w:cs="Arial"/>
          <w:i w:val="0"/>
          <w:iCs w:val="0"/>
          <w:sz w:val="18"/>
        </w:rPr>
        <w:br w:type="textWrapping"/>
      </w:r>
      <w:r>
        <w:rPr>
          <w:rFonts w:hint="default" w:ascii="Arial" w:hAnsi="Arial" w:cs="Arial"/>
          <w:i w:val="0"/>
          <w:iCs w:val="0"/>
          <w:sz w:val="18"/>
        </w:rPr>
        <w:t xml:space="preserve">                        &lt;label for="email"&gt;Email Address&lt;/label&gt;</w:t>
      </w:r>
      <w:r>
        <w:rPr>
          <w:rFonts w:hint="default" w:ascii="Arial" w:hAnsi="Arial" w:cs="Arial"/>
          <w:i w:val="0"/>
          <w:iCs w:val="0"/>
          <w:sz w:val="18"/>
        </w:rPr>
        <w:br w:type="textWrapping"/>
      </w:r>
      <w:r>
        <w:rPr>
          <w:rFonts w:hint="default" w:ascii="Arial" w:hAnsi="Arial" w:cs="Arial"/>
          <w:i w:val="0"/>
          <w:iCs w:val="0"/>
          <w:sz w:val="18"/>
        </w:rPr>
        <w:t xml:space="preserve">                        &lt;input type="email" id="email" name="email" placeholder="you@school.edu"</w:t>
      </w:r>
      <w:r>
        <w:rPr>
          <w:rFonts w:hint="default" w:ascii="Arial" w:hAnsi="Arial" w:cs="Arial"/>
          <w:i w:val="0"/>
          <w:iCs w:val="0"/>
          <w:sz w:val="18"/>
        </w:rPr>
        <w:br w:type="textWrapping"/>
      </w:r>
      <w:r>
        <w:rPr>
          <w:rFonts w:hint="default" w:ascii="Arial" w:hAnsi="Arial" w:cs="Arial"/>
          <w:i w:val="0"/>
          <w:iCs w:val="0"/>
          <w:sz w:val="18"/>
        </w:rPr>
        <w:t xml:space="preserve">                            value="&lt;?= esc($_POST['email'] ?? '') ?&gt;" required autofocus&gt;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class="form-group"&gt;</w:t>
      </w:r>
      <w:r>
        <w:rPr>
          <w:rFonts w:hint="default" w:ascii="Arial" w:hAnsi="Arial" w:cs="Arial"/>
          <w:i w:val="0"/>
          <w:iCs w:val="0"/>
          <w:sz w:val="18"/>
        </w:rPr>
        <w:br w:type="textWrapping"/>
      </w:r>
      <w:r>
        <w:rPr>
          <w:rFonts w:hint="default" w:ascii="Arial" w:hAnsi="Arial" w:cs="Arial"/>
          <w:i w:val="0"/>
          <w:iCs w:val="0"/>
          <w:sz w:val="18"/>
        </w:rPr>
        <w:t xml:space="preserve">                        &lt;label for="password"&gt;Password&lt;/label&gt;</w:t>
      </w:r>
      <w:r>
        <w:rPr>
          <w:rFonts w:hint="default" w:ascii="Arial" w:hAnsi="Arial" w:cs="Arial"/>
          <w:i w:val="0"/>
          <w:iCs w:val="0"/>
          <w:sz w:val="18"/>
        </w:rPr>
        <w:br w:type="textWrapping"/>
      </w:r>
      <w:r>
        <w:rPr>
          <w:rFonts w:hint="default" w:ascii="Arial" w:hAnsi="Arial" w:cs="Arial"/>
          <w:i w:val="0"/>
          <w:iCs w:val="0"/>
          <w:sz w:val="18"/>
        </w:rPr>
        <w:t xml:space="preserve">                        &lt;input type="password" id="password" name="password" placeholder="••••••••" required&gt;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&lt;button type="submit" class="btn-login"&gt;Sign In&lt;/button&gt;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&lt;/form&gt;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&lt;/body&gt;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&lt;/html&gt;</w:t>
      </w:r>
      <w:r>
        <w:rPr>
          <w:rFonts w:hint="default" w:ascii="Arial" w:hAnsi="Arial" w:cs="Arial"/>
          <w:i w:val="0"/>
          <w:iCs w:val="0"/>
          <w:sz w:val="18"/>
        </w:rPr>
        <w:br w:type="textWrapping"/>
      </w:r>
    </w:p>
    <w:p w14:paraId="3A9C3E12">
      <w:pPr>
        <w:rPr>
          <w:rFonts w:hint="default" w:ascii="Arial" w:hAnsi="Arial" w:cs="Arial"/>
          <w:i w:val="0"/>
          <w:iCs w:val="0"/>
        </w:rPr>
      </w:pPr>
      <w:r>
        <w:rPr>
          <w:rFonts w:hint="default" w:ascii="Arial" w:hAnsi="Arial" w:cs="Arial"/>
          <w:i w:val="0"/>
          <w:iCs w:val="0"/>
        </w:rPr>
        <w:br w:type="page"/>
      </w:r>
    </w:p>
    <w:p w14:paraId="7B40CFD8">
      <w:pPr>
        <w:pStyle w:val="3"/>
        <w:rPr>
          <w:rFonts w:hint="default" w:ascii="Arial" w:hAnsi="Arial" w:cs="Arial"/>
          <w:i w:val="0"/>
          <w:iCs w:val="0"/>
        </w:rPr>
      </w:pPr>
      <w:r>
        <w:rPr>
          <w:rFonts w:hint="default" w:ascii="Arial" w:hAnsi="Arial" w:cs="Arial"/>
          <w:i w:val="0"/>
          <w:iCs w:val="0"/>
        </w:rPr>
        <w:t>app\views\boarding\add-checkin.php</w:t>
      </w:r>
    </w:p>
    <w:p w14:paraId="4309AE52">
      <w:pPr>
        <w:pStyle w:val="156"/>
        <w:rPr>
          <w:rFonts w:hint="default" w:ascii="Arial" w:hAnsi="Arial" w:cs="Arial"/>
          <w:i w:val="0"/>
          <w:iCs w:val="0"/>
        </w:rPr>
      </w:pP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require_once __DIR__ . '/../../core/config.php';</w:t>
      </w:r>
      <w:r>
        <w:rPr>
          <w:rFonts w:hint="default" w:ascii="Arial" w:hAnsi="Arial" w:cs="Arial"/>
          <w:i w:val="0"/>
          <w:iCs w:val="0"/>
          <w:sz w:val="18"/>
        </w:rPr>
        <w:br w:type="textWrapping"/>
      </w:r>
      <w:r>
        <w:rPr>
          <w:rFonts w:hint="default" w:ascii="Arial" w:hAnsi="Arial" w:cs="Arial"/>
          <w:i w:val="0"/>
          <w:iCs w:val="0"/>
          <w:sz w:val="18"/>
        </w:rPr>
        <w:t>require_once __DIR__ . '/../../core/functions.php';</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$pageTitle   = 'Check In / Out';</w:t>
      </w:r>
      <w:r>
        <w:rPr>
          <w:rFonts w:hint="default" w:ascii="Arial" w:hAnsi="Arial" w:cs="Arial"/>
          <w:i w:val="0"/>
          <w:iCs w:val="0"/>
          <w:sz w:val="18"/>
        </w:rPr>
        <w:br w:type="textWrapping"/>
      </w:r>
      <w:r>
        <w:rPr>
          <w:rFonts w:hint="default" w:ascii="Arial" w:hAnsi="Arial" w:cs="Arial"/>
          <w:i w:val="0"/>
          <w:iCs w:val="0"/>
          <w:sz w:val="18"/>
        </w:rPr>
        <w:t>$pageHeading = 'Check In / Out';</w:t>
      </w:r>
      <w:r>
        <w:rPr>
          <w:rFonts w:hint="default" w:ascii="Arial" w:hAnsi="Arial" w:cs="Arial"/>
          <w:i w:val="0"/>
          <w:iCs w:val="0"/>
          <w:sz w:val="18"/>
        </w:rPr>
        <w:br w:type="textWrapping"/>
      </w:r>
      <w:r>
        <w:rPr>
          <w:rFonts w:hint="default" w:ascii="Arial" w:hAnsi="Arial" w:cs="Arial"/>
          <w:i w:val="0"/>
          <w:iCs w:val="0"/>
          <w:sz w:val="18"/>
        </w:rPr>
        <w:t>$activePage  = 'students';</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$topbarActions = '</w:t>
      </w:r>
      <w:r>
        <w:rPr>
          <w:rFonts w:hint="default" w:ascii="Arial" w:hAnsi="Arial" w:cs="Arial"/>
          <w:i w:val="0"/>
          <w:iCs w:val="0"/>
          <w:sz w:val="18"/>
        </w:rPr>
        <w:br w:type="textWrapping"/>
      </w:r>
      <w:r>
        <w:rPr>
          <w:rFonts w:hint="default" w:ascii="Arial" w:hAnsi="Arial" w:cs="Arial"/>
          <w:i w:val="0"/>
          <w:iCs w:val="0"/>
          <w:sz w:val="18"/>
        </w:rPr>
        <w:t xml:space="preserve">  &lt;a href="' . ROOT . '/boarding/student/' . (int)$student-&gt;id . '"&gt;&lt;button class="btn btn-primary"&gt;Back to Student&lt;/button&gt;&lt;/a&gt;</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require_once __DIR__ . '/../layouts/header.php';</w:t>
      </w:r>
      <w:r>
        <w:rPr>
          <w:rFonts w:hint="default" w:ascii="Arial" w:hAnsi="Arial" w:cs="Arial"/>
          <w:i w:val="0"/>
          <w:iCs w:val="0"/>
          <w:sz w:val="18"/>
        </w:rPr>
        <w:br w:type="textWrapping"/>
      </w:r>
      <w:r>
        <w:rPr>
          <w:rFonts w:hint="default" w:ascii="Arial" w:hAnsi="Arial" w:cs="Arial"/>
          <w:i w:val="0"/>
          <w:iCs w:val="0"/>
          <w:sz w:val="18"/>
        </w:rPr>
        <w:t>require_once __DIR__ . '/../components/alert.php';</w:t>
      </w:r>
      <w:r>
        <w:rPr>
          <w:rFonts w:hint="default" w:ascii="Arial" w:hAnsi="Arial" w:cs="Arial"/>
          <w:i w:val="0"/>
          <w:iCs w:val="0"/>
          <w:sz w:val="18"/>
        </w:rPr>
        <w:br w:type="textWrapping"/>
      </w:r>
      <w:r>
        <w:rPr>
          <w:rFonts w:hint="default" w:ascii="Arial" w:hAnsi="Arial" w:cs="Arial"/>
          <w:i w:val="0"/>
          <w:iCs w:val="0"/>
          <w:sz w:val="18"/>
        </w:rPr>
        <w:t>?&gt;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&lt;div class="card"&gt;</w:t>
      </w:r>
      <w:r>
        <w:rPr>
          <w:rFonts w:hint="default" w:ascii="Arial" w:hAnsi="Arial" w:cs="Arial"/>
          <w:i w:val="0"/>
          <w:iCs w:val="0"/>
          <w:sz w:val="18"/>
        </w:rPr>
        <w:br w:type="textWrapping"/>
      </w:r>
      <w:r>
        <w:rPr>
          <w:rFonts w:hint="default" w:ascii="Arial" w:hAnsi="Arial" w:cs="Arial"/>
          <w:i w:val="0"/>
          <w:iCs w:val="0"/>
          <w:sz w:val="18"/>
        </w:rPr>
        <w:t xml:space="preserve">  &lt;div class="card-header"&gt;</w:t>
      </w:r>
      <w:r>
        <w:rPr>
          <w:rFonts w:hint="default" w:ascii="Arial" w:hAnsi="Arial" w:cs="Arial"/>
          <w:i w:val="0"/>
          <w:iCs w:val="0"/>
          <w:sz w:val="18"/>
        </w:rPr>
        <w:br w:type="textWrapping"/>
      </w:r>
      <w:r>
        <w:rPr>
          <w:rFonts w:hint="default" w:ascii="Arial" w:hAnsi="Arial" w:cs="Arial"/>
          <w:i w:val="0"/>
          <w:iCs w:val="0"/>
          <w:sz w:val="18"/>
        </w:rPr>
        <w:t xml:space="preserve">    &lt;h2&gt;Check In / Out — &lt;?= esc($student-&gt;first_name . ' ' . $student-&gt;last_name) ?&gt;&lt;/h2&gt;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class="card-body"&gt;</w:t>
      </w:r>
      <w:r>
        <w:rPr>
          <w:rFonts w:hint="default" w:ascii="Arial" w:hAnsi="Arial" w:cs="Arial"/>
          <w:i w:val="0"/>
          <w:iCs w:val="0"/>
          <w:sz w:val="18"/>
        </w:rPr>
        <w:br w:type="textWrapping"/>
      </w:r>
      <w:r>
        <w:rPr>
          <w:rFonts w:hint="default" w:ascii="Arial" w:hAnsi="Arial" w:cs="Arial"/>
          <w:i w:val="0"/>
          <w:iCs w:val="0"/>
          <w:sz w:val="18"/>
        </w:rPr>
        <w:t xml:space="preserve">    &lt;form method="POST" action="&lt;?= ROOT ?&gt;/boarding/add-checkin"&gt;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&lt;input type="hidden" name="student_id" value="&lt;?= (int)$student-&gt;id ?&gt;"&gt;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class="form-group"&gt;</w:t>
      </w:r>
      <w:r>
        <w:rPr>
          <w:rFonts w:hint="default" w:ascii="Arial" w:hAnsi="Arial" w:cs="Arial"/>
          <w:i w:val="0"/>
          <w:iCs w:val="0"/>
          <w:sz w:val="18"/>
        </w:rPr>
        <w:br w:type="textWrapping"/>
      </w:r>
      <w:r>
        <w:rPr>
          <w:rFonts w:hint="default" w:ascii="Arial" w:hAnsi="Arial" w:cs="Arial"/>
          <w:i w:val="0"/>
          <w:iCs w:val="0"/>
          <w:sz w:val="18"/>
        </w:rPr>
        <w:t xml:space="preserve">        &lt;label for="check_type"&gt;Type &lt;span style="color:#eb004e"&gt;*&lt;/span&gt;&lt;/label&gt;</w:t>
      </w:r>
      <w:r>
        <w:rPr>
          <w:rFonts w:hint="default" w:ascii="Arial" w:hAnsi="Arial" w:cs="Arial"/>
          <w:i w:val="0"/>
          <w:iCs w:val="0"/>
          <w:sz w:val="18"/>
        </w:rPr>
        <w:br w:type="textWrapping"/>
      </w:r>
      <w:r>
        <w:rPr>
          <w:rFonts w:hint="default" w:ascii="Arial" w:hAnsi="Arial" w:cs="Arial"/>
          <w:i w:val="0"/>
          <w:iCs w:val="0"/>
          <w:sz w:val="18"/>
        </w:rPr>
        <w:t xml:space="preserve">        &lt;?php</w:t>
      </w:r>
      <w:r>
        <w:rPr>
          <w:rFonts w:hint="default" w:ascii="Arial" w:hAnsi="Arial" w:cs="Arial"/>
          <w:i w:val="0"/>
          <w:iCs w:val="0"/>
          <w:sz w:val="18"/>
        </w:rPr>
        <w:br w:type="textWrapping"/>
      </w:r>
      <w:r>
        <w:rPr>
          <w:rFonts w:hint="default" w:ascii="Arial" w:hAnsi="Arial" w:cs="Arial"/>
          <w:i w:val="0"/>
          <w:iCs w:val="0"/>
          <w:sz w:val="18"/>
        </w:rPr>
        <w:t xml:space="preserve">          renderSelect(</w:t>
      </w:r>
      <w:r>
        <w:rPr>
          <w:rFonts w:hint="default" w:ascii="Arial" w:hAnsi="Arial" w:cs="Arial"/>
          <w:i w:val="0"/>
          <w:iCs w:val="0"/>
          <w:sz w:val="18"/>
        </w:rPr>
        <w:br w:type="textWrapping"/>
      </w:r>
      <w:r>
        <w:rPr>
          <w:rFonts w:hint="default" w:ascii="Arial" w:hAnsi="Arial" w:cs="Arial"/>
          <w:i w:val="0"/>
          <w:iCs w:val="0"/>
          <w:sz w:val="18"/>
        </w:rPr>
        <w:t xml:space="preserve">            'check_type',</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'check_in'  =&gt; 'Check In',</w:t>
      </w:r>
      <w:r>
        <w:rPr>
          <w:rFonts w:hint="default" w:ascii="Arial" w:hAnsi="Arial" w:cs="Arial"/>
          <w:i w:val="0"/>
          <w:iCs w:val="0"/>
          <w:sz w:val="18"/>
        </w:rPr>
        <w:br w:type="textWrapping"/>
      </w:r>
      <w:r>
        <w:rPr>
          <w:rFonts w:hint="default" w:ascii="Arial" w:hAnsi="Arial" w:cs="Arial"/>
          <w:i w:val="0"/>
          <w:iCs w:val="0"/>
          <w:sz w:val="18"/>
        </w:rPr>
        <w:t xml:space="preserve">              'check_out' =&gt; 'Check Out',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'check_in',</w:t>
      </w:r>
      <w:r>
        <w:rPr>
          <w:rFonts w:hint="default" w:ascii="Arial" w:hAnsi="Arial" w:cs="Arial"/>
          <w:i w:val="0"/>
          <w:iCs w:val="0"/>
          <w:sz w:val="18"/>
        </w:rPr>
        <w:br w:type="textWrapping"/>
      </w:r>
      <w:r>
        <w:rPr>
          <w:rFonts w:hint="default" w:ascii="Arial" w:hAnsi="Arial" w:cs="Arial"/>
          <w:i w:val="0"/>
          <w:iCs w:val="0"/>
          <w:sz w:val="18"/>
        </w:rPr>
        <w:t xml:space="preserve">            ['id' =&gt; 'check_type', 'required' =&gt; true]</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class="form-group"&gt;</w:t>
      </w:r>
      <w:r>
        <w:rPr>
          <w:rFonts w:hint="default" w:ascii="Arial" w:hAnsi="Arial" w:cs="Arial"/>
          <w:i w:val="0"/>
          <w:iCs w:val="0"/>
          <w:sz w:val="18"/>
        </w:rPr>
        <w:br w:type="textWrapping"/>
      </w:r>
      <w:r>
        <w:rPr>
          <w:rFonts w:hint="default" w:ascii="Arial" w:hAnsi="Arial" w:cs="Arial"/>
          <w:i w:val="0"/>
          <w:iCs w:val="0"/>
          <w:sz w:val="18"/>
        </w:rPr>
        <w:t xml:space="preserve">        &lt;label for="check_time"&gt;Time &lt;span style="color:#eb004e"&gt;*&lt;/span&gt;&lt;/label&gt;</w:t>
      </w:r>
      <w:r>
        <w:rPr>
          <w:rFonts w:hint="default" w:ascii="Arial" w:hAnsi="Arial" w:cs="Arial"/>
          <w:i w:val="0"/>
          <w:iCs w:val="0"/>
          <w:sz w:val="18"/>
        </w:rPr>
        <w:br w:type="textWrapping"/>
      </w:r>
      <w:r>
        <w:rPr>
          <w:rFonts w:hint="default" w:ascii="Arial" w:hAnsi="Arial" w:cs="Arial"/>
          <w:i w:val="0"/>
          <w:iCs w:val="0"/>
          <w:sz w:val="18"/>
        </w:rPr>
        <w:t xml:space="preserve">        &lt;input type="datetime-local" id="check_time" name="check_time"</w:t>
      </w:r>
      <w:r>
        <w:rPr>
          <w:rFonts w:hint="default" w:ascii="Arial" w:hAnsi="Arial" w:cs="Arial"/>
          <w:i w:val="0"/>
          <w:iCs w:val="0"/>
          <w:sz w:val="18"/>
        </w:rPr>
        <w:br w:type="textWrapping"/>
      </w:r>
      <w:r>
        <w:rPr>
          <w:rFonts w:hint="default" w:ascii="Arial" w:hAnsi="Arial" w:cs="Arial"/>
          <w:i w:val="0"/>
          <w:iCs w:val="0"/>
          <w:sz w:val="18"/>
        </w:rPr>
        <w:t xml:space="preserve">               value="&lt;?= date('Y-m-d\TH:i') ?&gt;" required&gt;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class="form-group"&gt;</w:t>
      </w:r>
      <w:r>
        <w:rPr>
          <w:rFonts w:hint="default" w:ascii="Arial" w:hAnsi="Arial" w:cs="Arial"/>
          <w:i w:val="0"/>
          <w:iCs w:val="0"/>
          <w:sz w:val="18"/>
        </w:rPr>
        <w:br w:type="textWrapping"/>
      </w:r>
      <w:r>
        <w:rPr>
          <w:rFonts w:hint="default" w:ascii="Arial" w:hAnsi="Arial" w:cs="Arial"/>
          <w:i w:val="0"/>
          <w:iCs w:val="0"/>
          <w:sz w:val="18"/>
        </w:rPr>
        <w:t xml:space="preserve">        &lt;label for="notes"&gt;Notes&lt;/label&gt;</w:t>
      </w:r>
      <w:r>
        <w:rPr>
          <w:rFonts w:hint="default" w:ascii="Arial" w:hAnsi="Arial" w:cs="Arial"/>
          <w:i w:val="0"/>
          <w:iCs w:val="0"/>
          <w:sz w:val="18"/>
        </w:rPr>
        <w:br w:type="textWrapping"/>
      </w:r>
      <w:r>
        <w:rPr>
          <w:rFonts w:hint="default" w:ascii="Arial" w:hAnsi="Arial" w:cs="Arial"/>
          <w:i w:val="0"/>
          <w:iCs w:val="0"/>
          <w:sz w:val="18"/>
        </w:rPr>
        <w:t xml:space="preserve">        &lt;textarea id="notes" name="notes" rows="2" placeholder="Any notes (optional)"&gt;&lt;/textarea&gt;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class="form-group"&gt;</w:t>
      </w:r>
      <w:r>
        <w:rPr>
          <w:rFonts w:hint="default" w:ascii="Arial" w:hAnsi="Arial" w:cs="Arial"/>
          <w:i w:val="0"/>
          <w:iCs w:val="0"/>
          <w:sz w:val="18"/>
        </w:rPr>
        <w:br w:type="textWrapping"/>
      </w:r>
      <w:r>
        <w:rPr>
          <w:rFonts w:hint="default" w:ascii="Arial" w:hAnsi="Arial" w:cs="Arial"/>
          <w:i w:val="0"/>
          <w:iCs w:val="0"/>
          <w:sz w:val="18"/>
        </w:rPr>
        <w:t xml:space="preserve">        &lt;button type="submit" class="btn btn-primary"&gt;Save&lt;/button&gt;</w:t>
      </w:r>
      <w:r>
        <w:rPr>
          <w:rFonts w:hint="default" w:ascii="Arial" w:hAnsi="Arial" w:cs="Arial"/>
          <w:i w:val="0"/>
          <w:iCs w:val="0"/>
          <w:sz w:val="18"/>
        </w:rPr>
        <w:br w:type="textWrapping"/>
      </w:r>
      <w:r>
        <w:rPr>
          <w:rFonts w:hint="default" w:ascii="Arial" w:hAnsi="Arial" w:cs="Arial"/>
          <w:i w:val="0"/>
          <w:iCs w:val="0"/>
          <w:sz w:val="18"/>
        </w:rPr>
        <w:t xml:space="preserve">        &lt;a href="&lt;?= ROOT ?&gt;/boarding/student/&lt;?= (int)$student-&gt;id ?&gt;" class="btn"&gt;Cancel&lt;/a&gt;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&lt;/form&gt;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&lt;?php require_once __DIR__ . '/../layouts/footer.php'; ?&gt;</w:t>
      </w:r>
      <w:r>
        <w:rPr>
          <w:rFonts w:hint="default" w:ascii="Arial" w:hAnsi="Arial" w:cs="Arial"/>
          <w:i w:val="0"/>
          <w:iCs w:val="0"/>
          <w:sz w:val="18"/>
        </w:rPr>
        <w:br w:type="textWrapping"/>
      </w:r>
    </w:p>
    <w:p w14:paraId="27C86AB6">
      <w:pPr>
        <w:rPr>
          <w:rFonts w:hint="default" w:ascii="Arial" w:hAnsi="Arial" w:cs="Arial"/>
          <w:i w:val="0"/>
          <w:iCs w:val="0"/>
        </w:rPr>
      </w:pPr>
      <w:r>
        <w:rPr>
          <w:rFonts w:hint="default" w:ascii="Arial" w:hAnsi="Arial" w:cs="Arial"/>
          <w:i w:val="0"/>
          <w:iCs w:val="0"/>
        </w:rPr>
        <w:br w:type="page"/>
      </w:r>
    </w:p>
    <w:p w14:paraId="38DFAE17">
      <w:pPr>
        <w:pStyle w:val="3"/>
        <w:rPr>
          <w:rFonts w:hint="default" w:ascii="Arial" w:hAnsi="Arial" w:cs="Arial"/>
          <w:i w:val="0"/>
          <w:iCs w:val="0"/>
        </w:rPr>
      </w:pPr>
      <w:r>
        <w:rPr>
          <w:rFonts w:hint="default" w:ascii="Arial" w:hAnsi="Arial" w:cs="Arial"/>
          <w:i w:val="0"/>
          <w:iCs w:val="0"/>
        </w:rPr>
        <w:t>app\views\boarding\add-log.php</w:t>
      </w:r>
    </w:p>
    <w:p w14:paraId="3E510597">
      <w:pPr>
        <w:pStyle w:val="156"/>
        <w:rPr>
          <w:rFonts w:hint="default" w:ascii="Arial" w:hAnsi="Arial" w:cs="Arial"/>
          <w:i w:val="0"/>
          <w:iCs w:val="0"/>
        </w:rPr>
      </w:pP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require_once __DIR__ . '/../../core/config.php';</w:t>
      </w:r>
      <w:r>
        <w:rPr>
          <w:rFonts w:hint="default" w:ascii="Arial" w:hAnsi="Arial" w:cs="Arial"/>
          <w:i w:val="0"/>
          <w:iCs w:val="0"/>
          <w:sz w:val="18"/>
        </w:rPr>
        <w:br w:type="textWrapping"/>
      </w:r>
      <w:r>
        <w:rPr>
          <w:rFonts w:hint="default" w:ascii="Arial" w:hAnsi="Arial" w:cs="Arial"/>
          <w:i w:val="0"/>
          <w:iCs w:val="0"/>
          <w:sz w:val="18"/>
        </w:rPr>
        <w:t>require_once __DIR__ . '/../../core/functions.php';</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$pageTitle   = 'Add Daily Log';</w:t>
      </w:r>
      <w:r>
        <w:rPr>
          <w:rFonts w:hint="default" w:ascii="Arial" w:hAnsi="Arial" w:cs="Arial"/>
          <w:i w:val="0"/>
          <w:iCs w:val="0"/>
          <w:sz w:val="18"/>
        </w:rPr>
        <w:br w:type="textWrapping"/>
      </w:r>
      <w:r>
        <w:rPr>
          <w:rFonts w:hint="default" w:ascii="Arial" w:hAnsi="Arial" w:cs="Arial"/>
          <w:i w:val="0"/>
          <w:iCs w:val="0"/>
          <w:sz w:val="18"/>
        </w:rPr>
        <w:t>$pageHeading = 'Add Daily Log';</w:t>
      </w:r>
      <w:r>
        <w:rPr>
          <w:rFonts w:hint="default" w:ascii="Arial" w:hAnsi="Arial" w:cs="Arial"/>
          <w:i w:val="0"/>
          <w:iCs w:val="0"/>
          <w:sz w:val="18"/>
        </w:rPr>
        <w:br w:type="textWrapping"/>
      </w:r>
      <w:r>
        <w:rPr>
          <w:rFonts w:hint="default" w:ascii="Arial" w:hAnsi="Arial" w:cs="Arial"/>
          <w:i w:val="0"/>
          <w:iCs w:val="0"/>
          <w:sz w:val="18"/>
        </w:rPr>
        <w:t>$activePage  = 'students';</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$topbarActions = '</w:t>
      </w:r>
      <w:r>
        <w:rPr>
          <w:rFonts w:hint="default" w:ascii="Arial" w:hAnsi="Arial" w:cs="Arial"/>
          <w:i w:val="0"/>
          <w:iCs w:val="0"/>
          <w:sz w:val="18"/>
        </w:rPr>
        <w:br w:type="textWrapping"/>
      </w:r>
      <w:r>
        <w:rPr>
          <w:rFonts w:hint="default" w:ascii="Arial" w:hAnsi="Arial" w:cs="Arial"/>
          <w:i w:val="0"/>
          <w:iCs w:val="0"/>
          <w:sz w:val="18"/>
        </w:rPr>
        <w:t xml:space="preserve">  &lt;a href="' . ROOT . '/boarding/student/' . (int)$student-&gt;id . '"&gt;&lt;button class="btn btn-primary"&gt;Back to Student&lt;/button&gt;&lt;/a&gt;</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require_once __DIR__ . '/../layouts/header.php';</w:t>
      </w:r>
      <w:r>
        <w:rPr>
          <w:rFonts w:hint="default" w:ascii="Arial" w:hAnsi="Arial" w:cs="Arial"/>
          <w:i w:val="0"/>
          <w:iCs w:val="0"/>
          <w:sz w:val="18"/>
        </w:rPr>
        <w:br w:type="textWrapping"/>
      </w:r>
      <w:r>
        <w:rPr>
          <w:rFonts w:hint="default" w:ascii="Arial" w:hAnsi="Arial" w:cs="Arial"/>
          <w:i w:val="0"/>
          <w:iCs w:val="0"/>
          <w:sz w:val="18"/>
        </w:rPr>
        <w:t>require_once __DIR__ . '/../components/alert.php';</w:t>
      </w:r>
      <w:r>
        <w:rPr>
          <w:rFonts w:hint="default" w:ascii="Arial" w:hAnsi="Arial" w:cs="Arial"/>
          <w:i w:val="0"/>
          <w:iCs w:val="0"/>
          <w:sz w:val="18"/>
        </w:rPr>
        <w:br w:type="textWrapping"/>
      </w:r>
      <w:r>
        <w:rPr>
          <w:rFonts w:hint="default" w:ascii="Arial" w:hAnsi="Arial" w:cs="Arial"/>
          <w:i w:val="0"/>
          <w:iCs w:val="0"/>
          <w:sz w:val="18"/>
        </w:rPr>
        <w:t>?&gt;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&lt;div class="card"&gt;</w:t>
      </w:r>
      <w:r>
        <w:rPr>
          <w:rFonts w:hint="default" w:ascii="Arial" w:hAnsi="Arial" w:cs="Arial"/>
          <w:i w:val="0"/>
          <w:iCs w:val="0"/>
          <w:sz w:val="18"/>
        </w:rPr>
        <w:br w:type="textWrapping"/>
      </w:r>
      <w:r>
        <w:rPr>
          <w:rFonts w:hint="default" w:ascii="Arial" w:hAnsi="Arial" w:cs="Arial"/>
          <w:i w:val="0"/>
          <w:iCs w:val="0"/>
          <w:sz w:val="18"/>
        </w:rPr>
        <w:t xml:space="preserve">  &lt;div class="card-header"&gt;</w:t>
      </w:r>
      <w:r>
        <w:rPr>
          <w:rFonts w:hint="default" w:ascii="Arial" w:hAnsi="Arial" w:cs="Arial"/>
          <w:i w:val="0"/>
          <w:iCs w:val="0"/>
          <w:sz w:val="18"/>
        </w:rPr>
        <w:br w:type="textWrapping"/>
      </w:r>
      <w:r>
        <w:rPr>
          <w:rFonts w:hint="default" w:ascii="Arial" w:hAnsi="Arial" w:cs="Arial"/>
          <w:i w:val="0"/>
          <w:iCs w:val="0"/>
          <w:sz w:val="18"/>
        </w:rPr>
        <w:t xml:space="preserve">    &lt;h2&gt;New Daily Log — &lt;?= esc($student-&gt;first_name . ' ' . $student-&gt;last_name) ?&gt;&lt;/h2&gt;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class="card-body"&gt;</w:t>
      </w:r>
      <w:r>
        <w:rPr>
          <w:rFonts w:hint="default" w:ascii="Arial" w:hAnsi="Arial" w:cs="Arial"/>
          <w:i w:val="0"/>
          <w:iCs w:val="0"/>
          <w:sz w:val="18"/>
        </w:rPr>
        <w:br w:type="textWrapping"/>
      </w:r>
      <w:r>
        <w:rPr>
          <w:rFonts w:hint="default" w:ascii="Arial" w:hAnsi="Arial" w:cs="Arial"/>
          <w:i w:val="0"/>
          <w:iCs w:val="0"/>
          <w:sz w:val="18"/>
        </w:rPr>
        <w:t xml:space="preserve">    &lt;form method="POST" action="&lt;?= ROOT ?&gt;/boarding/add-log"&gt;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&lt;input type="hidden" name="student_id" value="&lt;?= (int)$student-&gt;id ?&gt;"&gt;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class="form-group"&gt;</w:t>
      </w:r>
      <w:r>
        <w:rPr>
          <w:rFonts w:hint="default" w:ascii="Arial" w:hAnsi="Arial" w:cs="Arial"/>
          <w:i w:val="0"/>
          <w:iCs w:val="0"/>
          <w:sz w:val="18"/>
        </w:rPr>
        <w:br w:type="textWrapping"/>
      </w:r>
      <w:r>
        <w:rPr>
          <w:rFonts w:hint="default" w:ascii="Arial" w:hAnsi="Arial" w:cs="Arial"/>
          <w:i w:val="0"/>
          <w:iCs w:val="0"/>
          <w:sz w:val="18"/>
        </w:rPr>
        <w:t xml:space="preserve">        &lt;label for="log_date"&gt;Date &lt;span style="color:#eb004e"&gt;*&lt;/span&gt;&lt;/label&gt;</w:t>
      </w:r>
      <w:r>
        <w:rPr>
          <w:rFonts w:hint="default" w:ascii="Arial" w:hAnsi="Arial" w:cs="Arial"/>
          <w:i w:val="0"/>
          <w:iCs w:val="0"/>
          <w:sz w:val="18"/>
        </w:rPr>
        <w:br w:type="textWrapping"/>
      </w:r>
      <w:r>
        <w:rPr>
          <w:rFonts w:hint="default" w:ascii="Arial" w:hAnsi="Arial" w:cs="Arial"/>
          <w:i w:val="0"/>
          <w:iCs w:val="0"/>
          <w:sz w:val="18"/>
        </w:rPr>
        <w:t xml:space="preserve">        &lt;input type="date" id="log_date" name="log_date" value="&lt;?= date('Y-m-d') ?&gt;" required&gt;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class="form-group"&gt;</w:t>
      </w:r>
      <w:r>
        <w:rPr>
          <w:rFonts w:hint="default" w:ascii="Arial" w:hAnsi="Arial" w:cs="Arial"/>
          <w:i w:val="0"/>
          <w:iCs w:val="0"/>
          <w:sz w:val="18"/>
        </w:rPr>
        <w:br w:type="textWrapping"/>
      </w:r>
      <w:r>
        <w:rPr>
          <w:rFonts w:hint="default" w:ascii="Arial" w:hAnsi="Arial" w:cs="Arial"/>
          <w:i w:val="0"/>
          <w:iCs w:val="0"/>
          <w:sz w:val="18"/>
        </w:rPr>
        <w:t xml:space="preserve">        &lt;label for="log_type"&gt;Log Type &lt;span style="color:#eb004e"&gt;*&lt;/span&gt;&lt;/label&gt;</w:t>
      </w:r>
      <w:r>
        <w:rPr>
          <w:rFonts w:hint="default" w:ascii="Arial" w:hAnsi="Arial" w:cs="Arial"/>
          <w:i w:val="0"/>
          <w:iCs w:val="0"/>
          <w:sz w:val="18"/>
        </w:rPr>
        <w:br w:type="textWrapping"/>
      </w:r>
      <w:r>
        <w:rPr>
          <w:rFonts w:hint="default" w:ascii="Arial" w:hAnsi="Arial" w:cs="Arial"/>
          <w:i w:val="0"/>
          <w:iCs w:val="0"/>
          <w:sz w:val="18"/>
        </w:rPr>
        <w:t xml:space="preserve">        &lt;?php</w:t>
      </w:r>
      <w:r>
        <w:rPr>
          <w:rFonts w:hint="default" w:ascii="Arial" w:hAnsi="Arial" w:cs="Arial"/>
          <w:i w:val="0"/>
          <w:iCs w:val="0"/>
          <w:sz w:val="18"/>
        </w:rPr>
        <w:br w:type="textWrapping"/>
      </w:r>
      <w:r>
        <w:rPr>
          <w:rFonts w:hint="default" w:ascii="Arial" w:hAnsi="Arial" w:cs="Arial"/>
          <w:i w:val="0"/>
          <w:iCs w:val="0"/>
          <w:sz w:val="18"/>
        </w:rPr>
        <w:t xml:space="preserve">          renderSelect(</w:t>
      </w:r>
      <w:r>
        <w:rPr>
          <w:rFonts w:hint="default" w:ascii="Arial" w:hAnsi="Arial" w:cs="Arial"/>
          <w:i w:val="0"/>
          <w:iCs w:val="0"/>
          <w:sz w:val="18"/>
        </w:rPr>
        <w:br w:type="textWrapping"/>
      </w:r>
      <w:r>
        <w:rPr>
          <w:rFonts w:hint="default" w:ascii="Arial" w:hAnsi="Arial" w:cs="Arial"/>
          <w:i w:val="0"/>
          <w:iCs w:val="0"/>
          <w:sz w:val="18"/>
        </w:rPr>
        <w:t xml:space="preserve">            'log_type',</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'daily_activity' =&gt; 'Daily Activity',</w:t>
      </w:r>
      <w:r>
        <w:rPr>
          <w:rFonts w:hint="default" w:ascii="Arial" w:hAnsi="Arial" w:cs="Arial"/>
          <w:i w:val="0"/>
          <w:iCs w:val="0"/>
          <w:sz w:val="18"/>
        </w:rPr>
        <w:br w:type="textWrapping"/>
      </w:r>
      <w:r>
        <w:rPr>
          <w:rFonts w:hint="default" w:ascii="Arial" w:hAnsi="Arial" w:cs="Arial"/>
          <w:i w:val="0"/>
          <w:iCs w:val="0"/>
          <w:sz w:val="18"/>
        </w:rPr>
        <w:t xml:space="preserve">              'behavior'       =&gt; 'Behavior',</w:t>
      </w:r>
      <w:r>
        <w:rPr>
          <w:rFonts w:hint="default" w:ascii="Arial" w:hAnsi="Arial" w:cs="Arial"/>
          <w:i w:val="0"/>
          <w:iCs w:val="0"/>
          <w:sz w:val="18"/>
        </w:rPr>
        <w:br w:type="textWrapping"/>
      </w:r>
      <w:r>
        <w:rPr>
          <w:rFonts w:hint="default" w:ascii="Arial" w:hAnsi="Arial" w:cs="Arial"/>
          <w:i w:val="0"/>
          <w:iCs w:val="0"/>
          <w:sz w:val="18"/>
        </w:rPr>
        <w:t xml:space="preserve">              'meal'           =&gt; 'Meal',</w:t>
      </w:r>
      <w:r>
        <w:rPr>
          <w:rFonts w:hint="default" w:ascii="Arial" w:hAnsi="Arial" w:cs="Arial"/>
          <w:i w:val="0"/>
          <w:iCs w:val="0"/>
          <w:sz w:val="18"/>
        </w:rPr>
        <w:br w:type="textWrapping"/>
      </w:r>
      <w:r>
        <w:rPr>
          <w:rFonts w:hint="default" w:ascii="Arial" w:hAnsi="Arial" w:cs="Arial"/>
          <w:i w:val="0"/>
          <w:iCs w:val="0"/>
          <w:sz w:val="18"/>
        </w:rPr>
        <w:t xml:space="preserve">              'sleep'          =&gt; 'Sleep',</w:t>
      </w:r>
      <w:r>
        <w:rPr>
          <w:rFonts w:hint="default" w:ascii="Arial" w:hAnsi="Arial" w:cs="Arial"/>
          <w:i w:val="0"/>
          <w:iCs w:val="0"/>
          <w:sz w:val="18"/>
        </w:rPr>
        <w:br w:type="textWrapping"/>
      </w:r>
      <w:r>
        <w:rPr>
          <w:rFonts w:hint="default" w:ascii="Arial" w:hAnsi="Arial" w:cs="Arial"/>
          <w:i w:val="0"/>
          <w:iCs w:val="0"/>
          <w:sz w:val="18"/>
        </w:rPr>
        <w:t xml:space="preserve">              'other'          =&gt; 'Other',</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'daily_activity',</w:t>
      </w:r>
      <w:r>
        <w:rPr>
          <w:rFonts w:hint="default" w:ascii="Arial" w:hAnsi="Arial" w:cs="Arial"/>
          <w:i w:val="0"/>
          <w:iCs w:val="0"/>
          <w:sz w:val="18"/>
        </w:rPr>
        <w:br w:type="textWrapping"/>
      </w:r>
      <w:r>
        <w:rPr>
          <w:rFonts w:hint="default" w:ascii="Arial" w:hAnsi="Arial" w:cs="Arial"/>
          <w:i w:val="0"/>
          <w:iCs w:val="0"/>
          <w:sz w:val="18"/>
        </w:rPr>
        <w:t xml:space="preserve">            ['id' =&gt; 'log_type', 'required' =&gt; true]</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class="form-group"&gt;</w:t>
      </w:r>
      <w:r>
        <w:rPr>
          <w:rFonts w:hint="default" w:ascii="Arial" w:hAnsi="Arial" w:cs="Arial"/>
          <w:i w:val="0"/>
          <w:iCs w:val="0"/>
          <w:sz w:val="18"/>
        </w:rPr>
        <w:br w:type="textWrapping"/>
      </w:r>
      <w:r>
        <w:rPr>
          <w:rFonts w:hint="default" w:ascii="Arial" w:hAnsi="Arial" w:cs="Arial"/>
          <w:i w:val="0"/>
          <w:iCs w:val="0"/>
          <w:sz w:val="18"/>
        </w:rPr>
        <w:t xml:space="preserve">        &lt;label for="description"&gt;Description &lt;span style="color:#eb004e"&gt;*&lt;/span&gt;&lt;/label&gt;</w:t>
      </w:r>
      <w:r>
        <w:rPr>
          <w:rFonts w:hint="default" w:ascii="Arial" w:hAnsi="Arial" w:cs="Arial"/>
          <w:i w:val="0"/>
          <w:iCs w:val="0"/>
          <w:sz w:val="18"/>
        </w:rPr>
        <w:br w:type="textWrapping"/>
      </w:r>
      <w:r>
        <w:rPr>
          <w:rFonts w:hint="default" w:ascii="Arial" w:hAnsi="Arial" w:cs="Arial"/>
          <w:i w:val="0"/>
          <w:iCs w:val="0"/>
          <w:sz w:val="18"/>
        </w:rPr>
        <w:t xml:space="preserve">        &lt;textarea id="description" name="description" rows="3"</w:t>
      </w:r>
      <w:r>
        <w:rPr>
          <w:rFonts w:hint="default" w:ascii="Arial" w:hAnsi="Arial" w:cs="Arial"/>
          <w:i w:val="0"/>
          <w:iCs w:val="0"/>
          <w:sz w:val="18"/>
        </w:rPr>
        <w:br w:type="textWrapping"/>
      </w:r>
      <w:r>
        <w:rPr>
          <w:rFonts w:hint="default" w:ascii="Arial" w:hAnsi="Arial" w:cs="Arial"/>
          <w:i w:val="0"/>
          <w:iCs w:val="0"/>
          <w:sz w:val="18"/>
        </w:rPr>
        <w:t xml:space="preserve">                  placeholder="What happened? Describe the activity, behavior, meal, etc." required&gt;&lt;/textarea&gt;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 Optional well-being fields --&gt;</w:t>
      </w:r>
      <w:r>
        <w:rPr>
          <w:rFonts w:hint="default" w:ascii="Arial" w:hAnsi="Arial" w:cs="Arial"/>
          <w:i w:val="0"/>
          <w:iCs w:val="0"/>
          <w:sz w:val="18"/>
        </w:rPr>
        <w:br w:type="textWrapping"/>
      </w:r>
      <w:r>
        <w:rPr>
          <w:rFonts w:hint="default" w:ascii="Arial" w:hAnsi="Arial" w:cs="Arial"/>
          <w:i w:val="0"/>
          <w:iCs w:val="0"/>
          <w:sz w:val="18"/>
        </w:rPr>
        <w:t xml:space="preserve">      &lt;div class="form-group"&gt;</w:t>
      </w:r>
      <w:r>
        <w:rPr>
          <w:rFonts w:hint="default" w:ascii="Arial" w:hAnsi="Arial" w:cs="Arial"/>
          <w:i w:val="0"/>
          <w:iCs w:val="0"/>
          <w:sz w:val="18"/>
        </w:rPr>
        <w:br w:type="textWrapping"/>
      </w:r>
      <w:r>
        <w:rPr>
          <w:rFonts w:hint="default" w:ascii="Arial" w:hAnsi="Arial" w:cs="Arial"/>
          <w:i w:val="0"/>
          <w:iCs w:val="0"/>
          <w:sz w:val="18"/>
        </w:rPr>
        <w:t xml:space="preserve">        &lt;label for="mood_indicator"&gt;Mood&lt;/label&gt;</w:t>
      </w:r>
      <w:r>
        <w:rPr>
          <w:rFonts w:hint="default" w:ascii="Arial" w:hAnsi="Arial" w:cs="Arial"/>
          <w:i w:val="0"/>
          <w:iCs w:val="0"/>
          <w:sz w:val="18"/>
        </w:rPr>
        <w:br w:type="textWrapping"/>
      </w:r>
      <w:r>
        <w:rPr>
          <w:rFonts w:hint="default" w:ascii="Arial" w:hAnsi="Arial" w:cs="Arial"/>
          <w:i w:val="0"/>
          <w:iCs w:val="0"/>
          <w:sz w:val="18"/>
        </w:rPr>
        <w:t xml:space="preserve">        &lt;?php</w:t>
      </w:r>
      <w:r>
        <w:rPr>
          <w:rFonts w:hint="default" w:ascii="Arial" w:hAnsi="Arial" w:cs="Arial"/>
          <w:i w:val="0"/>
          <w:iCs w:val="0"/>
          <w:sz w:val="18"/>
        </w:rPr>
        <w:br w:type="textWrapping"/>
      </w:r>
      <w:r>
        <w:rPr>
          <w:rFonts w:hint="default" w:ascii="Arial" w:hAnsi="Arial" w:cs="Arial"/>
          <w:i w:val="0"/>
          <w:iCs w:val="0"/>
          <w:sz w:val="18"/>
        </w:rPr>
        <w:t xml:space="preserve">          renderSelect(</w:t>
      </w:r>
      <w:r>
        <w:rPr>
          <w:rFonts w:hint="default" w:ascii="Arial" w:hAnsi="Arial" w:cs="Arial"/>
          <w:i w:val="0"/>
          <w:iCs w:val="0"/>
          <w:sz w:val="18"/>
        </w:rPr>
        <w:br w:type="textWrapping"/>
      </w:r>
      <w:r>
        <w:rPr>
          <w:rFonts w:hint="default" w:ascii="Arial" w:hAnsi="Arial" w:cs="Arial"/>
          <w:i w:val="0"/>
          <w:iCs w:val="0"/>
          <w:sz w:val="18"/>
        </w:rPr>
        <w:t xml:space="preserve">            'mood_indicator',</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        =&gt; '— optional —',</w:t>
      </w:r>
      <w:r>
        <w:rPr>
          <w:rFonts w:hint="default" w:ascii="Arial" w:hAnsi="Arial" w:cs="Arial"/>
          <w:i w:val="0"/>
          <w:iCs w:val="0"/>
          <w:sz w:val="18"/>
        </w:rPr>
        <w:br w:type="textWrapping"/>
      </w:r>
      <w:r>
        <w:rPr>
          <w:rFonts w:hint="default" w:ascii="Arial" w:hAnsi="Arial" w:cs="Arial"/>
          <w:i w:val="0"/>
          <w:iCs w:val="0"/>
          <w:sz w:val="18"/>
        </w:rPr>
        <w:t xml:space="preserve">              'happy'   =&gt; 'Happy',</w:t>
      </w:r>
      <w:r>
        <w:rPr>
          <w:rFonts w:hint="default" w:ascii="Arial" w:hAnsi="Arial" w:cs="Arial"/>
          <w:i w:val="0"/>
          <w:iCs w:val="0"/>
          <w:sz w:val="18"/>
        </w:rPr>
        <w:br w:type="textWrapping"/>
      </w:r>
      <w:r>
        <w:rPr>
          <w:rFonts w:hint="default" w:ascii="Arial" w:hAnsi="Arial" w:cs="Arial"/>
          <w:i w:val="0"/>
          <w:iCs w:val="0"/>
          <w:sz w:val="18"/>
        </w:rPr>
        <w:t xml:space="preserve">              'calm'    =&gt; 'Calm',</w:t>
      </w:r>
      <w:r>
        <w:rPr>
          <w:rFonts w:hint="default" w:ascii="Arial" w:hAnsi="Arial" w:cs="Arial"/>
          <w:i w:val="0"/>
          <w:iCs w:val="0"/>
          <w:sz w:val="18"/>
        </w:rPr>
        <w:br w:type="textWrapping"/>
      </w:r>
      <w:r>
        <w:rPr>
          <w:rFonts w:hint="default" w:ascii="Arial" w:hAnsi="Arial" w:cs="Arial"/>
          <w:i w:val="0"/>
          <w:iCs w:val="0"/>
          <w:sz w:val="18"/>
        </w:rPr>
        <w:t xml:space="preserve">              'anxious' =&gt; 'Anxious',</w:t>
      </w:r>
      <w:r>
        <w:rPr>
          <w:rFonts w:hint="default" w:ascii="Arial" w:hAnsi="Arial" w:cs="Arial"/>
          <w:i w:val="0"/>
          <w:iCs w:val="0"/>
          <w:sz w:val="18"/>
        </w:rPr>
        <w:br w:type="textWrapping"/>
      </w:r>
      <w:r>
        <w:rPr>
          <w:rFonts w:hint="default" w:ascii="Arial" w:hAnsi="Arial" w:cs="Arial"/>
          <w:i w:val="0"/>
          <w:iCs w:val="0"/>
          <w:sz w:val="18"/>
        </w:rPr>
        <w:t xml:space="preserve">              'upset'   =&gt; 'Upset',</w:t>
      </w:r>
      <w:r>
        <w:rPr>
          <w:rFonts w:hint="default" w:ascii="Arial" w:hAnsi="Arial" w:cs="Arial"/>
          <w:i w:val="0"/>
          <w:iCs w:val="0"/>
          <w:sz w:val="18"/>
        </w:rPr>
        <w:br w:type="textWrapping"/>
      </w:r>
      <w:r>
        <w:rPr>
          <w:rFonts w:hint="default" w:ascii="Arial" w:hAnsi="Arial" w:cs="Arial"/>
          <w:i w:val="0"/>
          <w:iCs w:val="0"/>
          <w:sz w:val="18"/>
        </w:rPr>
        <w:t xml:space="preserve">              'other'   =&gt; 'Other',</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['id' =&gt; 'mood_indicator']</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class="form-group"&gt;</w:t>
      </w:r>
      <w:r>
        <w:rPr>
          <w:rFonts w:hint="default" w:ascii="Arial" w:hAnsi="Arial" w:cs="Arial"/>
          <w:i w:val="0"/>
          <w:iCs w:val="0"/>
          <w:sz w:val="18"/>
        </w:rPr>
        <w:br w:type="textWrapping"/>
      </w:r>
      <w:r>
        <w:rPr>
          <w:rFonts w:hint="default" w:ascii="Arial" w:hAnsi="Arial" w:cs="Arial"/>
          <w:i w:val="0"/>
          <w:iCs w:val="0"/>
          <w:sz w:val="18"/>
        </w:rPr>
        <w:t xml:space="preserve">        &lt;label for="appetite_level"&gt;Appetite&lt;/label&gt;</w:t>
      </w:r>
      <w:r>
        <w:rPr>
          <w:rFonts w:hint="default" w:ascii="Arial" w:hAnsi="Arial" w:cs="Arial"/>
          <w:i w:val="0"/>
          <w:iCs w:val="0"/>
          <w:sz w:val="18"/>
        </w:rPr>
        <w:br w:type="textWrapping"/>
      </w:r>
      <w:r>
        <w:rPr>
          <w:rFonts w:hint="default" w:ascii="Arial" w:hAnsi="Arial" w:cs="Arial"/>
          <w:i w:val="0"/>
          <w:iCs w:val="0"/>
          <w:sz w:val="18"/>
        </w:rPr>
        <w:t xml:space="preserve">        &lt;?php</w:t>
      </w:r>
      <w:r>
        <w:rPr>
          <w:rFonts w:hint="default" w:ascii="Arial" w:hAnsi="Arial" w:cs="Arial"/>
          <w:i w:val="0"/>
          <w:iCs w:val="0"/>
          <w:sz w:val="18"/>
        </w:rPr>
        <w:br w:type="textWrapping"/>
      </w:r>
      <w:r>
        <w:rPr>
          <w:rFonts w:hint="default" w:ascii="Arial" w:hAnsi="Arial" w:cs="Arial"/>
          <w:i w:val="0"/>
          <w:iCs w:val="0"/>
          <w:sz w:val="18"/>
        </w:rPr>
        <w:t xml:space="preserve">          renderSelect(</w:t>
      </w:r>
      <w:r>
        <w:rPr>
          <w:rFonts w:hint="default" w:ascii="Arial" w:hAnsi="Arial" w:cs="Arial"/>
          <w:i w:val="0"/>
          <w:iCs w:val="0"/>
          <w:sz w:val="18"/>
        </w:rPr>
        <w:br w:type="textWrapping"/>
      </w:r>
      <w:r>
        <w:rPr>
          <w:rFonts w:hint="default" w:ascii="Arial" w:hAnsi="Arial" w:cs="Arial"/>
          <w:i w:val="0"/>
          <w:iCs w:val="0"/>
          <w:sz w:val="18"/>
        </w:rPr>
        <w:t xml:space="preserve">            'appetite_level',</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        =&gt; '— optional —',</w:t>
      </w:r>
      <w:r>
        <w:rPr>
          <w:rFonts w:hint="default" w:ascii="Arial" w:hAnsi="Arial" w:cs="Arial"/>
          <w:i w:val="0"/>
          <w:iCs w:val="0"/>
          <w:sz w:val="18"/>
        </w:rPr>
        <w:br w:type="textWrapping"/>
      </w:r>
      <w:r>
        <w:rPr>
          <w:rFonts w:hint="default" w:ascii="Arial" w:hAnsi="Arial" w:cs="Arial"/>
          <w:i w:val="0"/>
          <w:iCs w:val="0"/>
          <w:sz w:val="18"/>
        </w:rPr>
        <w:t xml:space="preserve">              'good'    =&gt; 'Good',</w:t>
      </w:r>
      <w:r>
        <w:rPr>
          <w:rFonts w:hint="default" w:ascii="Arial" w:hAnsi="Arial" w:cs="Arial"/>
          <w:i w:val="0"/>
          <w:iCs w:val="0"/>
          <w:sz w:val="18"/>
        </w:rPr>
        <w:br w:type="textWrapping"/>
      </w:r>
      <w:r>
        <w:rPr>
          <w:rFonts w:hint="default" w:ascii="Arial" w:hAnsi="Arial" w:cs="Arial"/>
          <w:i w:val="0"/>
          <w:iCs w:val="0"/>
          <w:sz w:val="18"/>
        </w:rPr>
        <w:t xml:space="preserve">              'fair'    =&gt; 'Fair',</w:t>
      </w:r>
      <w:r>
        <w:rPr>
          <w:rFonts w:hint="default" w:ascii="Arial" w:hAnsi="Arial" w:cs="Arial"/>
          <w:i w:val="0"/>
          <w:iCs w:val="0"/>
          <w:sz w:val="18"/>
        </w:rPr>
        <w:br w:type="textWrapping"/>
      </w:r>
      <w:r>
        <w:rPr>
          <w:rFonts w:hint="default" w:ascii="Arial" w:hAnsi="Arial" w:cs="Arial"/>
          <w:i w:val="0"/>
          <w:iCs w:val="0"/>
          <w:sz w:val="18"/>
        </w:rPr>
        <w:t xml:space="preserve">              'poor'    =&gt; 'Poor',</w:t>
      </w:r>
      <w:r>
        <w:rPr>
          <w:rFonts w:hint="default" w:ascii="Arial" w:hAnsi="Arial" w:cs="Arial"/>
          <w:i w:val="0"/>
          <w:iCs w:val="0"/>
          <w:sz w:val="18"/>
        </w:rPr>
        <w:br w:type="textWrapping"/>
      </w:r>
      <w:r>
        <w:rPr>
          <w:rFonts w:hint="default" w:ascii="Arial" w:hAnsi="Arial" w:cs="Arial"/>
          <w:i w:val="0"/>
          <w:iCs w:val="0"/>
          <w:sz w:val="18"/>
        </w:rPr>
        <w:t xml:space="preserve">              'refused' =&gt; 'Refused',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['id' =&gt; 'appetite_level']</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class="form-group"&gt;</w:t>
      </w:r>
      <w:r>
        <w:rPr>
          <w:rFonts w:hint="default" w:ascii="Arial" w:hAnsi="Arial" w:cs="Arial"/>
          <w:i w:val="0"/>
          <w:iCs w:val="0"/>
          <w:sz w:val="18"/>
        </w:rPr>
        <w:br w:type="textWrapping"/>
      </w:r>
      <w:r>
        <w:rPr>
          <w:rFonts w:hint="default" w:ascii="Arial" w:hAnsi="Arial" w:cs="Arial"/>
          <w:i w:val="0"/>
          <w:iCs w:val="0"/>
          <w:sz w:val="18"/>
        </w:rPr>
        <w:t xml:space="preserve">        &lt;label for="sleep_quality"&gt;Sleep Quality&lt;/label&gt;</w:t>
      </w:r>
      <w:r>
        <w:rPr>
          <w:rFonts w:hint="default" w:ascii="Arial" w:hAnsi="Arial" w:cs="Arial"/>
          <w:i w:val="0"/>
          <w:iCs w:val="0"/>
          <w:sz w:val="18"/>
        </w:rPr>
        <w:br w:type="textWrapping"/>
      </w:r>
      <w:r>
        <w:rPr>
          <w:rFonts w:hint="default" w:ascii="Arial" w:hAnsi="Arial" w:cs="Arial"/>
          <w:i w:val="0"/>
          <w:iCs w:val="0"/>
          <w:sz w:val="18"/>
        </w:rPr>
        <w:t xml:space="preserve">        &lt;?php</w:t>
      </w:r>
      <w:r>
        <w:rPr>
          <w:rFonts w:hint="default" w:ascii="Arial" w:hAnsi="Arial" w:cs="Arial"/>
          <w:i w:val="0"/>
          <w:iCs w:val="0"/>
          <w:sz w:val="18"/>
        </w:rPr>
        <w:br w:type="textWrapping"/>
      </w:r>
      <w:r>
        <w:rPr>
          <w:rFonts w:hint="default" w:ascii="Arial" w:hAnsi="Arial" w:cs="Arial"/>
          <w:i w:val="0"/>
          <w:iCs w:val="0"/>
          <w:sz w:val="18"/>
        </w:rPr>
        <w:t xml:space="preserve">          renderSelect(</w:t>
      </w:r>
      <w:r>
        <w:rPr>
          <w:rFonts w:hint="default" w:ascii="Arial" w:hAnsi="Arial" w:cs="Arial"/>
          <w:i w:val="0"/>
          <w:iCs w:val="0"/>
          <w:sz w:val="18"/>
        </w:rPr>
        <w:br w:type="textWrapping"/>
      </w:r>
      <w:r>
        <w:rPr>
          <w:rFonts w:hint="default" w:ascii="Arial" w:hAnsi="Arial" w:cs="Arial"/>
          <w:i w:val="0"/>
          <w:iCs w:val="0"/>
          <w:sz w:val="18"/>
        </w:rPr>
        <w:t xml:space="preserve">            'sleep_quality',</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     =&gt; '— optional —',</w:t>
      </w:r>
      <w:r>
        <w:rPr>
          <w:rFonts w:hint="default" w:ascii="Arial" w:hAnsi="Arial" w:cs="Arial"/>
          <w:i w:val="0"/>
          <w:iCs w:val="0"/>
          <w:sz w:val="18"/>
        </w:rPr>
        <w:br w:type="textWrapping"/>
      </w:r>
      <w:r>
        <w:rPr>
          <w:rFonts w:hint="default" w:ascii="Arial" w:hAnsi="Arial" w:cs="Arial"/>
          <w:i w:val="0"/>
          <w:iCs w:val="0"/>
          <w:sz w:val="18"/>
        </w:rPr>
        <w:t xml:space="preserve">              'good' =&gt; 'Good',</w:t>
      </w:r>
      <w:r>
        <w:rPr>
          <w:rFonts w:hint="default" w:ascii="Arial" w:hAnsi="Arial" w:cs="Arial"/>
          <w:i w:val="0"/>
          <w:iCs w:val="0"/>
          <w:sz w:val="18"/>
        </w:rPr>
        <w:br w:type="textWrapping"/>
      </w:r>
      <w:r>
        <w:rPr>
          <w:rFonts w:hint="default" w:ascii="Arial" w:hAnsi="Arial" w:cs="Arial"/>
          <w:i w:val="0"/>
          <w:iCs w:val="0"/>
          <w:sz w:val="18"/>
        </w:rPr>
        <w:t xml:space="preserve">              'fair' =&gt; 'Fair',</w:t>
      </w:r>
      <w:r>
        <w:rPr>
          <w:rFonts w:hint="default" w:ascii="Arial" w:hAnsi="Arial" w:cs="Arial"/>
          <w:i w:val="0"/>
          <w:iCs w:val="0"/>
          <w:sz w:val="18"/>
        </w:rPr>
        <w:br w:type="textWrapping"/>
      </w:r>
      <w:r>
        <w:rPr>
          <w:rFonts w:hint="default" w:ascii="Arial" w:hAnsi="Arial" w:cs="Arial"/>
          <w:i w:val="0"/>
          <w:iCs w:val="0"/>
          <w:sz w:val="18"/>
        </w:rPr>
        <w:t xml:space="preserve">              'poor' =&gt; 'Poor',</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['id' =&gt; 'sleep_quality']</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class="form-group"&gt;</w:t>
      </w:r>
      <w:r>
        <w:rPr>
          <w:rFonts w:hint="default" w:ascii="Arial" w:hAnsi="Arial" w:cs="Arial"/>
          <w:i w:val="0"/>
          <w:iCs w:val="0"/>
          <w:sz w:val="18"/>
        </w:rPr>
        <w:br w:type="textWrapping"/>
      </w:r>
      <w:r>
        <w:rPr>
          <w:rFonts w:hint="default" w:ascii="Arial" w:hAnsi="Arial" w:cs="Arial"/>
          <w:i w:val="0"/>
          <w:iCs w:val="0"/>
          <w:sz w:val="18"/>
        </w:rPr>
        <w:t xml:space="preserve">        &lt;label for="bedtime"&gt;Bedtime&lt;/label&gt;</w:t>
      </w:r>
      <w:r>
        <w:rPr>
          <w:rFonts w:hint="default" w:ascii="Arial" w:hAnsi="Arial" w:cs="Arial"/>
          <w:i w:val="0"/>
          <w:iCs w:val="0"/>
          <w:sz w:val="18"/>
        </w:rPr>
        <w:br w:type="textWrapping"/>
      </w:r>
      <w:r>
        <w:rPr>
          <w:rFonts w:hint="default" w:ascii="Arial" w:hAnsi="Arial" w:cs="Arial"/>
          <w:i w:val="0"/>
          <w:iCs w:val="0"/>
          <w:sz w:val="18"/>
        </w:rPr>
        <w:t xml:space="preserve">        &lt;input type="time" id="bedtime" name="bedtime"&gt;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class="form-group"&gt;</w:t>
      </w:r>
      <w:r>
        <w:rPr>
          <w:rFonts w:hint="default" w:ascii="Arial" w:hAnsi="Arial" w:cs="Arial"/>
          <w:i w:val="0"/>
          <w:iCs w:val="0"/>
          <w:sz w:val="18"/>
        </w:rPr>
        <w:br w:type="textWrapping"/>
      </w:r>
      <w:r>
        <w:rPr>
          <w:rFonts w:hint="default" w:ascii="Arial" w:hAnsi="Arial" w:cs="Arial"/>
          <w:i w:val="0"/>
          <w:iCs w:val="0"/>
          <w:sz w:val="18"/>
        </w:rPr>
        <w:t xml:space="preserve">        &lt;label for="wakeup_time"&gt;Wake-up Time&lt;/label&gt;</w:t>
      </w:r>
      <w:r>
        <w:rPr>
          <w:rFonts w:hint="default" w:ascii="Arial" w:hAnsi="Arial" w:cs="Arial"/>
          <w:i w:val="0"/>
          <w:iCs w:val="0"/>
          <w:sz w:val="18"/>
        </w:rPr>
        <w:br w:type="textWrapping"/>
      </w:r>
      <w:r>
        <w:rPr>
          <w:rFonts w:hint="default" w:ascii="Arial" w:hAnsi="Arial" w:cs="Arial"/>
          <w:i w:val="0"/>
          <w:iCs w:val="0"/>
          <w:sz w:val="18"/>
        </w:rPr>
        <w:t xml:space="preserve">        &lt;input type="time" id="wakeup_time" name="wakeup_time"&gt;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class="form-group"&gt;</w:t>
      </w:r>
      <w:r>
        <w:rPr>
          <w:rFonts w:hint="default" w:ascii="Arial" w:hAnsi="Arial" w:cs="Arial"/>
          <w:i w:val="0"/>
          <w:iCs w:val="0"/>
          <w:sz w:val="18"/>
        </w:rPr>
        <w:br w:type="textWrapping"/>
      </w:r>
      <w:r>
        <w:rPr>
          <w:rFonts w:hint="default" w:ascii="Arial" w:hAnsi="Arial" w:cs="Arial"/>
          <w:i w:val="0"/>
          <w:iCs w:val="0"/>
          <w:sz w:val="18"/>
        </w:rPr>
        <w:t xml:space="preserve">        &lt;button type="submit" class="btn btn-primary"&gt;Save Log&lt;/button&gt;</w:t>
      </w:r>
      <w:r>
        <w:rPr>
          <w:rFonts w:hint="default" w:ascii="Arial" w:hAnsi="Arial" w:cs="Arial"/>
          <w:i w:val="0"/>
          <w:iCs w:val="0"/>
          <w:sz w:val="18"/>
        </w:rPr>
        <w:br w:type="textWrapping"/>
      </w:r>
      <w:r>
        <w:rPr>
          <w:rFonts w:hint="default" w:ascii="Arial" w:hAnsi="Arial" w:cs="Arial"/>
          <w:i w:val="0"/>
          <w:iCs w:val="0"/>
          <w:sz w:val="18"/>
        </w:rPr>
        <w:t xml:space="preserve">        &lt;a href="&lt;?= ROOT ?&gt;/boarding/student/&lt;?= (int)$student-&gt;id ?&gt;" class="btn"&gt;Cancel&lt;/a&gt;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&lt;/form&gt;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&lt;?php require_once __DIR__ . '/../layouts/footer.php'; ?&gt;</w:t>
      </w:r>
      <w:r>
        <w:rPr>
          <w:rFonts w:hint="default" w:ascii="Arial" w:hAnsi="Arial" w:cs="Arial"/>
          <w:i w:val="0"/>
          <w:iCs w:val="0"/>
          <w:sz w:val="18"/>
        </w:rPr>
        <w:br w:type="textWrapping"/>
      </w:r>
    </w:p>
    <w:p w14:paraId="1E349121">
      <w:pPr>
        <w:rPr>
          <w:rFonts w:hint="default" w:ascii="Arial" w:hAnsi="Arial" w:cs="Arial"/>
          <w:i w:val="0"/>
          <w:iCs w:val="0"/>
        </w:rPr>
      </w:pPr>
      <w:r>
        <w:rPr>
          <w:rFonts w:hint="default" w:ascii="Arial" w:hAnsi="Arial" w:cs="Arial"/>
          <w:i w:val="0"/>
          <w:iCs w:val="0"/>
        </w:rPr>
        <w:br w:type="page"/>
      </w:r>
    </w:p>
    <w:p w14:paraId="337A1482">
      <w:pPr>
        <w:pStyle w:val="3"/>
        <w:rPr>
          <w:rFonts w:hint="default" w:ascii="Arial" w:hAnsi="Arial" w:cs="Arial"/>
          <w:i w:val="0"/>
          <w:iCs w:val="0"/>
        </w:rPr>
      </w:pPr>
      <w:r>
        <w:rPr>
          <w:rFonts w:hint="default" w:ascii="Arial" w:hAnsi="Arial" w:cs="Arial"/>
          <w:i w:val="0"/>
          <w:iCs w:val="0"/>
        </w:rPr>
        <w:t>app\views\boarding\daily-logs.php</w:t>
      </w:r>
    </w:p>
    <w:p w14:paraId="15F29B57">
      <w:pPr>
        <w:pStyle w:val="156"/>
        <w:rPr>
          <w:rFonts w:hint="default" w:ascii="Arial" w:hAnsi="Arial" w:cs="Arial"/>
          <w:i w:val="0"/>
          <w:iCs w:val="0"/>
        </w:rPr>
      </w:pP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require_once __DIR__ . '/../../core/config.php';</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$pageTitle   = 'Daily Logs';</w:t>
      </w:r>
      <w:r>
        <w:rPr>
          <w:rFonts w:hint="default" w:ascii="Arial" w:hAnsi="Arial" w:cs="Arial"/>
          <w:i w:val="0"/>
          <w:iCs w:val="0"/>
          <w:sz w:val="18"/>
        </w:rPr>
        <w:br w:type="textWrapping"/>
      </w:r>
      <w:r>
        <w:rPr>
          <w:rFonts w:hint="default" w:ascii="Arial" w:hAnsi="Arial" w:cs="Arial"/>
          <w:i w:val="0"/>
          <w:iCs w:val="0"/>
          <w:sz w:val="18"/>
        </w:rPr>
        <w:t>$pageHeading = 'Daily Logs';</w:t>
      </w:r>
      <w:r>
        <w:rPr>
          <w:rFonts w:hint="default" w:ascii="Arial" w:hAnsi="Arial" w:cs="Arial"/>
          <w:i w:val="0"/>
          <w:iCs w:val="0"/>
          <w:sz w:val="18"/>
        </w:rPr>
        <w:br w:type="textWrapping"/>
      </w:r>
      <w:r>
        <w:rPr>
          <w:rFonts w:hint="default" w:ascii="Arial" w:hAnsi="Arial" w:cs="Arial"/>
          <w:i w:val="0"/>
          <w:iCs w:val="0"/>
          <w:sz w:val="18"/>
        </w:rPr>
        <w:t>$activePage  = 'daily logs';</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$topbarActions = '</w:t>
      </w:r>
      <w:r>
        <w:rPr>
          <w:rFonts w:hint="default" w:ascii="Arial" w:hAnsi="Arial" w:cs="Arial"/>
          <w:i w:val="0"/>
          <w:iCs w:val="0"/>
          <w:sz w:val="18"/>
        </w:rPr>
        <w:br w:type="textWrapping"/>
      </w:r>
      <w:r>
        <w:rPr>
          <w:rFonts w:hint="default" w:ascii="Arial" w:hAnsi="Arial" w:cs="Arial"/>
          <w:i w:val="0"/>
          <w:iCs w:val="0"/>
          <w:sz w:val="18"/>
        </w:rPr>
        <w:t xml:space="preserve">  &lt;a href="' . ROOT . '/boarding/students"&gt;&lt;button class="btn btn-primary"&gt;Students&lt;/button&gt;&lt;/a&gt;</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require_once __DIR__ . '/../layouts/header.php';</w:t>
      </w:r>
      <w:r>
        <w:rPr>
          <w:rFonts w:hint="default" w:ascii="Arial" w:hAnsi="Arial" w:cs="Arial"/>
          <w:i w:val="0"/>
          <w:iCs w:val="0"/>
          <w:sz w:val="18"/>
        </w:rPr>
        <w:br w:type="textWrapping"/>
      </w:r>
      <w:r>
        <w:rPr>
          <w:rFonts w:hint="default" w:ascii="Arial" w:hAnsi="Arial" w:cs="Arial"/>
          <w:i w:val="0"/>
          <w:iCs w:val="0"/>
          <w:sz w:val="18"/>
        </w:rPr>
        <w:t>require_once __DIR__ . '/../components/alert.php';</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t>$data = $logs ??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$headers = ['Student', 'Date', 'Type', 'Description'];</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$renderRow = function ($log) {</w:t>
      </w:r>
      <w:r>
        <w:rPr>
          <w:rFonts w:hint="default" w:ascii="Arial" w:hAnsi="Arial" w:cs="Arial"/>
          <w:i w:val="0"/>
          <w:iCs w:val="0"/>
          <w:sz w:val="18"/>
        </w:rPr>
        <w:br w:type="textWrapping"/>
      </w:r>
      <w:r>
        <w:rPr>
          <w:rFonts w:hint="default" w:ascii="Arial" w:hAnsi="Arial" w:cs="Arial"/>
          <w:i w:val="0"/>
          <w:iCs w:val="0"/>
          <w:sz w:val="18"/>
        </w:rPr>
        <w:t xml:space="preserve">  ob_start();</w:t>
      </w:r>
      <w:r>
        <w:rPr>
          <w:rFonts w:hint="default" w:ascii="Arial" w:hAnsi="Arial" w:cs="Arial"/>
          <w:i w:val="0"/>
          <w:iCs w:val="0"/>
          <w:sz w:val="18"/>
        </w:rPr>
        <w:br w:type="textWrapping"/>
      </w:r>
      <w:r>
        <w:rPr>
          <w:rFonts w:hint="default" w:ascii="Arial" w:hAnsi="Arial" w:cs="Arial"/>
          <w:i w:val="0"/>
          <w:iCs w:val="0"/>
          <w:sz w:val="18"/>
        </w:rPr>
        <w:t>?&gt;</w:t>
      </w:r>
      <w:r>
        <w:rPr>
          <w:rFonts w:hint="default" w:ascii="Arial" w:hAnsi="Arial" w:cs="Arial"/>
          <w:i w:val="0"/>
          <w:iCs w:val="0"/>
          <w:sz w:val="18"/>
        </w:rPr>
        <w:br w:type="textWrapping"/>
      </w:r>
      <w:r>
        <w:rPr>
          <w:rFonts w:hint="default" w:ascii="Arial" w:hAnsi="Arial" w:cs="Arial"/>
          <w:i w:val="0"/>
          <w:iCs w:val="0"/>
          <w:sz w:val="18"/>
        </w:rPr>
        <w:t xml:space="preserve">  &lt;tr&gt;</w:t>
      </w:r>
      <w:r>
        <w:rPr>
          <w:rFonts w:hint="default" w:ascii="Arial" w:hAnsi="Arial" w:cs="Arial"/>
          <w:i w:val="0"/>
          <w:iCs w:val="0"/>
          <w:sz w:val="18"/>
        </w:rPr>
        <w:br w:type="textWrapping"/>
      </w:r>
      <w:r>
        <w:rPr>
          <w:rFonts w:hint="default" w:ascii="Arial" w:hAnsi="Arial" w:cs="Arial"/>
          <w:i w:val="0"/>
          <w:iCs w:val="0"/>
          <w:sz w:val="18"/>
        </w:rPr>
        <w:t xml:space="preserve">    &lt;td&gt;&lt;?= esc(($log-&gt;student_first_name ?? '') . ' ' . ($log-&gt;student_last_name ?? '')) ?&gt;&lt;/td&gt;</w:t>
      </w:r>
      <w:r>
        <w:rPr>
          <w:rFonts w:hint="default" w:ascii="Arial" w:hAnsi="Arial" w:cs="Arial"/>
          <w:i w:val="0"/>
          <w:iCs w:val="0"/>
          <w:sz w:val="18"/>
        </w:rPr>
        <w:br w:type="textWrapping"/>
      </w:r>
      <w:r>
        <w:rPr>
          <w:rFonts w:hint="default" w:ascii="Arial" w:hAnsi="Arial" w:cs="Arial"/>
          <w:i w:val="0"/>
          <w:iCs w:val="0"/>
          <w:sz w:val="18"/>
        </w:rPr>
        <w:t xml:space="preserve">    &lt;td&gt;&lt;?= date('d M Y', strtotime($log-&gt;log_date)) ?&gt;&lt;/td&gt;</w:t>
      </w:r>
      <w:r>
        <w:rPr>
          <w:rFonts w:hint="default" w:ascii="Arial" w:hAnsi="Arial" w:cs="Arial"/>
          <w:i w:val="0"/>
          <w:iCs w:val="0"/>
          <w:sz w:val="18"/>
        </w:rPr>
        <w:br w:type="textWrapping"/>
      </w:r>
      <w:r>
        <w:rPr>
          <w:rFonts w:hint="default" w:ascii="Arial" w:hAnsi="Arial" w:cs="Arial"/>
          <w:i w:val="0"/>
          <w:iCs w:val="0"/>
          <w:sz w:val="18"/>
        </w:rPr>
        <w:t xml:space="preserve">    &lt;td&gt;&lt;?= ucwords(str_replace('_', ' ', esc($log-&gt;log_type))) ?&gt;&lt;/td&gt;</w:t>
      </w:r>
      <w:r>
        <w:rPr>
          <w:rFonts w:hint="default" w:ascii="Arial" w:hAnsi="Arial" w:cs="Arial"/>
          <w:i w:val="0"/>
          <w:iCs w:val="0"/>
          <w:sz w:val="18"/>
        </w:rPr>
        <w:br w:type="textWrapping"/>
      </w:r>
      <w:r>
        <w:rPr>
          <w:rFonts w:hint="default" w:ascii="Arial" w:hAnsi="Arial" w:cs="Arial"/>
          <w:i w:val="0"/>
          <w:iCs w:val="0"/>
          <w:sz w:val="18"/>
        </w:rPr>
        <w:t xml:space="preserve">    &lt;td&gt;&lt;?= esc($log-&gt;description) ?&gt;&lt;/td&gt;</w:t>
      </w:r>
      <w:r>
        <w:rPr>
          <w:rFonts w:hint="default" w:ascii="Arial" w:hAnsi="Arial" w:cs="Arial"/>
          <w:i w:val="0"/>
          <w:iCs w:val="0"/>
          <w:sz w:val="18"/>
        </w:rPr>
        <w:br w:type="textWrapping"/>
      </w:r>
      <w:r>
        <w:rPr>
          <w:rFonts w:hint="default" w:ascii="Arial" w:hAnsi="Arial" w:cs="Arial"/>
          <w:i w:val="0"/>
          <w:iCs w:val="0"/>
          <w:sz w:val="18"/>
        </w:rPr>
        <w:t xml:space="preserve">  &lt;/tr&gt;</w:t>
      </w:r>
      <w:r>
        <w:rPr>
          <w:rFonts w:hint="default" w:ascii="Arial" w:hAnsi="Arial" w:cs="Arial"/>
          <w:i w:val="0"/>
          <w:iCs w:val="0"/>
          <w:sz w:val="18"/>
        </w:rPr>
        <w:br w:type="textWrapping"/>
      </w: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t xml:space="preserve">  return ob_get_clean();</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$emptyMessage = 'No daily logs yet.';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require __DIR__ . '/../components/data_table.php';</w:t>
      </w:r>
      <w:r>
        <w:rPr>
          <w:rFonts w:hint="default" w:ascii="Arial" w:hAnsi="Arial" w:cs="Arial"/>
          <w:i w:val="0"/>
          <w:iCs w:val="0"/>
          <w:sz w:val="18"/>
        </w:rPr>
        <w:br w:type="textWrapping"/>
      </w:r>
      <w:r>
        <w:rPr>
          <w:rFonts w:hint="default" w:ascii="Arial" w:hAnsi="Arial" w:cs="Arial"/>
          <w:i w:val="0"/>
          <w:iCs w:val="0"/>
          <w:sz w:val="18"/>
        </w:rPr>
        <w:t>?&gt;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&lt;?php require_once __DIR__ . '/../layouts/footer.php'; ?&gt;</w:t>
      </w:r>
      <w:r>
        <w:rPr>
          <w:rFonts w:hint="default" w:ascii="Arial" w:hAnsi="Arial" w:cs="Arial"/>
          <w:i w:val="0"/>
          <w:iCs w:val="0"/>
          <w:sz w:val="18"/>
        </w:rPr>
        <w:br w:type="textWrapping"/>
      </w:r>
    </w:p>
    <w:p w14:paraId="5489148E">
      <w:pPr>
        <w:rPr>
          <w:rFonts w:hint="default" w:ascii="Arial" w:hAnsi="Arial" w:cs="Arial"/>
          <w:i w:val="0"/>
          <w:iCs w:val="0"/>
        </w:rPr>
      </w:pPr>
      <w:r>
        <w:rPr>
          <w:rFonts w:hint="default" w:ascii="Arial" w:hAnsi="Arial" w:cs="Arial"/>
          <w:i w:val="0"/>
          <w:iCs w:val="0"/>
        </w:rPr>
        <w:br w:type="page"/>
      </w:r>
    </w:p>
    <w:p w14:paraId="27A2B2D6">
      <w:pPr>
        <w:pStyle w:val="3"/>
        <w:rPr>
          <w:rFonts w:hint="default" w:ascii="Arial" w:hAnsi="Arial" w:cs="Arial"/>
          <w:i w:val="0"/>
          <w:iCs w:val="0"/>
        </w:rPr>
      </w:pPr>
      <w:r>
        <w:rPr>
          <w:rFonts w:hint="default" w:ascii="Arial" w:hAnsi="Arial" w:cs="Arial"/>
          <w:i w:val="0"/>
          <w:iCs w:val="0"/>
        </w:rPr>
        <w:t>app\views\boarding\dashboard.php</w:t>
      </w:r>
    </w:p>
    <w:p w14:paraId="5F1DF1AD">
      <w:pPr>
        <w:pStyle w:val="156"/>
        <w:rPr>
          <w:rFonts w:hint="default" w:ascii="Arial" w:hAnsi="Arial" w:cs="Arial"/>
          <w:i w:val="0"/>
          <w:iCs w:val="0"/>
        </w:rPr>
      </w:pP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require_once __DIR__ . '/../../core/config.php';</w:t>
      </w:r>
      <w:r>
        <w:rPr>
          <w:rFonts w:hint="default" w:ascii="Arial" w:hAnsi="Arial" w:cs="Arial"/>
          <w:i w:val="0"/>
          <w:iCs w:val="0"/>
          <w:sz w:val="18"/>
        </w:rPr>
        <w:br w:type="textWrapping"/>
      </w:r>
      <w:r>
        <w:rPr>
          <w:rFonts w:hint="default" w:ascii="Arial" w:hAnsi="Arial" w:cs="Arial"/>
          <w:i w:val="0"/>
          <w:iCs w:val="0"/>
          <w:sz w:val="18"/>
        </w:rPr>
        <w:t>require_once __DIR__ . '/../../core/functions.php';</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$pageTitle   = 'Boarding Dashboard';</w:t>
      </w:r>
      <w:r>
        <w:rPr>
          <w:rFonts w:hint="default" w:ascii="Arial" w:hAnsi="Arial" w:cs="Arial"/>
          <w:i w:val="0"/>
          <w:iCs w:val="0"/>
          <w:sz w:val="18"/>
        </w:rPr>
        <w:br w:type="textWrapping"/>
      </w:r>
      <w:r>
        <w:rPr>
          <w:rFonts w:hint="default" w:ascii="Arial" w:hAnsi="Arial" w:cs="Arial"/>
          <w:i w:val="0"/>
          <w:iCs w:val="0"/>
          <w:sz w:val="18"/>
        </w:rPr>
        <w:t>$pageHeading = 'Dashboard';</w:t>
      </w:r>
      <w:r>
        <w:rPr>
          <w:rFonts w:hint="default" w:ascii="Arial" w:hAnsi="Arial" w:cs="Arial"/>
          <w:i w:val="0"/>
          <w:iCs w:val="0"/>
          <w:sz w:val="18"/>
        </w:rPr>
        <w:br w:type="textWrapping"/>
      </w:r>
      <w:r>
        <w:rPr>
          <w:rFonts w:hint="default" w:ascii="Arial" w:hAnsi="Arial" w:cs="Arial"/>
          <w:i w:val="0"/>
          <w:iCs w:val="0"/>
          <w:sz w:val="18"/>
        </w:rPr>
        <w:t>$activePage  = 'dashboard';</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$topbarActions = '</w:t>
      </w:r>
      <w:r>
        <w:rPr>
          <w:rFonts w:hint="default" w:ascii="Arial" w:hAnsi="Arial" w:cs="Arial"/>
          <w:i w:val="0"/>
          <w:iCs w:val="0"/>
          <w:sz w:val="18"/>
        </w:rPr>
        <w:br w:type="textWrapping"/>
      </w:r>
      <w:r>
        <w:rPr>
          <w:rFonts w:hint="default" w:ascii="Arial" w:hAnsi="Arial" w:cs="Arial"/>
          <w:i w:val="0"/>
          <w:iCs w:val="0"/>
          <w:sz w:val="18"/>
        </w:rPr>
        <w:t xml:space="preserve">  &lt;a href="' . ROOT . '/boarding/students"&gt;&lt;button class="btn btn-primary"&gt;View Students&lt;/button&gt;&lt;/a&gt;</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require_once __DIR__ . '/../layouts/header.php';</w:t>
      </w:r>
      <w:r>
        <w:rPr>
          <w:rFonts w:hint="default" w:ascii="Arial" w:hAnsi="Arial" w:cs="Arial"/>
          <w:i w:val="0"/>
          <w:iCs w:val="0"/>
          <w:sz w:val="18"/>
        </w:rPr>
        <w:br w:type="textWrapping"/>
      </w:r>
      <w:r>
        <w:rPr>
          <w:rFonts w:hint="default" w:ascii="Arial" w:hAnsi="Arial" w:cs="Arial"/>
          <w:i w:val="0"/>
          <w:iCs w:val="0"/>
          <w:sz w:val="18"/>
        </w:rPr>
        <w:t>require_once __DIR__ . '/../components/alert.php';</w:t>
      </w:r>
      <w:r>
        <w:rPr>
          <w:rFonts w:hint="default" w:ascii="Arial" w:hAnsi="Arial" w:cs="Arial"/>
          <w:i w:val="0"/>
          <w:iCs w:val="0"/>
          <w:sz w:val="18"/>
        </w:rPr>
        <w:br w:type="textWrapping"/>
      </w:r>
      <w:r>
        <w:rPr>
          <w:rFonts w:hint="default" w:ascii="Arial" w:hAnsi="Arial" w:cs="Arial"/>
          <w:i w:val="0"/>
          <w:iCs w:val="0"/>
          <w:sz w:val="18"/>
        </w:rPr>
        <w:t>?&gt;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&lt;div class="stat-cards"&gt;</w:t>
      </w:r>
      <w:r>
        <w:rPr>
          <w:rFonts w:hint="default" w:ascii="Arial" w:hAnsi="Arial" w:cs="Arial"/>
          <w:i w:val="0"/>
          <w:iCs w:val="0"/>
          <w:sz w:val="18"/>
        </w:rPr>
        <w:br w:type="textWrapping"/>
      </w:r>
      <w:r>
        <w:rPr>
          <w:rFonts w:hint="default" w:ascii="Arial" w:hAnsi="Arial" w:cs="Arial"/>
          <w:i w:val="0"/>
          <w:iCs w:val="0"/>
          <w:sz w:val="18"/>
        </w:rPr>
        <w:t xml:space="preserve">  &lt;?php</w:t>
      </w:r>
      <w:r>
        <w:rPr>
          <w:rFonts w:hint="default" w:ascii="Arial" w:hAnsi="Arial" w:cs="Arial"/>
          <w:i w:val="0"/>
          <w:iCs w:val="0"/>
          <w:sz w:val="18"/>
        </w:rPr>
        <w:br w:type="textWrapping"/>
      </w:r>
      <w:r>
        <w:rPr>
          <w:rFonts w:hint="default" w:ascii="Arial" w:hAnsi="Arial" w:cs="Arial"/>
          <w:i w:val="0"/>
          <w:iCs w:val="0"/>
          <w:sz w:val="18"/>
        </w:rPr>
        <w:t xml:space="preserve">    statCard($studentCount ?? 0, 'Boarding Students', '#4f46e5');</w:t>
      </w:r>
      <w:r>
        <w:rPr>
          <w:rFonts w:hint="default" w:ascii="Arial" w:hAnsi="Arial" w:cs="Arial"/>
          <w:i w:val="0"/>
          <w:iCs w:val="0"/>
          <w:sz w:val="18"/>
        </w:rPr>
        <w:br w:type="textWrapping"/>
      </w:r>
      <w:r>
        <w:rPr>
          <w:rFonts w:hint="default" w:ascii="Arial" w:hAnsi="Arial" w:cs="Arial"/>
          <w:i w:val="0"/>
          <w:iCs w:val="0"/>
          <w:sz w:val="18"/>
        </w:rPr>
        <w:t xml:space="preserve">    statCard($logsToday ?? 0, 'Logs Today', '#16a34a');</w:t>
      </w:r>
      <w:r>
        <w:rPr>
          <w:rFonts w:hint="default" w:ascii="Arial" w:hAnsi="Arial" w:cs="Arial"/>
          <w:i w:val="0"/>
          <w:iCs w:val="0"/>
          <w:sz w:val="18"/>
        </w:rPr>
        <w:br w:type="textWrapping"/>
      </w:r>
      <w:r>
        <w:rPr>
          <w:rFonts w:hint="default" w:ascii="Arial" w:hAnsi="Arial" w:cs="Arial"/>
          <w:i w:val="0"/>
          <w:iCs w:val="0"/>
          <w:sz w:val="18"/>
        </w:rPr>
        <w:t xml:space="preserve">  ?&gt;</w:t>
      </w:r>
      <w:r>
        <w:rPr>
          <w:rFonts w:hint="default" w:ascii="Arial" w:hAnsi="Arial" w:cs="Arial"/>
          <w:i w:val="0"/>
          <w:iCs w:val="0"/>
          <w:sz w:val="18"/>
        </w:rPr>
        <w:br w:type="textWrapping"/>
      </w:r>
      <w:r>
        <w:rPr>
          <w:rFonts w:hint="default" w:ascii="Arial" w:hAnsi="Arial" w:cs="Arial"/>
          <w:i w:val="0"/>
          <w:iCs w:val="0"/>
          <w:sz w:val="18"/>
        </w:rPr>
        <w:t>&lt;/div&gt;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 Recent daily logs --&gt;</w:t>
      </w:r>
      <w:r>
        <w:rPr>
          <w:rFonts w:hint="default" w:ascii="Arial" w:hAnsi="Arial" w:cs="Arial"/>
          <w:i w:val="0"/>
          <w:iCs w:val="0"/>
          <w:sz w:val="18"/>
        </w:rPr>
        <w:br w:type="textWrapping"/>
      </w:r>
      <w:r>
        <w:rPr>
          <w:rFonts w:hint="default" w:ascii="Arial" w:hAnsi="Arial" w:cs="Arial"/>
          <w:i w:val="0"/>
          <w:iCs w:val="0"/>
          <w:sz w:val="18"/>
        </w:rPr>
        <w:t>&lt;div id="sec-logs"&gt;</w:t>
      </w:r>
      <w:r>
        <w:rPr>
          <w:rFonts w:hint="default" w:ascii="Arial" w:hAnsi="Arial" w:cs="Arial"/>
          <w:i w:val="0"/>
          <w:iCs w:val="0"/>
          <w:sz w:val="18"/>
        </w:rPr>
        <w:br w:type="textWrapping"/>
      </w: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t>$data    = $recentLogs ?? [];</w:t>
      </w:r>
      <w:r>
        <w:rPr>
          <w:rFonts w:hint="default" w:ascii="Arial" w:hAnsi="Arial" w:cs="Arial"/>
          <w:i w:val="0"/>
          <w:iCs w:val="0"/>
          <w:sz w:val="18"/>
        </w:rPr>
        <w:br w:type="textWrapping"/>
      </w:r>
      <w:r>
        <w:rPr>
          <w:rFonts w:hint="default" w:ascii="Arial" w:hAnsi="Arial" w:cs="Arial"/>
          <w:i w:val="0"/>
          <w:iCs w:val="0"/>
          <w:sz w:val="18"/>
        </w:rPr>
        <w:t>$headers = ['Student', 'Date', 'Type', 'Description'];</w:t>
      </w:r>
      <w:r>
        <w:rPr>
          <w:rFonts w:hint="default" w:ascii="Arial" w:hAnsi="Arial" w:cs="Arial"/>
          <w:i w:val="0"/>
          <w:iCs w:val="0"/>
          <w:sz w:val="18"/>
        </w:rPr>
        <w:br w:type="textWrapping"/>
      </w:r>
      <w:r>
        <w:rPr>
          <w:rFonts w:hint="default" w:ascii="Arial" w:hAnsi="Arial" w:cs="Arial"/>
          <w:i w:val="0"/>
          <w:iCs w:val="0"/>
          <w:sz w:val="18"/>
        </w:rPr>
        <w:t>$renderRow = function ($log) { ob_start(); ?&gt;</w:t>
      </w:r>
      <w:r>
        <w:rPr>
          <w:rFonts w:hint="default" w:ascii="Arial" w:hAnsi="Arial" w:cs="Arial"/>
          <w:i w:val="0"/>
          <w:iCs w:val="0"/>
          <w:sz w:val="18"/>
        </w:rPr>
        <w:br w:type="textWrapping"/>
      </w:r>
      <w:r>
        <w:rPr>
          <w:rFonts w:hint="default" w:ascii="Arial" w:hAnsi="Arial" w:cs="Arial"/>
          <w:i w:val="0"/>
          <w:iCs w:val="0"/>
          <w:sz w:val="18"/>
        </w:rPr>
        <w:t xml:space="preserve">  &lt;tr&gt;</w:t>
      </w:r>
      <w:r>
        <w:rPr>
          <w:rFonts w:hint="default" w:ascii="Arial" w:hAnsi="Arial" w:cs="Arial"/>
          <w:i w:val="0"/>
          <w:iCs w:val="0"/>
          <w:sz w:val="18"/>
        </w:rPr>
        <w:br w:type="textWrapping"/>
      </w:r>
      <w:r>
        <w:rPr>
          <w:rFonts w:hint="default" w:ascii="Arial" w:hAnsi="Arial" w:cs="Arial"/>
          <w:i w:val="0"/>
          <w:iCs w:val="0"/>
          <w:sz w:val="18"/>
        </w:rPr>
        <w:t xml:space="preserve">    &lt;td&gt;&lt;?= esc(($log-&gt;student_first_name ?? '') . ' ' . ($log-&gt;student_last_name ?? '')) ?&gt;&lt;/td&gt;</w:t>
      </w:r>
      <w:r>
        <w:rPr>
          <w:rFonts w:hint="default" w:ascii="Arial" w:hAnsi="Arial" w:cs="Arial"/>
          <w:i w:val="0"/>
          <w:iCs w:val="0"/>
          <w:sz w:val="18"/>
        </w:rPr>
        <w:br w:type="textWrapping"/>
      </w:r>
      <w:r>
        <w:rPr>
          <w:rFonts w:hint="default" w:ascii="Arial" w:hAnsi="Arial" w:cs="Arial"/>
          <w:i w:val="0"/>
          <w:iCs w:val="0"/>
          <w:sz w:val="18"/>
        </w:rPr>
        <w:t xml:space="preserve">    &lt;td&gt;&lt;?= date('d M Y', strtotime($log-&gt;log_date)) ?&gt;&lt;/td&gt;</w:t>
      </w:r>
      <w:r>
        <w:rPr>
          <w:rFonts w:hint="default" w:ascii="Arial" w:hAnsi="Arial" w:cs="Arial"/>
          <w:i w:val="0"/>
          <w:iCs w:val="0"/>
          <w:sz w:val="18"/>
        </w:rPr>
        <w:br w:type="textWrapping"/>
      </w:r>
      <w:r>
        <w:rPr>
          <w:rFonts w:hint="default" w:ascii="Arial" w:hAnsi="Arial" w:cs="Arial"/>
          <w:i w:val="0"/>
          <w:iCs w:val="0"/>
          <w:sz w:val="18"/>
        </w:rPr>
        <w:t xml:space="preserve">    &lt;td&gt;&lt;?= ucwords(str_replace('_', ' ', esc($log-&gt;log_type))) ?&gt;&lt;/td&gt;</w:t>
      </w:r>
      <w:r>
        <w:rPr>
          <w:rFonts w:hint="default" w:ascii="Arial" w:hAnsi="Arial" w:cs="Arial"/>
          <w:i w:val="0"/>
          <w:iCs w:val="0"/>
          <w:sz w:val="18"/>
        </w:rPr>
        <w:br w:type="textWrapping"/>
      </w:r>
      <w:r>
        <w:rPr>
          <w:rFonts w:hint="default" w:ascii="Arial" w:hAnsi="Arial" w:cs="Arial"/>
          <w:i w:val="0"/>
          <w:iCs w:val="0"/>
          <w:sz w:val="18"/>
        </w:rPr>
        <w:t xml:space="preserve">    &lt;td&gt;&lt;?= esc($log-&gt;description) ?&gt;&lt;/td&gt;</w:t>
      </w:r>
      <w:r>
        <w:rPr>
          <w:rFonts w:hint="default" w:ascii="Arial" w:hAnsi="Arial" w:cs="Arial"/>
          <w:i w:val="0"/>
          <w:iCs w:val="0"/>
          <w:sz w:val="18"/>
        </w:rPr>
        <w:br w:type="textWrapping"/>
      </w:r>
      <w:r>
        <w:rPr>
          <w:rFonts w:hint="default" w:ascii="Arial" w:hAnsi="Arial" w:cs="Arial"/>
          <w:i w:val="0"/>
          <w:iCs w:val="0"/>
          <w:sz w:val="18"/>
        </w:rPr>
        <w:t xml:space="preserve">  &lt;/tr&gt;</w:t>
      </w:r>
      <w:r>
        <w:rPr>
          <w:rFonts w:hint="default" w:ascii="Arial" w:hAnsi="Arial" w:cs="Arial"/>
          <w:i w:val="0"/>
          <w:iCs w:val="0"/>
          <w:sz w:val="18"/>
        </w:rPr>
        <w:br w:type="textWrapping"/>
      </w:r>
      <w:r>
        <w:rPr>
          <w:rFonts w:hint="default" w:ascii="Arial" w:hAnsi="Arial" w:cs="Arial"/>
          <w:i w:val="0"/>
          <w:iCs w:val="0"/>
          <w:sz w:val="18"/>
        </w:rPr>
        <w:t>&lt;?php return ob_get_clean(); };</w:t>
      </w:r>
      <w:r>
        <w:rPr>
          <w:rFonts w:hint="default" w:ascii="Arial" w:hAnsi="Arial" w:cs="Arial"/>
          <w:i w:val="0"/>
          <w:iCs w:val="0"/>
          <w:sz w:val="18"/>
        </w:rPr>
        <w:br w:type="textWrapping"/>
      </w:r>
      <w:r>
        <w:rPr>
          <w:rFonts w:hint="default" w:ascii="Arial" w:hAnsi="Arial" w:cs="Arial"/>
          <w:i w:val="0"/>
          <w:iCs w:val="0"/>
          <w:sz w:val="18"/>
        </w:rPr>
        <w:t>$emptyMessage = 'No daily logs yet.';</w:t>
      </w:r>
      <w:r>
        <w:rPr>
          <w:rFonts w:hint="default" w:ascii="Arial" w:hAnsi="Arial" w:cs="Arial"/>
          <w:i w:val="0"/>
          <w:iCs w:val="0"/>
          <w:sz w:val="18"/>
        </w:rPr>
        <w:br w:type="textWrapping"/>
      </w:r>
      <w:r>
        <w:rPr>
          <w:rFonts w:hint="default" w:ascii="Arial" w:hAnsi="Arial" w:cs="Arial"/>
          <w:i w:val="0"/>
          <w:iCs w:val="0"/>
          <w:sz w:val="18"/>
        </w:rPr>
        <w:t>require __DIR__ . '/../components/data_table.php';</w:t>
      </w:r>
      <w:r>
        <w:rPr>
          <w:rFonts w:hint="default" w:ascii="Arial" w:hAnsi="Arial" w:cs="Arial"/>
          <w:i w:val="0"/>
          <w:iCs w:val="0"/>
          <w:sz w:val="18"/>
        </w:rPr>
        <w:br w:type="textWrapping"/>
      </w:r>
      <w:r>
        <w:rPr>
          <w:rFonts w:hint="default" w:ascii="Arial" w:hAnsi="Arial" w:cs="Arial"/>
          <w:i w:val="0"/>
          <w:iCs w:val="0"/>
          <w:sz w:val="18"/>
        </w:rPr>
        <w:t>?&gt;</w:t>
      </w:r>
      <w:r>
        <w:rPr>
          <w:rFonts w:hint="default" w:ascii="Arial" w:hAnsi="Arial" w:cs="Arial"/>
          <w:i w:val="0"/>
          <w:iCs w:val="0"/>
          <w:sz w:val="18"/>
        </w:rPr>
        <w:br w:type="textWrapping"/>
      </w:r>
      <w:r>
        <w:rPr>
          <w:rFonts w:hint="default" w:ascii="Arial" w:hAnsi="Arial" w:cs="Arial"/>
          <w:i w:val="0"/>
          <w:iCs w:val="0"/>
          <w:sz w:val="18"/>
        </w:rPr>
        <w:t>&lt;/div&gt;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 Recent check-ins / check-outs --&gt;</w:t>
      </w:r>
      <w:r>
        <w:rPr>
          <w:rFonts w:hint="default" w:ascii="Arial" w:hAnsi="Arial" w:cs="Arial"/>
          <w:i w:val="0"/>
          <w:iCs w:val="0"/>
          <w:sz w:val="18"/>
        </w:rPr>
        <w:br w:type="textWrapping"/>
      </w:r>
      <w:r>
        <w:rPr>
          <w:rFonts w:hint="default" w:ascii="Arial" w:hAnsi="Arial" w:cs="Arial"/>
          <w:i w:val="0"/>
          <w:iCs w:val="0"/>
          <w:sz w:val="18"/>
        </w:rPr>
        <w:t>&lt;div id="sec-checkins" style="margin-top:24px;"&gt;</w:t>
      </w:r>
      <w:r>
        <w:rPr>
          <w:rFonts w:hint="default" w:ascii="Arial" w:hAnsi="Arial" w:cs="Arial"/>
          <w:i w:val="0"/>
          <w:iCs w:val="0"/>
          <w:sz w:val="18"/>
        </w:rPr>
        <w:br w:type="textWrapping"/>
      </w: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t>$data    = $recentCheck ?? [];</w:t>
      </w:r>
      <w:r>
        <w:rPr>
          <w:rFonts w:hint="default" w:ascii="Arial" w:hAnsi="Arial" w:cs="Arial"/>
          <w:i w:val="0"/>
          <w:iCs w:val="0"/>
          <w:sz w:val="18"/>
        </w:rPr>
        <w:br w:type="textWrapping"/>
      </w:r>
      <w:r>
        <w:rPr>
          <w:rFonts w:hint="default" w:ascii="Arial" w:hAnsi="Arial" w:cs="Arial"/>
          <w:i w:val="0"/>
          <w:iCs w:val="0"/>
          <w:sz w:val="18"/>
        </w:rPr>
        <w:t>$headers = ['Student', 'Type', 'Time'];</w:t>
      </w:r>
      <w:r>
        <w:rPr>
          <w:rFonts w:hint="default" w:ascii="Arial" w:hAnsi="Arial" w:cs="Arial"/>
          <w:i w:val="0"/>
          <w:iCs w:val="0"/>
          <w:sz w:val="18"/>
        </w:rPr>
        <w:br w:type="textWrapping"/>
      </w:r>
      <w:r>
        <w:rPr>
          <w:rFonts w:hint="default" w:ascii="Arial" w:hAnsi="Arial" w:cs="Arial"/>
          <w:i w:val="0"/>
          <w:iCs w:val="0"/>
          <w:sz w:val="18"/>
        </w:rPr>
        <w:t>$renderRow = function ($c) { ob_start(); ?&gt;</w:t>
      </w:r>
      <w:r>
        <w:rPr>
          <w:rFonts w:hint="default" w:ascii="Arial" w:hAnsi="Arial" w:cs="Arial"/>
          <w:i w:val="0"/>
          <w:iCs w:val="0"/>
          <w:sz w:val="18"/>
        </w:rPr>
        <w:br w:type="textWrapping"/>
      </w:r>
      <w:r>
        <w:rPr>
          <w:rFonts w:hint="default" w:ascii="Arial" w:hAnsi="Arial" w:cs="Arial"/>
          <w:i w:val="0"/>
          <w:iCs w:val="0"/>
          <w:sz w:val="18"/>
        </w:rPr>
        <w:t xml:space="preserve">  &lt;tr&gt;</w:t>
      </w:r>
      <w:r>
        <w:rPr>
          <w:rFonts w:hint="default" w:ascii="Arial" w:hAnsi="Arial" w:cs="Arial"/>
          <w:i w:val="0"/>
          <w:iCs w:val="0"/>
          <w:sz w:val="18"/>
        </w:rPr>
        <w:br w:type="textWrapping"/>
      </w:r>
      <w:r>
        <w:rPr>
          <w:rFonts w:hint="default" w:ascii="Arial" w:hAnsi="Arial" w:cs="Arial"/>
          <w:i w:val="0"/>
          <w:iCs w:val="0"/>
          <w:sz w:val="18"/>
        </w:rPr>
        <w:t xml:space="preserve">    &lt;td&gt;&lt;?= esc(($c-&gt;student_first_name ?? '') . ' ' . ($c-&gt;student_last_name ?? '')) ?&gt;&lt;/td&gt;</w:t>
      </w:r>
      <w:r>
        <w:rPr>
          <w:rFonts w:hint="default" w:ascii="Arial" w:hAnsi="Arial" w:cs="Arial"/>
          <w:i w:val="0"/>
          <w:iCs w:val="0"/>
          <w:sz w:val="18"/>
        </w:rPr>
        <w:br w:type="textWrapping"/>
      </w:r>
      <w:r>
        <w:rPr>
          <w:rFonts w:hint="default" w:ascii="Arial" w:hAnsi="Arial" w:cs="Arial"/>
          <w:i w:val="0"/>
          <w:iCs w:val="0"/>
          <w:sz w:val="18"/>
        </w:rPr>
        <w:t xml:space="preserve">    &lt;td&gt;&lt;?= $c-&gt;check_type === 'check_in' ? 'Check In' : 'Check Out' ?&gt;&lt;/td&gt;</w:t>
      </w:r>
      <w:r>
        <w:rPr>
          <w:rFonts w:hint="default" w:ascii="Arial" w:hAnsi="Arial" w:cs="Arial"/>
          <w:i w:val="0"/>
          <w:iCs w:val="0"/>
          <w:sz w:val="18"/>
        </w:rPr>
        <w:br w:type="textWrapping"/>
      </w:r>
      <w:r>
        <w:rPr>
          <w:rFonts w:hint="default" w:ascii="Arial" w:hAnsi="Arial" w:cs="Arial"/>
          <w:i w:val="0"/>
          <w:iCs w:val="0"/>
          <w:sz w:val="18"/>
        </w:rPr>
        <w:t xml:space="preserve">    &lt;td&gt;&lt;?= date('d M Y H:i', strtotime($c-&gt;check_time)) ?&gt;&lt;/td&gt;</w:t>
      </w:r>
      <w:r>
        <w:rPr>
          <w:rFonts w:hint="default" w:ascii="Arial" w:hAnsi="Arial" w:cs="Arial"/>
          <w:i w:val="0"/>
          <w:iCs w:val="0"/>
          <w:sz w:val="18"/>
        </w:rPr>
        <w:br w:type="textWrapping"/>
      </w:r>
      <w:r>
        <w:rPr>
          <w:rFonts w:hint="default" w:ascii="Arial" w:hAnsi="Arial" w:cs="Arial"/>
          <w:i w:val="0"/>
          <w:iCs w:val="0"/>
          <w:sz w:val="18"/>
        </w:rPr>
        <w:t xml:space="preserve">  &lt;/tr&gt;</w:t>
      </w:r>
      <w:r>
        <w:rPr>
          <w:rFonts w:hint="default" w:ascii="Arial" w:hAnsi="Arial" w:cs="Arial"/>
          <w:i w:val="0"/>
          <w:iCs w:val="0"/>
          <w:sz w:val="18"/>
        </w:rPr>
        <w:br w:type="textWrapping"/>
      </w:r>
      <w:r>
        <w:rPr>
          <w:rFonts w:hint="default" w:ascii="Arial" w:hAnsi="Arial" w:cs="Arial"/>
          <w:i w:val="0"/>
          <w:iCs w:val="0"/>
          <w:sz w:val="18"/>
        </w:rPr>
        <w:t>&lt;?php return ob_get_clean(); };</w:t>
      </w:r>
      <w:r>
        <w:rPr>
          <w:rFonts w:hint="default" w:ascii="Arial" w:hAnsi="Arial" w:cs="Arial"/>
          <w:i w:val="0"/>
          <w:iCs w:val="0"/>
          <w:sz w:val="18"/>
        </w:rPr>
        <w:br w:type="textWrapping"/>
      </w:r>
      <w:r>
        <w:rPr>
          <w:rFonts w:hint="default" w:ascii="Arial" w:hAnsi="Arial" w:cs="Arial"/>
          <w:i w:val="0"/>
          <w:iCs w:val="0"/>
          <w:sz w:val="18"/>
        </w:rPr>
        <w:t>$emptyMessage = 'No check-ins yet.';</w:t>
      </w:r>
      <w:r>
        <w:rPr>
          <w:rFonts w:hint="default" w:ascii="Arial" w:hAnsi="Arial" w:cs="Arial"/>
          <w:i w:val="0"/>
          <w:iCs w:val="0"/>
          <w:sz w:val="18"/>
        </w:rPr>
        <w:br w:type="textWrapping"/>
      </w:r>
      <w:r>
        <w:rPr>
          <w:rFonts w:hint="default" w:ascii="Arial" w:hAnsi="Arial" w:cs="Arial"/>
          <w:i w:val="0"/>
          <w:iCs w:val="0"/>
          <w:sz w:val="18"/>
        </w:rPr>
        <w:t>require __DIR__ . '/../components/data_table.php';</w:t>
      </w:r>
      <w:r>
        <w:rPr>
          <w:rFonts w:hint="default" w:ascii="Arial" w:hAnsi="Arial" w:cs="Arial"/>
          <w:i w:val="0"/>
          <w:iCs w:val="0"/>
          <w:sz w:val="18"/>
        </w:rPr>
        <w:br w:type="textWrapping"/>
      </w:r>
      <w:r>
        <w:rPr>
          <w:rFonts w:hint="default" w:ascii="Arial" w:hAnsi="Arial" w:cs="Arial"/>
          <w:i w:val="0"/>
          <w:iCs w:val="0"/>
          <w:sz w:val="18"/>
        </w:rPr>
        <w:t>?&gt;</w:t>
      </w:r>
      <w:r>
        <w:rPr>
          <w:rFonts w:hint="default" w:ascii="Arial" w:hAnsi="Arial" w:cs="Arial"/>
          <w:i w:val="0"/>
          <w:iCs w:val="0"/>
          <w:sz w:val="18"/>
        </w:rPr>
        <w:br w:type="textWrapping"/>
      </w:r>
      <w:r>
        <w:rPr>
          <w:rFonts w:hint="default" w:ascii="Arial" w:hAnsi="Arial" w:cs="Arial"/>
          <w:i w:val="0"/>
          <w:iCs w:val="0"/>
          <w:sz w:val="18"/>
        </w:rPr>
        <w:t>&lt;/div&gt;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&lt;?php require_once __DIR__ . '/../layouts/footer.php'; ?&gt;</w:t>
      </w:r>
      <w:r>
        <w:rPr>
          <w:rFonts w:hint="default" w:ascii="Arial" w:hAnsi="Arial" w:cs="Arial"/>
          <w:i w:val="0"/>
          <w:iCs w:val="0"/>
          <w:sz w:val="18"/>
        </w:rPr>
        <w:br w:type="textWrapping"/>
      </w:r>
    </w:p>
    <w:p w14:paraId="592D8688">
      <w:pPr>
        <w:rPr>
          <w:rFonts w:hint="default" w:ascii="Arial" w:hAnsi="Arial" w:cs="Arial"/>
          <w:i w:val="0"/>
          <w:iCs w:val="0"/>
        </w:rPr>
      </w:pPr>
      <w:r>
        <w:rPr>
          <w:rFonts w:hint="default" w:ascii="Arial" w:hAnsi="Arial" w:cs="Arial"/>
          <w:i w:val="0"/>
          <w:iCs w:val="0"/>
        </w:rPr>
        <w:br w:type="page"/>
      </w:r>
    </w:p>
    <w:p w14:paraId="3FDCD1ED">
      <w:pPr>
        <w:pStyle w:val="3"/>
        <w:rPr>
          <w:rFonts w:hint="default" w:ascii="Arial" w:hAnsi="Arial" w:cs="Arial"/>
          <w:i w:val="0"/>
          <w:iCs w:val="0"/>
        </w:rPr>
      </w:pPr>
      <w:r>
        <w:rPr>
          <w:rFonts w:hint="default" w:ascii="Arial" w:hAnsi="Arial" w:cs="Arial"/>
          <w:i w:val="0"/>
          <w:iCs w:val="0"/>
        </w:rPr>
        <w:t>app\views\boarding\display-student.php</w:t>
      </w:r>
    </w:p>
    <w:p w14:paraId="13FF22EB">
      <w:pPr>
        <w:pStyle w:val="156"/>
        <w:rPr>
          <w:rFonts w:hint="default" w:ascii="Arial" w:hAnsi="Arial" w:cs="Arial"/>
          <w:i w:val="0"/>
          <w:iCs w:val="0"/>
        </w:rPr>
      </w:pP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require_once __DIR__ . '/../../core/config.php';</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$student = $student ?? (object) [</w:t>
      </w:r>
      <w:r>
        <w:rPr>
          <w:rFonts w:hint="default" w:ascii="Arial" w:hAnsi="Arial" w:cs="Arial"/>
          <w:i w:val="0"/>
          <w:iCs w:val="0"/>
          <w:sz w:val="18"/>
        </w:rPr>
        <w:br w:type="textWrapping"/>
      </w:r>
      <w:r>
        <w:rPr>
          <w:rFonts w:hint="default" w:ascii="Arial" w:hAnsi="Arial" w:cs="Arial"/>
          <w:i w:val="0"/>
          <w:iCs w:val="0"/>
          <w:sz w:val="18"/>
        </w:rPr>
        <w:t xml:space="preserve">  'id'            =&gt; 0,</w:t>
      </w:r>
      <w:r>
        <w:rPr>
          <w:rFonts w:hint="default" w:ascii="Arial" w:hAnsi="Arial" w:cs="Arial"/>
          <w:i w:val="0"/>
          <w:iCs w:val="0"/>
          <w:sz w:val="18"/>
        </w:rPr>
        <w:br w:type="textWrapping"/>
      </w:r>
      <w:r>
        <w:rPr>
          <w:rFonts w:hint="default" w:ascii="Arial" w:hAnsi="Arial" w:cs="Arial"/>
          <w:i w:val="0"/>
          <w:iCs w:val="0"/>
          <w:sz w:val="18"/>
        </w:rPr>
        <w:t xml:space="preserve">  'first_name'    =&gt; '',</w:t>
      </w:r>
      <w:r>
        <w:rPr>
          <w:rFonts w:hint="default" w:ascii="Arial" w:hAnsi="Arial" w:cs="Arial"/>
          <w:i w:val="0"/>
          <w:iCs w:val="0"/>
          <w:sz w:val="18"/>
        </w:rPr>
        <w:br w:type="textWrapping"/>
      </w:r>
      <w:r>
        <w:rPr>
          <w:rFonts w:hint="default" w:ascii="Arial" w:hAnsi="Arial" w:cs="Arial"/>
          <w:i w:val="0"/>
          <w:iCs w:val="0"/>
          <w:sz w:val="18"/>
        </w:rPr>
        <w:t xml:space="preserve">  'last_name'     =&gt; '',</w:t>
      </w:r>
      <w:r>
        <w:rPr>
          <w:rFonts w:hint="default" w:ascii="Arial" w:hAnsi="Arial" w:cs="Arial"/>
          <w:i w:val="0"/>
          <w:iCs w:val="0"/>
          <w:sz w:val="18"/>
        </w:rPr>
        <w:br w:type="textWrapping"/>
      </w:r>
      <w:r>
        <w:rPr>
          <w:rFonts w:hint="default" w:ascii="Arial" w:hAnsi="Arial" w:cs="Arial"/>
          <w:i w:val="0"/>
          <w:iCs w:val="0"/>
          <w:sz w:val="18"/>
        </w:rPr>
        <w:t xml:space="preserve">  'date_of_birth' =&gt; '',</w:t>
      </w:r>
      <w:r>
        <w:rPr>
          <w:rFonts w:hint="default" w:ascii="Arial" w:hAnsi="Arial" w:cs="Arial"/>
          <w:i w:val="0"/>
          <w:iCs w:val="0"/>
          <w:sz w:val="18"/>
        </w:rPr>
        <w:br w:type="textWrapping"/>
      </w:r>
      <w:r>
        <w:rPr>
          <w:rFonts w:hint="default" w:ascii="Arial" w:hAnsi="Arial" w:cs="Arial"/>
          <w:i w:val="0"/>
          <w:iCs w:val="0"/>
          <w:sz w:val="18"/>
        </w:rPr>
        <w:t xml:space="preserve">  'gender'        =&gt; '',</w:t>
      </w:r>
      <w:r>
        <w:rPr>
          <w:rFonts w:hint="default" w:ascii="Arial" w:hAnsi="Arial" w:cs="Arial"/>
          <w:i w:val="0"/>
          <w:iCs w:val="0"/>
          <w:sz w:val="18"/>
        </w:rPr>
        <w:br w:type="textWrapping"/>
      </w:r>
      <w:r>
        <w:rPr>
          <w:rFonts w:hint="default" w:ascii="Arial" w:hAnsi="Arial" w:cs="Arial"/>
          <w:i w:val="0"/>
          <w:iCs w:val="0"/>
          <w:sz w:val="18"/>
        </w:rPr>
        <w:t xml:space="preserve">  'diagnosis'     =&gt; ''</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$pageTitle   = trim($student-&gt;first_name . ' ' . $student-&gt;last_name) ?: 'Student Profile';</w:t>
      </w:r>
      <w:r>
        <w:rPr>
          <w:rFonts w:hint="default" w:ascii="Arial" w:hAnsi="Arial" w:cs="Arial"/>
          <w:i w:val="0"/>
          <w:iCs w:val="0"/>
          <w:sz w:val="18"/>
        </w:rPr>
        <w:br w:type="textWrapping"/>
      </w:r>
      <w:r>
        <w:rPr>
          <w:rFonts w:hint="default" w:ascii="Arial" w:hAnsi="Arial" w:cs="Arial"/>
          <w:i w:val="0"/>
          <w:iCs w:val="0"/>
          <w:sz w:val="18"/>
        </w:rPr>
        <w:t>$pageHeading = trim($student-&gt;first_name . ' ' . $student-&gt;last_name) ?: 'Student Profile';</w:t>
      </w:r>
      <w:r>
        <w:rPr>
          <w:rFonts w:hint="default" w:ascii="Arial" w:hAnsi="Arial" w:cs="Arial"/>
          <w:i w:val="0"/>
          <w:iCs w:val="0"/>
          <w:sz w:val="18"/>
        </w:rPr>
        <w:br w:type="textWrapping"/>
      </w:r>
      <w:r>
        <w:rPr>
          <w:rFonts w:hint="default" w:ascii="Arial" w:hAnsi="Arial" w:cs="Arial"/>
          <w:i w:val="0"/>
          <w:iCs w:val="0"/>
          <w:sz w:val="18"/>
        </w:rPr>
        <w:t>$activePage  = 'students';</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$topbarActions = '</w:t>
      </w:r>
      <w:r>
        <w:rPr>
          <w:rFonts w:hint="default" w:ascii="Arial" w:hAnsi="Arial" w:cs="Arial"/>
          <w:i w:val="0"/>
          <w:iCs w:val="0"/>
          <w:sz w:val="18"/>
        </w:rPr>
        <w:br w:type="textWrapping"/>
      </w:r>
      <w:r>
        <w:rPr>
          <w:rFonts w:hint="default" w:ascii="Arial" w:hAnsi="Arial" w:cs="Arial"/>
          <w:i w:val="0"/>
          <w:iCs w:val="0"/>
          <w:sz w:val="18"/>
        </w:rPr>
        <w:t xml:space="preserve">  &lt;a href="' . ROOT . '/boarding/students"&gt;&lt;button class="btn btn-primary"&gt;Back to Students&lt;/button&gt;&lt;/a&gt;</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require_once __DIR__ . '/../layouts/header.php';</w:t>
      </w:r>
      <w:r>
        <w:rPr>
          <w:rFonts w:hint="default" w:ascii="Arial" w:hAnsi="Arial" w:cs="Arial"/>
          <w:i w:val="0"/>
          <w:iCs w:val="0"/>
          <w:sz w:val="18"/>
        </w:rPr>
        <w:br w:type="textWrapping"/>
      </w:r>
      <w:r>
        <w:rPr>
          <w:rFonts w:hint="default" w:ascii="Arial" w:hAnsi="Arial" w:cs="Arial"/>
          <w:i w:val="0"/>
          <w:iCs w:val="0"/>
          <w:sz w:val="18"/>
        </w:rPr>
        <w:t>require_once __DIR__ . '/../components/alert.php';</w:t>
      </w:r>
      <w:r>
        <w:rPr>
          <w:rFonts w:hint="default" w:ascii="Arial" w:hAnsi="Arial" w:cs="Arial"/>
          <w:i w:val="0"/>
          <w:iCs w:val="0"/>
          <w:sz w:val="18"/>
        </w:rPr>
        <w:br w:type="textWrapping"/>
      </w:r>
      <w:r>
        <w:rPr>
          <w:rFonts w:hint="default" w:ascii="Arial" w:hAnsi="Arial" w:cs="Arial"/>
          <w:i w:val="0"/>
          <w:iCs w:val="0"/>
          <w:sz w:val="18"/>
        </w:rPr>
        <w:t>?&gt;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 Student header card --&gt;</w:t>
      </w:r>
      <w:r>
        <w:rPr>
          <w:rFonts w:hint="default" w:ascii="Arial" w:hAnsi="Arial" w:cs="Arial"/>
          <w:i w:val="0"/>
          <w:iCs w:val="0"/>
          <w:sz w:val="18"/>
        </w:rPr>
        <w:br w:type="textWrapping"/>
      </w:r>
      <w:r>
        <w:rPr>
          <w:rFonts w:hint="default" w:ascii="Arial" w:hAnsi="Arial" w:cs="Arial"/>
          <w:i w:val="0"/>
          <w:iCs w:val="0"/>
          <w:sz w:val="18"/>
        </w:rPr>
        <w:t>&lt;div class="profile-card"&gt;</w:t>
      </w:r>
      <w:r>
        <w:rPr>
          <w:rFonts w:hint="default" w:ascii="Arial" w:hAnsi="Arial" w:cs="Arial"/>
          <w:i w:val="0"/>
          <w:iCs w:val="0"/>
          <w:sz w:val="18"/>
        </w:rPr>
        <w:br w:type="textWrapping"/>
      </w:r>
      <w:r>
        <w:rPr>
          <w:rFonts w:hint="default" w:ascii="Arial" w:hAnsi="Arial" w:cs="Arial"/>
          <w:i w:val="0"/>
          <w:iCs w:val="0"/>
          <w:sz w:val="18"/>
        </w:rPr>
        <w:t xml:space="preserve">  &lt;div class="profile-card__initials"&gt;</w:t>
      </w:r>
      <w:r>
        <w:rPr>
          <w:rFonts w:hint="default" w:ascii="Arial" w:hAnsi="Arial" w:cs="Arial"/>
          <w:i w:val="0"/>
          <w:iCs w:val="0"/>
          <w:sz w:val="18"/>
        </w:rPr>
        <w:br w:type="textWrapping"/>
      </w:r>
      <w:r>
        <w:rPr>
          <w:rFonts w:hint="default" w:ascii="Arial" w:hAnsi="Arial" w:cs="Arial"/>
          <w:i w:val="0"/>
          <w:iCs w:val="0"/>
          <w:sz w:val="18"/>
        </w:rPr>
        <w:t xml:space="preserve">    &lt;?= strtoupper(substr($student-&gt;first_name, 0, 1) . substr($student-&gt;last_name, 0, 1)) ?&gt;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class="profile-card__info"&gt;</w:t>
      </w:r>
      <w:r>
        <w:rPr>
          <w:rFonts w:hint="default" w:ascii="Arial" w:hAnsi="Arial" w:cs="Arial"/>
          <w:i w:val="0"/>
          <w:iCs w:val="0"/>
          <w:sz w:val="18"/>
        </w:rPr>
        <w:br w:type="textWrapping"/>
      </w:r>
      <w:r>
        <w:rPr>
          <w:rFonts w:hint="default" w:ascii="Arial" w:hAnsi="Arial" w:cs="Arial"/>
          <w:i w:val="0"/>
          <w:iCs w:val="0"/>
          <w:sz w:val="18"/>
        </w:rPr>
        <w:t xml:space="preserve">    &lt;h2 class="profile-card__name"&gt;&lt;?= esc($student-&gt;first_name . ' ' . $student-&gt;last_name) ?&gt;&lt;/h2&gt;</w:t>
      </w:r>
      <w:r>
        <w:rPr>
          <w:rFonts w:hint="default" w:ascii="Arial" w:hAnsi="Arial" w:cs="Arial"/>
          <w:i w:val="0"/>
          <w:iCs w:val="0"/>
          <w:sz w:val="18"/>
        </w:rPr>
        <w:br w:type="textWrapping"/>
      </w:r>
      <w:r>
        <w:rPr>
          <w:rFonts w:hint="default" w:ascii="Arial" w:hAnsi="Arial" w:cs="Arial"/>
          <w:i w:val="0"/>
          <w:iCs w:val="0"/>
          <w:sz w:val="18"/>
        </w:rPr>
        <w:t xml:space="preserve">    &lt;div class="profile-card__meta"&gt;</w:t>
      </w:r>
      <w:r>
        <w:rPr>
          <w:rFonts w:hint="default" w:ascii="Arial" w:hAnsi="Arial" w:cs="Arial"/>
          <w:i w:val="0"/>
          <w:iCs w:val="0"/>
          <w:sz w:val="18"/>
        </w:rPr>
        <w:br w:type="textWrapping"/>
      </w:r>
      <w:r>
        <w:rPr>
          <w:rFonts w:hint="default" w:ascii="Arial" w:hAnsi="Arial" w:cs="Arial"/>
          <w:i w:val="0"/>
          <w:iCs w:val="0"/>
          <w:sz w:val="18"/>
        </w:rPr>
        <w:t xml:space="preserve">      &lt;span class="profile-meta-item"&gt;</w:t>
      </w:r>
      <w:r>
        <w:rPr>
          <w:rFonts w:hint="default" w:ascii="Arial" w:hAnsi="Arial" w:cs="Arial"/>
          <w:i w:val="0"/>
          <w:iCs w:val="0"/>
          <w:sz w:val="18"/>
        </w:rPr>
        <w:br w:type="textWrapping"/>
      </w:r>
      <w:r>
        <w:rPr>
          <w:rFonts w:hint="default" w:ascii="Arial" w:hAnsi="Arial" w:cs="Arial"/>
          <w:i w:val="0"/>
          <w:iCs w:val="0"/>
          <w:sz w:val="18"/>
        </w:rPr>
        <w:t xml:space="preserve">        &lt;span class="profile-meta-label"&gt;Date of Birth&lt;/span&gt;</w:t>
      </w:r>
      <w:r>
        <w:rPr>
          <w:rFonts w:hint="default" w:ascii="Arial" w:hAnsi="Arial" w:cs="Arial"/>
          <w:i w:val="0"/>
          <w:iCs w:val="0"/>
          <w:sz w:val="18"/>
        </w:rPr>
        <w:br w:type="textWrapping"/>
      </w:r>
      <w:r>
        <w:rPr>
          <w:rFonts w:hint="default" w:ascii="Arial" w:hAnsi="Arial" w:cs="Arial"/>
          <w:i w:val="0"/>
          <w:iCs w:val="0"/>
          <w:sz w:val="18"/>
        </w:rPr>
        <w:t xml:space="preserve">        &lt;span class="profile-meta-value"&gt;&lt;?= date('d M Y', strtotime($student-&gt;date_of_birth)) ?&gt;&lt;/span&gt;</w:t>
      </w:r>
      <w:r>
        <w:rPr>
          <w:rFonts w:hint="default" w:ascii="Arial" w:hAnsi="Arial" w:cs="Arial"/>
          <w:i w:val="0"/>
          <w:iCs w:val="0"/>
          <w:sz w:val="18"/>
        </w:rPr>
        <w:br w:type="textWrapping"/>
      </w:r>
      <w:r>
        <w:rPr>
          <w:rFonts w:hint="default" w:ascii="Arial" w:hAnsi="Arial" w:cs="Arial"/>
          <w:i w:val="0"/>
          <w:iCs w:val="0"/>
          <w:sz w:val="18"/>
        </w:rPr>
        <w:t xml:space="preserve">      &lt;/span&gt;</w:t>
      </w:r>
      <w:r>
        <w:rPr>
          <w:rFonts w:hint="default" w:ascii="Arial" w:hAnsi="Arial" w:cs="Arial"/>
          <w:i w:val="0"/>
          <w:iCs w:val="0"/>
          <w:sz w:val="18"/>
        </w:rPr>
        <w:br w:type="textWrapping"/>
      </w:r>
      <w:r>
        <w:rPr>
          <w:rFonts w:hint="default" w:ascii="Arial" w:hAnsi="Arial" w:cs="Arial"/>
          <w:i w:val="0"/>
          <w:iCs w:val="0"/>
          <w:sz w:val="18"/>
        </w:rPr>
        <w:t xml:space="preserve">      &lt;span class="profile-meta-divider"&gt;|&lt;/span&gt;</w:t>
      </w:r>
      <w:r>
        <w:rPr>
          <w:rFonts w:hint="default" w:ascii="Arial" w:hAnsi="Arial" w:cs="Arial"/>
          <w:i w:val="0"/>
          <w:iCs w:val="0"/>
          <w:sz w:val="18"/>
        </w:rPr>
        <w:br w:type="textWrapping"/>
      </w:r>
      <w:r>
        <w:rPr>
          <w:rFonts w:hint="default" w:ascii="Arial" w:hAnsi="Arial" w:cs="Arial"/>
          <w:i w:val="0"/>
          <w:iCs w:val="0"/>
          <w:sz w:val="18"/>
        </w:rPr>
        <w:t xml:space="preserve">      &lt;span class="profile-meta-item"&gt;</w:t>
      </w:r>
      <w:r>
        <w:rPr>
          <w:rFonts w:hint="default" w:ascii="Arial" w:hAnsi="Arial" w:cs="Arial"/>
          <w:i w:val="0"/>
          <w:iCs w:val="0"/>
          <w:sz w:val="18"/>
        </w:rPr>
        <w:br w:type="textWrapping"/>
      </w:r>
      <w:r>
        <w:rPr>
          <w:rFonts w:hint="default" w:ascii="Arial" w:hAnsi="Arial" w:cs="Arial"/>
          <w:i w:val="0"/>
          <w:iCs w:val="0"/>
          <w:sz w:val="18"/>
        </w:rPr>
        <w:t xml:space="preserve">        &lt;span class="profile-meta-label"&gt;Gender&lt;/span&gt;</w:t>
      </w:r>
      <w:r>
        <w:rPr>
          <w:rFonts w:hint="default" w:ascii="Arial" w:hAnsi="Arial" w:cs="Arial"/>
          <w:i w:val="0"/>
          <w:iCs w:val="0"/>
          <w:sz w:val="18"/>
        </w:rPr>
        <w:br w:type="textWrapping"/>
      </w:r>
      <w:r>
        <w:rPr>
          <w:rFonts w:hint="default" w:ascii="Arial" w:hAnsi="Arial" w:cs="Arial"/>
          <w:i w:val="0"/>
          <w:iCs w:val="0"/>
          <w:sz w:val="18"/>
        </w:rPr>
        <w:t xml:space="preserve">        &lt;span class="profile-meta-value"&gt;&lt;?= ucfirst($student-&gt;gender) ?&gt;&lt;/span&gt;</w:t>
      </w:r>
      <w:r>
        <w:rPr>
          <w:rFonts w:hint="default" w:ascii="Arial" w:hAnsi="Arial" w:cs="Arial"/>
          <w:i w:val="0"/>
          <w:iCs w:val="0"/>
          <w:sz w:val="18"/>
        </w:rPr>
        <w:br w:type="textWrapping"/>
      </w:r>
      <w:r>
        <w:rPr>
          <w:rFonts w:hint="default" w:ascii="Arial" w:hAnsi="Arial" w:cs="Arial"/>
          <w:i w:val="0"/>
          <w:iCs w:val="0"/>
          <w:sz w:val="18"/>
        </w:rPr>
        <w:t xml:space="preserve">      &lt;/span&gt;</w:t>
      </w:r>
      <w:r>
        <w:rPr>
          <w:rFonts w:hint="default" w:ascii="Arial" w:hAnsi="Arial" w:cs="Arial"/>
          <w:i w:val="0"/>
          <w:iCs w:val="0"/>
          <w:sz w:val="18"/>
        </w:rPr>
        <w:br w:type="textWrapping"/>
      </w:r>
      <w:r>
        <w:rPr>
          <w:rFonts w:hint="default" w:ascii="Arial" w:hAnsi="Arial" w:cs="Arial"/>
          <w:i w:val="0"/>
          <w:iCs w:val="0"/>
          <w:sz w:val="18"/>
        </w:rPr>
        <w:t xml:space="preserve">      &lt;?php if ($student-&gt;diagnosis): ?&gt;</w:t>
      </w:r>
      <w:r>
        <w:rPr>
          <w:rFonts w:hint="default" w:ascii="Arial" w:hAnsi="Arial" w:cs="Arial"/>
          <w:i w:val="0"/>
          <w:iCs w:val="0"/>
          <w:sz w:val="18"/>
        </w:rPr>
        <w:br w:type="textWrapping"/>
      </w:r>
      <w:r>
        <w:rPr>
          <w:rFonts w:hint="default" w:ascii="Arial" w:hAnsi="Arial" w:cs="Arial"/>
          <w:i w:val="0"/>
          <w:iCs w:val="0"/>
          <w:sz w:val="18"/>
        </w:rPr>
        <w:t xml:space="preserve">        &lt;span class="profile-meta-divider"&gt;|&lt;/span&gt;</w:t>
      </w:r>
      <w:r>
        <w:rPr>
          <w:rFonts w:hint="default" w:ascii="Arial" w:hAnsi="Arial" w:cs="Arial"/>
          <w:i w:val="0"/>
          <w:iCs w:val="0"/>
          <w:sz w:val="18"/>
        </w:rPr>
        <w:br w:type="textWrapping"/>
      </w:r>
      <w:r>
        <w:rPr>
          <w:rFonts w:hint="default" w:ascii="Arial" w:hAnsi="Arial" w:cs="Arial"/>
          <w:i w:val="0"/>
          <w:iCs w:val="0"/>
          <w:sz w:val="18"/>
        </w:rPr>
        <w:t xml:space="preserve">        &lt;span class="profile-meta-item"&gt;</w:t>
      </w:r>
      <w:r>
        <w:rPr>
          <w:rFonts w:hint="default" w:ascii="Arial" w:hAnsi="Arial" w:cs="Arial"/>
          <w:i w:val="0"/>
          <w:iCs w:val="0"/>
          <w:sz w:val="18"/>
        </w:rPr>
        <w:br w:type="textWrapping"/>
      </w:r>
      <w:r>
        <w:rPr>
          <w:rFonts w:hint="default" w:ascii="Arial" w:hAnsi="Arial" w:cs="Arial"/>
          <w:i w:val="0"/>
          <w:iCs w:val="0"/>
          <w:sz w:val="18"/>
        </w:rPr>
        <w:t xml:space="preserve">          &lt;span class="profile-meta-label"&gt;Diagnosis&lt;/span&gt;</w:t>
      </w:r>
      <w:r>
        <w:rPr>
          <w:rFonts w:hint="default" w:ascii="Arial" w:hAnsi="Arial" w:cs="Arial"/>
          <w:i w:val="0"/>
          <w:iCs w:val="0"/>
          <w:sz w:val="18"/>
        </w:rPr>
        <w:br w:type="textWrapping"/>
      </w:r>
      <w:r>
        <w:rPr>
          <w:rFonts w:hint="default" w:ascii="Arial" w:hAnsi="Arial" w:cs="Arial"/>
          <w:i w:val="0"/>
          <w:iCs w:val="0"/>
          <w:sz w:val="18"/>
        </w:rPr>
        <w:t xml:space="preserve">          &lt;span class="profile-meta-value diagnosis-badge"&gt;&lt;?= esc($student-&gt;diagnosis) ?&gt;&lt;/span&gt;</w:t>
      </w:r>
      <w:r>
        <w:rPr>
          <w:rFonts w:hint="default" w:ascii="Arial" w:hAnsi="Arial" w:cs="Arial"/>
          <w:i w:val="0"/>
          <w:iCs w:val="0"/>
          <w:sz w:val="18"/>
        </w:rPr>
        <w:br w:type="textWrapping"/>
      </w:r>
      <w:r>
        <w:rPr>
          <w:rFonts w:hint="default" w:ascii="Arial" w:hAnsi="Arial" w:cs="Arial"/>
          <w:i w:val="0"/>
          <w:iCs w:val="0"/>
          <w:sz w:val="18"/>
        </w:rPr>
        <w:t xml:space="preserve">        &lt;/span&gt;</w:t>
      </w:r>
      <w:r>
        <w:rPr>
          <w:rFonts w:hint="default" w:ascii="Arial" w:hAnsi="Arial" w:cs="Arial"/>
          <w:i w:val="0"/>
          <w:iCs w:val="0"/>
          <w:sz w:val="18"/>
        </w:rPr>
        <w:br w:type="textWrapping"/>
      </w:r>
      <w:r>
        <w:rPr>
          <w:rFonts w:hint="default" w:ascii="Arial" w:hAnsi="Arial" w:cs="Arial"/>
          <w:i w:val="0"/>
          <w:iCs w:val="0"/>
          <w:sz w:val="18"/>
        </w:rPr>
        <w:t xml:space="preserve">      &lt;?php endif; ?&gt;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class="profile-card__actions"&gt;</w:t>
      </w:r>
      <w:r>
        <w:rPr>
          <w:rFonts w:hint="default" w:ascii="Arial" w:hAnsi="Arial" w:cs="Arial"/>
          <w:i w:val="0"/>
          <w:iCs w:val="0"/>
          <w:sz w:val="18"/>
        </w:rPr>
        <w:br w:type="textWrapping"/>
      </w:r>
      <w:r>
        <w:rPr>
          <w:rFonts w:hint="default" w:ascii="Arial" w:hAnsi="Arial" w:cs="Arial"/>
          <w:i w:val="0"/>
          <w:iCs w:val="0"/>
          <w:sz w:val="18"/>
        </w:rPr>
        <w:t xml:space="preserve">    &lt;a href="&lt;?= ROOT ?&gt;/boarding/add-log?student_id=&lt;?= (int)$student-&gt;id ?&gt;" class="btn btn-primary"&gt;Add Log&lt;/a&gt;</w:t>
      </w:r>
      <w:r>
        <w:rPr>
          <w:rFonts w:hint="default" w:ascii="Arial" w:hAnsi="Arial" w:cs="Arial"/>
          <w:i w:val="0"/>
          <w:iCs w:val="0"/>
          <w:sz w:val="18"/>
        </w:rPr>
        <w:br w:type="textWrapping"/>
      </w:r>
      <w:r>
        <w:rPr>
          <w:rFonts w:hint="default" w:ascii="Arial" w:hAnsi="Arial" w:cs="Arial"/>
          <w:i w:val="0"/>
          <w:iCs w:val="0"/>
          <w:sz w:val="18"/>
        </w:rPr>
        <w:t xml:space="preserve">    &lt;a href="&lt;?= ROOT ?&gt;/boarding/add-checkin?student_id=&lt;?= (int)$student-&gt;id ?&gt;" class="btn btn-info"&gt;Check In/Out&lt;/a&gt;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 Section tabs --&gt;</w:t>
      </w:r>
      <w:r>
        <w:rPr>
          <w:rFonts w:hint="default" w:ascii="Arial" w:hAnsi="Arial" w:cs="Arial"/>
          <w:i w:val="0"/>
          <w:iCs w:val="0"/>
          <w:sz w:val="18"/>
        </w:rPr>
        <w:br w:type="textWrapping"/>
      </w:r>
      <w:r>
        <w:rPr>
          <w:rFonts w:hint="default" w:ascii="Arial" w:hAnsi="Arial" w:cs="Arial"/>
          <w:i w:val="0"/>
          <w:iCs w:val="0"/>
          <w:sz w:val="18"/>
        </w:rPr>
        <w:t>&lt;div class="section-tabs"&gt;</w:t>
      </w:r>
      <w:r>
        <w:rPr>
          <w:rFonts w:hint="default" w:ascii="Arial" w:hAnsi="Arial" w:cs="Arial"/>
          <w:i w:val="0"/>
          <w:iCs w:val="0"/>
          <w:sz w:val="18"/>
        </w:rPr>
        <w:br w:type="textWrapping"/>
      </w:r>
      <w:r>
        <w:rPr>
          <w:rFonts w:hint="default" w:ascii="Arial" w:hAnsi="Arial" w:cs="Arial"/>
          <w:i w:val="0"/>
          <w:iCs w:val="0"/>
          <w:sz w:val="18"/>
        </w:rPr>
        <w:t xml:space="preserve">  &lt;button class="section-tab active" data-target="sec-logs"&gt;Daily Logs&lt;/button&gt;</w:t>
      </w:r>
      <w:r>
        <w:rPr>
          <w:rFonts w:hint="default" w:ascii="Arial" w:hAnsi="Arial" w:cs="Arial"/>
          <w:i w:val="0"/>
          <w:iCs w:val="0"/>
          <w:sz w:val="18"/>
        </w:rPr>
        <w:br w:type="textWrapping"/>
      </w:r>
      <w:r>
        <w:rPr>
          <w:rFonts w:hint="default" w:ascii="Arial" w:hAnsi="Arial" w:cs="Arial"/>
          <w:i w:val="0"/>
          <w:iCs w:val="0"/>
          <w:sz w:val="18"/>
        </w:rPr>
        <w:t xml:space="preserve">  &lt;button class="section-tab" data-target="sec-checkins"&gt;Check In/Out&lt;/button&gt;</w:t>
      </w:r>
      <w:r>
        <w:rPr>
          <w:rFonts w:hint="default" w:ascii="Arial" w:hAnsi="Arial" w:cs="Arial"/>
          <w:i w:val="0"/>
          <w:iCs w:val="0"/>
          <w:sz w:val="18"/>
        </w:rPr>
        <w:br w:type="textWrapping"/>
      </w:r>
      <w:r>
        <w:rPr>
          <w:rFonts w:hint="default" w:ascii="Arial" w:hAnsi="Arial" w:cs="Arial"/>
          <w:i w:val="0"/>
          <w:iCs w:val="0"/>
          <w:sz w:val="18"/>
        </w:rPr>
        <w:t>&lt;/div&gt;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 Daily Logs --&gt;</w:t>
      </w:r>
      <w:r>
        <w:rPr>
          <w:rFonts w:hint="default" w:ascii="Arial" w:hAnsi="Arial" w:cs="Arial"/>
          <w:i w:val="0"/>
          <w:iCs w:val="0"/>
          <w:sz w:val="18"/>
        </w:rPr>
        <w:br w:type="textWrapping"/>
      </w:r>
      <w:r>
        <w:rPr>
          <w:rFonts w:hint="default" w:ascii="Arial" w:hAnsi="Arial" w:cs="Arial"/>
          <w:i w:val="0"/>
          <w:iCs w:val="0"/>
          <w:sz w:val="18"/>
        </w:rPr>
        <w:t>&lt;div id="sec-logs" class="section-panel active"&gt;</w:t>
      </w:r>
      <w:r>
        <w:rPr>
          <w:rFonts w:hint="default" w:ascii="Arial" w:hAnsi="Arial" w:cs="Arial"/>
          <w:i w:val="0"/>
          <w:iCs w:val="0"/>
          <w:sz w:val="18"/>
        </w:rPr>
        <w:br w:type="textWrapping"/>
      </w: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t>$data    = $logs ?? [];</w:t>
      </w:r>
      <w:r>
        <w:rPr>
          <w:rFonts w:hint="default" w:ascii="Arial" w:hAnsi="Arial" w:cs="Arial"/>
          <w:i w:val="0"/>
          <w:iCs w:val="0"/>
          <w:sz w:val="18"/>
        </w:rPr>
        <w:br w:type="textWrapping"/>
      </w:r>
      <w:r>
        <w:rPr>
          <w:rFonts w:hint="default" w:ascii="Arial" w:hAnsi="Arial" w:cs="Arial"/>
          <w:i w:val="0"/>
          <w:iCs w:val="0"/>
          <w:sz w:val="18"/>
        </w:rPr>
        <w:t>$headers = ['Date', 'Type', 'Description', 'Mood', 'Appetite', 'Sleep'];</w:t>
      </w:r>
      <w:r>
        <w:rPr>
          <w:rFonts w:hint="default" w:ascii="Arial" w:hAnsi="Arial" w:cs="Arial"/>
          <w:i w:val="0"/>
          <w:iCs w:val="0"/>
          <w:sz w:val="18"/>
        </w:rPr>
        <w:br w:type="textWrapping"/>
      </w:r>
      <w:r>
        <w:rPr>
          <w:rFonts w:hint="default" w:ascii="Arial" w:hAnsi="Arial" w:cs="Arial"/>
          <w:i w:val="0"/>
          <w:iCs w:val="0"/>
          <w:sz w:val="18"/>
        </w:rPr>
        <w:t>$renderRow = function ($log) { ob_start(); ?&gt;</w:t>
      </w:r>
      <w:r>
        <w:rPr>
          <w:rFonts w:hint="default" w:ascii="Arial" w:hAnsi="Arial" w:cs="Arial"/>
          <w:i w:val="0"/>
          <w:iCs w:val="0"/>
          <w:sz w:val="18"/>
        </w:rPr>
        <w:br w:type="textWrapping"/>
      </w:r>
      <w:r>
        <w:rPr>
          <w:rFonts w:hint="default" w:ascii="Arial" w:hAnsi="Arial" w:cs="Arial"/>
          <w:i w:val="0"/>
          <w:iCs w:val="0"/>
          <w:sz w:val="18"/>
        </w:rPr>
        <w:t xml:space="preserve">  &lt;tr&gt;</w:t>
      </w:r>
      <w:r>
        <w:rPr>
          <w:rFonts w:hint="default" w:ascii="Arial" w:hAnsi="Arial" w:cs="Arial"/>
          <w:i w:val="0"/>
          <w:iCs w:val="0"/>
          <w:sz w:val="18"/>
        </w:rPr>
        <w:br w:type="textWrapping"/>
      </w:r>
      <w:r>
        <w:rPr>
          <w:rFonts w:hint="default" w:ascii="Arial" w:hAnsi="Arial" w:cs="Arial"/>
          <w:i w:val="0"/>
          <w:iCs w:val="0"/>
          <w:sz w:val="18"/>
        </w:rPr>
        <w:t xml:space="preserve">    &lt;td&gt;&lt;?= date('d M Y', strtotime($log-&gt;log_date)) ?&gt;&lt;/td&gt;</w:t>
      </w:r>
      <w:r>
        <w:rPr>
          <w:rFonts w:hint="default" w:ascii="Arial" w:hAnsi="Arial" w:cs="Arial"/>
          <w:i w:val="0"/>
          <w:iCs w:val="0"/>
          <w:sz w:val="18"/>
        </w:rPr>
        <w:br w:type="textWrapping"/>
      </w:r>
      <w:r>
        <w:rPr>
          <w:rFonts w:hint="default" w:ascii="Arial" w:hAnsi="Arial" w:cs="Arial"/>
          <w:i w:val="0"/>
          <w:iCs w:val="0"/>
          <w:sz w:val="18"/>
        </w:rPr>
        <w:t xml:space="preserve">    &lt;td&gt;&lt;?= ucwords(str_replace('_', ' ', esc($log-&gt;log_type))) ?&gt;&lt;/td&gt;</w:t>
      </w:r>
      <w:r>
        <w:rPr>
          <w:rFonts w:hint="default" w:ascii="Arial" w:hAnsi="Arial" w:cs="Arial"/>
          <w:i w:val="0"/>
          <w:iCs w:val="0"/>
          <w:sz w:val="18"/>
        </w:rPr>
        <w:br w:type="textWrapping"/>
      </w:r>
      <w:r>
        <w:rPr>
          <w:rFonts w:hint="default" w:ascii="Arial" w:hAnsi="Arial" w:cs="Arial"/>
          <w:i w:val="0"/>
          <w:iCs w:val="0"/>
          <w:sz w:val="18"/>
        </w:rPr>
        <w:t xml:space="preserve">    &lt;td&gt;&lt;?= esc($log-&gt;description) ?&gt;&lt;/td&gt;</w:t>
      </w:r>
      <w:r>
        <w:rPr>
          <w:rFonts w:hint="default" w:ascii="Arial" w:hAnsi="Arial" w:cs="Arial"/>
          <w:i w:val="0"/>
          <w:iCs w:val="0"/>
          <w:sz w:val="18"/>
        </w:rPr>
        <w:br w:type="textWrapping"/>
      </w:r>
      <w:r>
        <w:rPr>
          <w:rFonts w:hint="default" w:ascii="Arial" w:hAnsi="Arial" w:cs="Arial"/>
          <w:i w:val="0"/>
          <w:iCs w:val="0"/>
          <w:sz w:val="18"/>
        </w:rPr>
        <w:t xml:space="preserve">    &lt;td&gt;&lt;?= $log-&gt;mood_indicator ? ucfirst(esc($log-&gt;mood_indicator)) : '—' ?&gt;&lt;/td&gt;</w:t>
      </w:r>
      <w:r>
        <w:rPr>
          <w:rFonts w:hint="default" w:ascii="Arial" w:hAnsi="Arial" w:cs="Arial"/>
          <w:i w:val="0"/>
          <w:iCs w:val="0"/>
          <w:sz w:val="18"/>
        </w:rPr>
        <w:br w:type="textWrapping"/>
      </w:r>
      <w:r>
        <w:rPr>
          <w:rFonts w:hint="default" w:ascii="Arial" w:hAnsi="Arial" w:cs="Arial"/>
          <w:i w:val="0"/>
          <w:iCs w:val="0"/>
          <w:sz w:val="18"/>
        </w:rPr>
        <w:t xml:space="preserve">    &lt;td&gt;&lt;?= $log-&gt;appetite_level ? ucfirst(esc($log-&gt;appetite_level)) : '—' ?&gt;&lt;/td&gt;</w:t>
      </w:r>
      <w:r>
        <w:rPr>
          <w:rFonts w:hint="default" w:ascii="Arial" w:hAnsi="Arial" w:cs="Arial"/>
          <w:i w:val="0"/>
          <w:iCs w:val="0"/>
          <w:sz w:val="18"/>
        </w:rPr>
        <w:br w:type="textWrapping"/>
      </w:r>
      <w:r>
        <w:rPr>
          <w:rFonts w:hint="default" w:ascii="Arial" w:hAnsi="Arial" w:cs="Arial"/>
          <w:i w:val="0"/>
          <w:iCs w:val="0"/>
          <w:sz w:val="18"/>
        </w:rPr>
        <w:t xml:space="preserve">    &lt;td&gt;&lt;?= $log-&gt;sleep_quality ? ucfirst(esc($log-&gt;sleep_quality)) : '—' ?&gt;&lt;/td&gt;</w:t>
      </w:r>
      <w:r>
        <w:rPr>
          <w:rFonts w:hint="default" w:ascii="Arial" w:hAnsi="Arial" w:cs="Arial"/>
          <w:i w:val="0"/>
          <w:iCs w:val="0"/>
          <w:sz w:val="18"/>
        </w:rPr>
        <w:br w:type="textWrapping"/>
      </w:r>
      <w:r>
        <w:rPr>
          <w:rFonts w:hint="default" w:ascii="Arial" w:hAnsi="Arial" w:cs="Arial"/>
          <w:i w:val="0"/>
          <w:iCs w:val="0"/>
          <w:sz w:val="18"/>
        </w:rPr>
        <w:t xml:space="preserve">  &lt;/tr&gt;</w:t>
      </w:r>
      <w:r>
        <w:rPr>
          <w:rFonts w:hint="default" w:ascii="Arial" w:hAnsi="Arial" w:cs="Arial"/>
          <w:i w:val="0"/>
          <w:iCs w:val="0"/>
          <w:sz w:val="18"/>
        </w:rPr>
        <w:br w:type="textWrapping"/>
      </w:r>
      <w:r>
        <w:rPr>
          <w:rFonts w:hint="default" w:ascii="Arial" w:hAnsi="Arial" w:cs="Arial"/>
          <w:i w:val="0"/>
          <w:iCs w:val="0"/>
          <w:sz w:val="18"/>
        </w:rPr>
        <w:t>&lt;?php return ob_get_clean(); };</w:t>
      </w:r>
      <w:r>
        <w:rPr>
          <w:rFonts w:hint="default" w:ascii="Arial" w:hAnsi="Arial" w:cs="Arial"/>
          <w:i w:val="0"/>
          <w:iCs w:val="0"/>
          <w:sz w:val="18"/>
        </w:rPr>
        <w:br w:type="textWrapping"/>
      </w:r>
      <w:r>
        <w:rPr>
          <w:rFonts w:hint="default" w:ascii="Arial" w:hAnsi="Arial" w:cs="Arial"/>
          <w:i w:val="0"/>
          <w:iCs w:val="0"/>
          <w:sz w:val="18"/>
        </w:rPr>
        <w:t>$emptyMessage = 'No daily logs yet for this student.';</w:t>
      </w:r>
      <w:r>
        <w:rPr>
          <w:rFonts w:hint="default" w:ascii="Arial" w:hAnsi="Arial" w:cs="Arial"/>
          <w:i w:val="0"/>
          <w:iCs w:val="0"/>
          <w:sz w:val="18"/>
        </w:rPr>
        <w:br w:type="textWrapping"/>
      </w:r>
      <w:r>
        <w:rPr>
          <w:rFonts w:hint="default" w:ascii="Arial" w:hAnsi="Arial" w:cs="Arial"/>
          <w:i w:val="0"/>
          <w:iCs w:val="0"/>
          <w:sz w:val="18"/>
        </w:rPr>
        <w:t>require __DIR__ . '/../components/data_table.php';</w:t>
      </w:r>
      <w:r>
        <w:rPr>
          <w:rFonts w:hint="default" w:ascii="Arial" w:hAnsi="Arial" w:cs="Arial"/>
          <w:i w:val="0"/>
          <w:iCs w:val="0"/>
          <w:sz w:val="18"/>
        </w:rPr>
        <w:br w:type="textWrapping"/>
      </w:r>
      <w:r>
        <w:rPr>
          <w:rFonts w:hint="default" w:ascii="Arial" w:hAnsi="Arial" w:cs="Arial"/>
          <w:i w:val="0"/>
          <w:iCs w:val="0"/>
          <w:sz w:val="18"/>
        </w:rPr>
        <w:t>?&gt;</w:t>
      </w:r>
      <w:r>
        <w:rPr>
          <w:rFonts w:hint="default" w:ascii="Arial" w:hAnsi="Arial" w:cs="Arial"/>
          <w:i w:val="0"/>
          <w:iCs w:val="0"/>
          <w:sz w:val="18"/>
        </w:rPr>
        <w:br w:type="textWrapping"/>
      </w:r>
      <w:r>
        <w:rPr>
          <w:rFonts w:hint="default" w:ascii="Arial" w:hAnsi="Arial" w:cs="Arial"/>
          <w:i w:val="0"/>
          <w:iCs w:val="0"/>
          <w:sz w:val="18"/>
        </w:rPr>
        <w:t>&lt;/div&gt;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 Check In/Out --&gt;</w:t>
      </w:r>
      <w:r>
        <w:rPr>
          <w:rFonts w:hint="default" w:ascii="Arial" w:hAnsi="Arial" w:cs="Arial"/>
          <w:i w:val="0"/>
          <w:iCs w:val="0"/>
          <w:sz w:val="18"/>
        </w:rPr>
        <w:br w:type="textWrapping"/>
      </w:r>
      <w:r>
        <w:rPr>
          <w:rFonts w:hint="default" w:ascii="Arial" w:hAnsi="Arial" w:cs="Arial"/>
          <w:i w:val="0"/>
          <w:iCs w:val="0"/>
          <w:sz w:val="18"/>
        </w:rPr>
        <w:t>&lt;div id="sec-checkins" class="section-panel"&gt;</w:t>
      </w:r>
      <w:r>
        <w:rPr>
          <w:rFonts w:hint="default" w:ascii="Arial" w:hAnsi="Arial" w:cs="Arial"/>
          <w:i w:val="0"/>
          <w:iCs w:val="0"/>
          <w:sz w:val="18"/>
        </w:rPr>
        <w:br w:type="textWrapping"/>
      </w: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t>$data    = $checkins ?? [];</w:t>
      </w:r>
      <w:r>
        <w:rPr>
          <w:rFonts w:hint="default" w:ascii="Arial" w:hAnsi="Arial" w:cs="Arial"/>
          <w:i w:val="0"/>
          <w:iCs w:val="0"/>
          <w:sz w:val="18"/>
        </w:rPr>
        <w:br w:type="textWrapping"/>
      </w:r>
      <w:r>
        <w:rPr>
          <w:rFonts w:hint="default" w:ascii="Arial" w:hAnsi="Arial" w:cs="Arial"/>
          <w:i w:val="0"/>
          <w:iCs w:val="0"/>
          <w:sz w:val="18"/>
        </w:rPr>
        <w:t>$headers = ['Type', 'Time', 'Notes'];</w:t>
      </w:r>
      <w:r>
        <w:rPr>
          <w:rFonts w:hint="default" w:ascii="Arial" w:hAnsi="Arial" w:cs="Arial"/>
          <w:i w:val="0"/>
          <w:iCs w:val="0"/>
          <w:sz w:val="18"/>
        </w:rPr>
        <w:br w:type="textWrapping"/>
      </w:r>
      <w:r>
        <w:rPr>
          <w:rFonts w:hint="default" w:ascii="Arial" w:hAnsi="Arial" w:cs="Arial"/>
          <w:i w:val="0"/>
          <w:iCs w:val="0"/>
          <w:sz w:val="18"/>
        </w:rPr>
        <w:t>$renderRow = function ($c) { ob_start(); ?&gt;</w:t>
      </w:r>
      <w:r>
        <w:rPr>
          <w:rFonts w:hint="default" w:ascii="Arial" w:hAnsi="Arial" w:cs="Arial"/>
          <w:i w:val="0"/>
          <w:iCs w:val="0"/>
          <w:sz w:val="18"/>
        </w:rPr>
        <w:br w:type="textWrapping"/>
      </w:r>
      <w:r>
        <w:rPr>
          <w:rFonts w:hint="default" w:ascii="Arial" w:hAnsi="Arial" w:cs="Arial"/>
          <w:i w:val="0"/>
          <w:iCs w:val="0"/>
          <w:sz w:val="18"/>
        </w:rPr>
        <w:t xml:space="preserve">  &lt;tr&gt;</w:t>
      </w:r>
      <w:r>
        <w:rPr>
          <w:rFonts w:hint="default" w:ascii="Arial" w:hAnsi="Arial" w:cs="Arial"/>
          <w:i w:val="0"/>
          <w:iCs w:val="0"/>
          <w:sz w:val="18"/>
        </w:rPr>
        <w:br w:type="textWrapping"/>
      </w:r>
      <w:r>
        <w:rPr>
          <w:rFonts w:hint="default" w:ascii="Arial" w:hAnsi="Arial" w:cs="Arial"/>
          <w:i w:val="0"/>
          <w:iCs w:val="0"/>
          <w:sz w:val="18"/>
        </w:rPr>
        <w:t xml:space="preserve">    &lt;td&gt;&lt;?= $c-&gt;check_type === 'check_in' ? 'Check In' : 'Check Out' ?&gt;&lt;/td&gt;</w:t>
      </w:r>
      <w:r>
        <w:rPr>
          <w:rFonts w:hint="default" w:ascii="Arial" w:hAnsi="Arial" w:cs="Arial"/>
          <w:i w:val="0"/>
          <w:iCs w:val="0"/>
          <w:sz w:val="18"/>
        </w:rPr>
        <w:br w:type="textWrapping"/>
      </w:r>
      <w:r>
        <w:rPr>
          <w:rFonts w:hint="default" w:ascii="Arial" w:hAnsi="Arial" w:cs="Arial"/>
          <w:i w:val="0"/>
          <w:iCs w:val="0"/>
          <w:sz w:val="18"/>
        </w:rPr>
        <w:t xml:space="preserve">    &lt;td&gt;&lt;?= date('d M Y H:i', strtotime($c-&gt;check_time)) ?&gt;&lt;/td&gt;</w:t>
      </w:r>
      <w:r>
        <w:rPr>
          <w:rFonts w:hint="default" w:ascii="Arial" w:hAnsi="Arial" w:cs="Arial"/>
          <w:i w:val="0"/>
          <w:iCs w:val="0"/>
          <w:sz w:val="18"/>
        </w:rPr>
        <w:br w:type="textWrapping"/>
      </w:r>
      <w:r>
        <w:rPr>
          <w:rFonts w:hint="default" w:ascii="Arial" w:hAnsi="Arial" w:cs="Arial"/>
          <w:i w:val="0"/>
          <w:iCs w:val="0"/>
          <w:sz w:val="18"/>
        </w:rPr>
        <w:t xml:space="preserve">    &lt;td&gt;&lt;?= esc($c-&gt;notes ?: '—') ?&gt;&lt;/td&gt;</w:t>
      </w:r>
      <w:r>
        <w:rPr>
          <w:rFonts w:hint="default" w:ascii="Arial" w:hAnsi="Arial" w:cs="Arial"/>
          <w:i w:val="0"/>
          <w:iCs w:val="0"/>
          <w:sz w:val="18"/>
        </w:rPr>
        <w:br w:type="textWrapping"/>
      </w:r>
      <w:r>
        <w:rPr>
          <w:rFonts w:hint="default" w:ascii="Arial" w:hAnsi="Arial" w:cs="Arial"/>
          <w:i w:val="0"/>
          <w:iCs w:val="0"/>
          <w:sz w:val="18"/>
        </w:rPr>
        <w:t xml:space="preserve">  &lt;/tr&gt;</w:t>
      </w:r>
      <w:r>
        <w:rPr>
          <w:rFonts w:hint="default" w:ascii="Arial" w:hAnsi="Arial" w:cs="Arial"/>
          <w:i w:val="0"/>
          <w:iCs w:val="0"/>
          <w:sz w:val="18"/>
        </w:rPr>
        <w:br w:type="textWrapping"/>
      </w:r>
      <w:r>
        <w:rPr>
          <w:rFonts w:hint="default" w:ascii="Arial" w:hAnsi="Arial" w:cs="Arial"/>
          <w:i w:val="0"/>
          <w:iCs w:val="0"/>
          <w:sz w:val="18"/>
        </w:rPr>
        <w:t>&lt;?php return ob_get_clean(); };</w:t>
      </w:r>
      <w:r>
        <w:rPr>
          <w:rFonts w:hint="default" w:ascii="Arial" w:hAnsi="Arial" w:cs="Arial"/>
          <w:i w:val="0"/>
          <w:iCs w:val="0"/>
          <w:sz w:val="18"/>
        </w:rPr>
        <w:br w:type="textWrapping"/>
      </w:r>
      <w:r>
        <w:rPr>
          <w:rFonts w:hint="default" w:ascii="Arial" w:hAnsi="Arial" w:cs="Arial"/>
          <w:i w:val="0"/>
          <w:iCs w:val="0"/>
          <w:sz w:val="18"/>
        </w:rPr>
        <w:t>$emptyMessage = 'No check-ins or check-outs yet.';</w:t>
      </w:r>
      <w:r>
        <w:rPr>
          <w:rFonts w:hint="default" w:ascii="Arial" w:hAnsi="Arial" w:cs="Arial"/>
          <w:i w:val="0"/>
          <w:iCs w:val="0"/>
          <w:sz w:val="18"/>
        </w:rPr>
        <w:br w:type="textWrapping"/>
      </w:r>
      <w:r>
        <w:rPr>
          <w:rFonts w:hint="default" w:ascii="Arial" w:hAnsi="Arial" w:cs="Arial"/>
          <w:i w:val="0"/>
          <w:iCs w:val="0"/>
          <w:sz w:val="18"/>
        </w:rPr>
        <w:t>require __DIR__ . '/../components/data_table.php';</w:t>
      </w:r>
      <w:r>
        <w:rPr>
          <w:rFonts w:hint="default" w:ascii="Arial" w:hAnsi="Arial" w:cs="Arial"/>
          <w:i w:val="0"/>
          <w:iCs w:val="0"/>
          <w:sz w:val="18"/>
        </w:rPr>
        <w:br w:type="textWrapping"/>
      </w:r>
      <w:r>
        <w:rPr>
          <w:rFonts w:hint="default" w:ascii="Arial" w:hAnsi="Arial" w:cs="Arial"/>
          <w:i w:val="0"/>
          <w:iCs w:val="0"/>
          <w:sz w:val="18"/>
        </w:rPr>
        <w:t>?&gt;</w:t>
      </w:r>
      <w:r>
        <w:rPr>
          <w:rFonts w:hint="default" w:ascii="Arial" w:hAnsi="Arial" w:cs="Arial"/>
          <w:i w:val="0"/>
          <w:iCs w:val="0"/>
          <w:sz w:val="18"/>
        </w:rPr>
        <w:br w:type="textWrapping"/>
      </w:r>
      <w:r>
        <w:rPr>
          <w:rFonts w:hint="default" w:ascii="Arial" w:hAnsi="Arial" w:cs="Arial"/>
          <w:i w:val="0"/>
          <w:iCs w:val="0"/>
          <w:sz w:val="18"/>
        </w:rPr>
        <w:t>&lt;/div&gt;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&lt;script src="&lt;?= ROOT ?&gt;/public/assets/js/display-student.js"&gt;&lt;/script&gt;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&lt;?php require_once __DIR__ . '/../layouts/footer.php'; ?&gt;</w:t>
      </w:r>
      <w:r>
        <w:rPr>
          <w:rFonts w:hint="default" w:ascii="Arial" w:hAnsi="Arial" w:cs="Arial"/>
          <w:i w:val="0"/>
          <w:iCs w:val="0"/>
          <w:sz w:val="18"/>
        </w:rPr>
        <w:br w:type="textWrapping"/>
      </w:r>
    </w:p>
    <w:p w14:paraId="7595A022">
      <w:pPr>
        <w:rPr>
          <w:rFonts w:hint="default" w:ascii="Arial" w:hAnsi="Arial" w:cs="Arial"/>
          <w:i w:val="0"/>
          <w:iCs w:val="0"/>
        </w:rPr>
      </w:pPr>
      <w:r>
        <w:rPr>
          <w:rFonts w:hint="default" w:ascii="Arial" w:hAnsi="Arial" w:cs="Arial"/>
          <w:i w:val="0"/>
          <w:iCs w:val="0"/>
        </w:rPr>
        <w:br w:type="page"/>
      </w:r>
    </w:p>
    <w:p w14:paraId="6D88565B">
      <w:pPr>
        <w:pStyle w:val="3"/>
        <w:rPr>
          <w:rFonts w:hint="default" w:ascii="Arial" w:hAnsi="Arial" w:cs="Arial"/>
          <w:i w:val="0"/>
          <w:iCs w:val="0"/>
        </w:rPr>
      </w:pPr>
      <w:r>
        <w:rPr>
          <w:rFonts w:hint="default" w:ascii="Arial" w:hAnsi="Arial" w:cs="Arial"/>
          <w:i w:val="0"/>
          <w:iCs w:val="0"/>
        </w:rPr>
        <w:t>app\views\boarding\students.php</w:t>
      </w:r>
    </w:p>
    <w:p w14:paraId="069E7FF7">
      <w:pPr>
        <w:pStyle w:val="156"/>
        <w:rPr>
          <w:rFonts w:hint="default" w:ascii="Arial" w:hAnsi="Arial" w:cs="Arial"/>
          <w:i w:val="0"/>
          <w:iCs w:val="0"/>
        </w:rPr>
      </w:pP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require_once __DIR__ . '/../../core/config.php';</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$pageTitle   = 'Boarding Students';</w:t>
      </w:r>
      <w:r>
        <w:rPr>
          <w:rFonts w:hint="default" w:ascii="Arial" w:hAnsi="Arial" w:cs="Arial"/>
          <w:i w:val="0"/>
          <w:iCs w:val="0"/>
          <w:sz w:val="18"/>
        </w:rPr>
        <w:br w:type="textWrapping"/>
      </w:r>
      <w:r>
        <w:rPr>
          <w:rFonts w:hint="default" w:ascii="Arial" w:hAnsi="Arial" w:cs="Arial"/>
          <w:i w:val="0"/>
          <w:iCs w:val="0"/>
          <w:sz w:val="18"/>
        </w:rPr>
        <w:t>$pageHeading = 'Boarding Students';</w:t>
      </w:r>
      <w:r>
        <w:rPr>
          <w:rFonts w:hint="default" w:ascii="Arial" w:hAnsi="Arial" w:cs="Arial"/>
          <w:i w:val="0"/>
          <w:iCs w:val="0"/>
          <w:sz w:val="18"/>
        </w:rPr>
        <w:br w:type="textWrapping"/>
      </w:r>
      <w:r>
        <w:rPr>
          <w:rFonts w:hint="default" w:ascii="Arial" w:hAnsi="Arial" w:cs="Arial"/>
          <w:i w:val="0"/>
          <w:iCs w:val="0"/>
          <w:sz w:val="18"/>
        </w:rPr>
        <w:t>$activePage  = 'students';</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$topbarActions = '</w:t>
      </w:r>
      <w:r>
        <w:rPr>
          <w:rFonts w:hint="default" w:ascii="Arial" w:hAnsi="Arial" w:cs="Arial"/>
          <w:i w:val="0"/>
          <w:iCs w:val="0"/>
          <w:sz w:val="18"/>
        </w:rPr>
        <w:br w:type="textWrapping"/>
      </w:r>
      <w:r>
        <w:rPr>
          <w:rFonts w:hint="default" w:ascii="Arial" w:hAnsi="Arial" w:cs="Arial"/>
          <w:i w:val="0"/>
          <w:iCs w:val="0"/>
          <w:sz w:val="18"/>
        </w:rPr>
        <w:t xml:space="preserve">  &lt;a href="' . ROOT . '/boarding/dashboard"&gt;&lt;button class="btn btn-primary"&gt;Dashboard&lt;/button&gt;&lt;/a&gt;</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require_once __DIR__ . '/../layouts/header.php';</w:t>
      </w:r>
      <w:r>
        <w:rPr>
          <w:rFonts w:hint="default" w:ascii="Arial" w:hAnsi="Arial" w:cs="Arial"/>
          <w:i w:val="0"/>
          <w:iCs w:val="0"/>
          <w:sz w:val="18"/>
        </w:rPr>
        <w:br w:type="textWrapping"/>
      </w:r>
      <w:r>
        <w:rPr>
          <w:rFonts w:hint="default" w:ascii="Arial" w:hAnsi="Arial" w:cs="Arial"/>
          <w:i w:val="0"/>
          <w:iCs w:val="0"/>
          <w:sz w:val="18"/>
        </w:rPr>
        <w:t>require_once __DIR__ . '/../components/alert.php';</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t>$data = $students ??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$headers = ['Name', 'Date of Birth', 'Diagnosis', 'Actions'];</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$renderRow = function ($student) {</w:t>
      </w:r>
      <w:r>
        <w:rPr>
          <w:rFonts w:hint="default" w:ascii="Arial" w:hAnsi="Arial" w:cs="Arial"/>
          <w:i w:val="0"/>
          <w:iCs w:val="0"/>
          <w:sz w:val="18"/>
        </w:rPr>
        <w:br w:type="textWrapping"/>
      </w:r>
      <w:r>
        <w:rPr>
          <w:rFonts w:hint="default" w:ascii="Arial" w:hAnsi="Arial" w:cs="Arial"/>
          <w:i w:val="0"/>
          <w:iCs w:val="0"/>
          <w:sz w:val="18"/>
        </w:rPr>
        <w:t xml:space="preserve">  ob_start();</w:t>
      </w:r>
      <w:r>
        <w:rPr>
          <w:rFonts w:hint="default" w:ascii="Arial" w:hAnsi="Arial" w:cs="Arial"/>
          <w:i w:val="0"/>
          <w:iCs w:val="0"/>
          <w:sz w:val="18"/>
        </w:rPr>
        <w:br w:type="textWrapping"/>
      </w:r>
      <w:r>
        <w:rPr>
          <w:rFonts w:hint="default" w:ascii="Arial" w:hAnsi="Arial" w:cs="Arial"/>
          <w:i w:val="0"/>
          <w:iCs w:val="0"/>
          <w:sz w:val="18"/>
        </w:rPr>
        <w:t>?&gt;</w:t>
      </w:r>
      <w:r>
        <w:rPr>
          <w:rFonts w:hint="default" w:ascii="Arial" w:hAnsi="Arial" w:cs="Arial"/>
          <w:i w:val="0"/>
          <w:iCs w:val="0"/>
          <w:sz w:val="18"/>
        </w:rPr>
        <w:br w:type="textWrapping"/>
      </w:r>
      <w:r>
        <w:rPr>
          <w:rFonts w:hint="default" w:ascii="Arial" w:hAnsi="Arial" w:cs="Arial"/>
          <w:i w:val="0"/>
          <w:iCs w:val="0"/>
          <w:sz w:val="18"/>
        </w:rPr>
        <w:t xml:space="preserve">  &lt;tr&gt;</w:t>
      </w:r>
      <w:r>
        <w:rPr>
          <w:rFonts w:hint="default" w:ascii="Arial" w:hAnsi="Arial" w:cs="Arial"/>
          <w:i w:val="0"/>
          <w:iCs w:val="0"/>
          <w:sz w:val="18"/>
        </w:rPr>
        <w:br w:type="textWrapping"/>
      </w:r>
      <w:r>
        <w:rPr>
          <w:rFonts w:hint="default" w:ascii="Arial" w:hAnsi="Arial" w:cs="Arial"/>
          <w:i w:val="0"/>
          <w:iCs w:val="0"/>
          <w:sz w:val="18"/>
        </w:rPr>
        <w:t xml:space="preserve">    &lt;td&gt;</w:t>
      </w:r>
      <w:r>
        <w:rPr>
          <w:rFonts w:hint="default" w:ascii="Arial" w:hAnsi="Arial" w:cs="Arial"/>
          <w:i w:val="0"/>
          <w:iCs w:val="0"/>
          <w:sz w:val="18"/>
        </w:rPr>
        <w:br w:type="textWrapping"/>
      </w:r>
      <w:r>
        <w:rPr>
          <w:rFonts w:hint="default" w:ascii="Arial" w:hAnsi="Arial" w:cs="Arial"/>
          <w:i w:val="0"/>
          <w:iCs w:val="0"/>
          <w:sz w:val="18"/>
        </w:rPr>
        <w:t xml:space="preserve">      &lt;a href="&lt;?= ROOT ?&gt;/boarding/student/&lt;?= (int)$student-&gt;id ?&gt;" class="student-name"&gt;</w:t>
      </w:r>
      <w:r>
        <w:rPr>
          <w:rFonts w:hint="default" w:ascii="Arial" w:hAnsi="Arial" w:cs="Arial"/>
          <w:i w:val="0"/>
          <w:iCs w:val="0"/>
          <w:sz w:val="18"/>
        </w:rPr>
        <w:br w:type="textWrapping"/>
      </w:r>
      <w:r>
        <w:rPr>
          <w:rFonts w:hint="default" w:ascii="Arial" w:hAnsi="Arial" w:cs="Arial"/>
          <w:i w:val="0"/>
          <w:iCs w:val="0"/>
          <w:sz w:val="18"/>
        </w:rPr>
        <w:t xml:space="preserve">        &lt;?= esc($student-&gt;first_name . ' ' . $student-&gt;last_name) ?&gt;</w:t>
      </w:r>
      <w:r>
        <w:rPr>
          <w:rFonts w:hint="default" w:ascii="Arial" w:hAnsi="Arial" w:cs="Arial"/>
          <w:i w:val="0"/>
          <w:iCs w:val="0"/>
          <w:sz w:val="18"/>
        </w:rPr>
        <w:br w:type="textWrapping"/>
      </w:r>
      <w:r>
        <w:rPr>
          <w:rFonts w:hint="default" w:ascii="Arial" w:hAnsi="Arial" w:cs="Arial"/>
          <w:i w:val="0"/>
          <w:iCs w:val="0"/>
          <w:sz w:val="18"/>
        </w:rPr>
        <w:t xml:space="preserve">      &lt;/a&gt;</w:t>
      </w:r>
      <w:r>
        <w:rPr>
          <w:rFonts w:hint="default" w:ascii="Arial" w:hAnsi="Arial" w:cs="Arial"/>
          <w:i w:val="0"/>
          <w:iCs w:val="0"/>
          <w:sz w:val="18"/>
        </w:rPr>
        <w:br w:type="textWrapping"/>
      </w:r>
      <w:r>
        <w:rPr>
          <w:rFonts w:hint="default" w:ascii="Arial" w:hAnsi="Arial" w:cs="Arial"/>
          <w:i w:val="0"/>
          <w:iCs w:val="0"/>
          <w:sz w:val="18"/>
        </w:rPr>
        <w:t xml:space="preserve">    &lt;/td&gt;</w:t>
      </w:r>
      <w:r>
        <w:rPr>
          <w:rFonts w:hint="default" w:ascii="Arial" w:hAnsi="Arial" w:cs="Arial"/>
          <w:i w:val="0"/>
          <w:iCs w:val="0"/>
          <w:sz w:val="18"/>
        </w:rPr>
        <w:br w:type="textWrapping"/>
      </w:r>
      <w:r>
        <w:rPr>
          <w:rFonts w:hint="default" w:ascii="Arial" w:hAnsi="Arial" w:cs="Arial"/>
          <w:i w:val="0"/>
          <w:iCs w:val="0"/>
          <w:sz w:val="18"/>
        </w:rPr>
        <w:t xml:space="preserve">    &lt;td&gt;&lt;?= date('d-m-Y', strtotime($student-&gt;date_of_birth)) ?&gt;&lt;/td&gt;</w:t>
      </w:r>
      <w:r>
        <w:rPr>
          <w:rFonts w:hint="default" w:ascii="Arial" w:hAnsi="Arial" w:cs="Arial"/>
          <w:i w:val="0"/>
          <w:iCs w:val="0"/>
          <w:sz w:val="18"/>
        </w:rPr>
        <w:br w:type="textWrapping"/>
      </w:r>
      <w:r>
        <w:rPr>
          <w:rFonts w:hint="default" w:ascii="Arial" w:hAnsi="Arial" w:cs="Arial"/>
          <w:i w:val="0"/>
          <w:iCs w:val="0"/>
          <w:sz w:val="18"/>
        </w:rPr>
        <w:t xml:space="preserve">    &lt;td&gt;&lt;?= esc($student-&gt;diagnosis ?? '—') ?&gt;&lt;/td&gt;</w:t>
      </w:r>
      <w:r>
        <w:rPr>
          <w:rFonts w:hint="default" w:ascii="Arial" w:hAnsi="Arial" w:cs="Arial"/>
          <w:i w:val="0"/>
          <w:iCs w:val="0"/>
          <w:sz w:val="18"/>
        </w:rPr>
        <w:br w:type="textWrapping"/>
      </w:r>
      <w:r>
        <w:rPr>
          <w:rFonts w:hint="default" w:ascii="Arial" w:hAnsi="Arial" w:cs="Arial"/>
          <w:i w:val="0"/>
          <w:iCs w:val="0"/>
          <w:sz w:val="18"/>
        </w:rPr>
        <w:t xml:space="preserve">    &lt;td class="actions"&gt;</w:t>
      </w:r>
      <w:r>
        <w:rPr>
          <w:rFonts w:hint="default" w:ascii="Arial" w:hAnsi="Arial" w:cs="Arial"/>
          <w:i w:val="0"/>
          <w:iCs w:val="0"/>
          <w:sz w:val="18"/>
        </w:rPr>
        <w:br w:type="textWrapping"/>
      </w:r>
      <w:r>
        <w:rPr>
          <w:rFonts w:hint="default" w:ascii="Arial" w:hAnsi="Arial" w:cs="Arial"/>
          <w:i w:val="0"/>
          <w:iCs w:val="0"/>
          <w:sz w:val="18"/>
        </w:rPr>
        <w:t xml:space="preserve">      &lt;a href="&lt;?= ROOT ?&gt;/boarding/student/&lt;?= (int)$student-&gt;id ?&gt;" class="btn btn-sm btn-primary"&gt;Profile&lt;/a&gt;</w:t>
      </w:r>
      <w:r>
        <w:rPr>
          <w:rFonts w:hint="default" w:ascii="Arial" w:hAnsi="Arial" w:cs="Arial"/>
          <w:i w:val="0"/>
          <w:iCs w:val="0"/>
          <w:sz w:val="18"/>
        </w:rPr>
        <w:br w:type="textWrapping"/>
      </w:r>
      <w:r>
        <w:rPr>
          <w:rFonts w:hint="default" w:ascii="Arial" w:hAnsi="Arial" w:cs="Arial"/>
          <w:i w:val="0"/>
          <w:iCs w:val="0"/>
          <w:sz w:val="18"/>
        </w:rPr>
        <w:t xml:space="preserve">      &lt;a href="&lt;?= ROOT ?&gt;/boarding/add-log?student_id=&lt;?= (int)$student-&gt;id ?&gt;" class="btn btn-sm"&gt;Add Log&lt;/a&gt;</w:t>
      </w:r>
      <w:r>
        <w:rPr>
          <w:rFonts w:hint="default" w:ascii="Arial" w:hAnsi="Arial" w:cs="Arial"/>
          <w:i w:val="0"/>
          <w:iCs w:val="0"/>
          <w:sz w:val="18"/>
        </w:rPr>
        <w:br w:type="textWrapping"/>
      </w:r>
      <w:r>
        <w:rPr>
          <w:rFonts w:hint="default" w:ascii="Arial" w:hAnsi="Arial" w:cs="Arial"/>
          <w:i w:val="0"/>
          <w:iCs w:val="0"/>
          <w:sz w:val="18"/>
        </w:rPr>
        <w:t xml:space="preserve">      &lt;a href="&lt;?= ROOT ?&gt;/boarding/add-checkin?student_id=&lt;?= (int)$student-&gt;id ?&gt;" class="btn btn-sm"&gt;Check In/Out&lt;/a&gt;</w:t>
      </w:r>
      <w:r>
        <w:rPr>
          <w:rFonts w:hint="default" w:ascii="Arial" w:hAnsi="Arial" w:cs="Arial"/>
          <w:i w:val="0"/>
          <w:iCs w:val="0"/>
          <w:sz w:val="18"/>
        </w:rPr>
        <w:br w:type="textWrapping"/>
      </w:r>
      <w:r>
        <w:rPr>
          <w:rFonts w:hint="default" w:ascii="Arial" w:hAnsi="Arial" w:cs="Arial"/>
          <w:i w:val="0"/>
          <w:iCs w:val="0"/>
          <w:sz w:val="18"/>
        </w:rPr>
        <w:t xml:space="preserve">    &lt;/td&gt;</w:t>
      </w:r>
      <w:r>
        <w:rPr>
          <w:rFonts w:hint="default" w:ascii="Arial" w:hAnsi="Arial" w:cs="Arial"/>
          <w:i w:val="0"/>
          <w:iCs w:val="0"/>
          <w:sz w:val="18"/>
        </w:rPr>
        <w:br w:type="textWrapping"/>
      </w:r>
      <w:r>
        <w:rPr>
          <w:rFonts w:hint="default" w:ascii="Arial" w:hAnsi="Arial" w:cs="Arial"/>
          <w:i w:val="0"/>
          <w:iCs w:val="0"/>
          <w:sz w:val="18"/>
        </w:rPr>
        <w:t xml:space="preserve">  &lt;/tr&gt;</w:t>
      </w:r>
      <w:r>
        <w:rPr>
          <w:rFonts w:hint="default" w:ascii="Arial" w:hAnsi="Arial" w:cs="Arial"/>
          <w:i w:val="0"/>
          <w:iCs w:val="0"/>
          <w:sz w:val="18"/>
        </w:rPr>
        <w:br w:type="textWrapping"/>
      </w: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t xml:space="preserve">  return ob_get_clean();</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$emptyMessage = 'No students found.';</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require __DIR__ . '/../components/data_table.php';</w:t>
      </w:r>
      <w:r>
        <w:rPr>
          <w:rFonts w:hint="default" w:ascii="Arial" w:hAnsi="Arial" w:cs="Arial"/>
          <w:i w:val="0"/>
          <w:iCs w:val="0"/>
          <w:sz w:val="18"/>
        </w:rPr>
        <w:br w:type="textWrapping"/>
      </w:r>
      <w:r>
        <w:rPr>
          <w:rFonts w:hint="default" w:ascii="Arial" w:hAnsi="Arial" w:cs="Arial"/>
          <w:i w:val="0"/>
          <w:iCs w:val="0"/>
          <w:sz w:val="18"/>
        </w:rPr>
        <w:t>?&gt;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&lt;?php require_once __DIR__ . '/../layouts/footer.php'; ?&gt;</w:t>
      </w:r>
      <w:r>
        <w:rPr>
          <w:rFonts w:hint="default" w:ascii="Arial" w:hAnsi="Arial" w:cs="Arial"/>
          <w:i w:val="0"/>
          <w:iCs w:val="0"/>
          <w:sz w:val="18"/>
        </w:rPr>
        <w:br w:type="textWrapping"/>
      </w:r>
    </w:p>
    <w:p w14:paraId="36DB38C3">
      <w:pPr>
        <w:rPr>
          <w:rFonts w:hint="default" w:ascii="Arial" w:hAnsi="Arial" w:cs="Arial"/>
          <w:i w:val="0"/>
          <w:iCs w:val="0"/>
        </w:rPr>
      </w:pPr>
      <w:r>
        <w:rPr>
          <w:rFonts w:hint="default" w:ascii="Arial" w:hAnsi="Arial" w:cs="Arial"/>
          <w:i w:val="0"/>
          <w:iCs w:val="0"/>
        </w:rPr>
        <w:br w:type="page"/>
      </w:r>
    </w:p>
    <w:p w14:paraId="64188F23">
      <w:pPr>
        <w:pStyle w:val="3"/>
        <w:rPr>
          <w:rFonts w:hint="default" w:ascii="Arial" w:hAnsi="Arial" w:cs="Arial"/>
          <w:i w:val="0"/>
          <w:iCs w:val="0"/>
        </w:rPr>
      </w:pPr>
      <w:r>
        <w:rPr>
          <w:rFonts w:hint="default" w:ascii="Arial" w:hAnsi="Arial" w:cs="Arial"/>
          <w:i w:val="0"/>
          <w:iCs w:val="0"/>
        </w:rPr>
        <w:t>app\views\components\TableCard.php</w:t>
      </w:r>
    </w:p>
    <w:p w14:paraId="370B651A">
      <w:pPr>
        <w:pStyle w:val="156"/>
        <w:rPr>
          <w:rFonts w:hint="default" w:ascii="Arial" w:hAnsi="Arial" w:cs="Arial"/>
          <w:i w:val="0"/>
          <w:iCs w:val="0"/>
        </w:rPr>
      </w:pP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t>class TableCard</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t xml:space="preserve">  private $title;</w:t>
      </w:r>
      <w:r>
        <w:rPr>
          <w:rFonts w:hint="default" w:ascii="Arial" w:hAnsi="Arial" w:cs="Arial"/>
          <w:i w:val="0"/>
          <w:iCs w:val="0"/>
          <w:sz w:val="18"/>
        </w:rPr>
        <w:br w:type="textWrapping"/>
      </w:r>
      <w:r>
        <w:rPr>
          <w:rFonts w:hint="default" w:ascii="Arial" w:hAnsi="Arial" w:cs="Arial"/>
          <w:i w:val="0"/>
          <w:iCs w:val="0"/>
          <w:sz w:val="18"/>
        </w:rPr>
        <w:t xml:space="preserve">  private $headers = [];</w:t>
      </w:r>
      <w:r>
        <w:rPr>
          <w:rFonts w:hint="default" w:ascii="Arial" w:hAnsi="Arial" w:cs="Arial"/>
          <w:i w:val="0"/>
          <w:iCs w:val="0"/>
          <w:sz w:val="18"/>
        </w:rPr>
        <w:br w:type="textWrapping"/>
      </w:r>
      <w:r>
        <w:rPr>
          <w:rFonts w:hint="default" w:ascii="Arial" w:hAnsi="Arial" w:cs="Arial"/>
          <w:i w:val="0"/>
          <w:iCs w:val="0"/>
          <w:sz w:val="18"/>
        </w:rPr>
        <w:t xml:space="preserve">  private $rows = [];</w:t>
      </w:r>
      <w:r>
        <w:rPr>
          <w:rFonts w:hint="default" w:ascii="Arial" w:hAnsi="Arial" w:cs="Arial"/>
          <w:i w:val="0"/>
          <w:iCs w:val="0"/>
          <w:sz w:val="18"/>
        </w:rPr>
        <w:br w:type="textWrapping"/>
      </w:r>
      <w:r>
        <w:rPr>
          <w:rFonts w:hint="default" w:ascii="Arial" w:hAnsi="Arial" w:cs="Arial"/>
          <w:i w:val="0"/>
          <w:iCs w:val="0"/>
          <w:sz w:val="18"/>
        </w:rPr>
        <w:t xml:space="preserve">  private $fields = [];</w:t>
      </w:r>
      <w:r>
        <w:rPr>
          <w:rFonts w:hint="default" w:ascii="Arial" w:hAnsi="Arial" w:cs="Arial"/>
          <w:i w:val="0"/>
          <w:iCs w:val="0"/>
          <w:sz w:val="18"/>
        </w:rPr>
        <w:br w:type="textWrapping"/>
      </w:r>
      <w:r>
        <w:rPr>
          <w:rFonts w:hint="default" w:ascii="Arial" w:hAnsi="Arial" w:cs="Arial"/>
          <w:i w:val="0"/>
          <w:iCs w:val="0"/>
          <w:sz w:val="18"/>
        </w:rPr>
        <w:t xml:space="preserve">  private $limit = null;</w:t>
      </w:r>
      <w:r>
        <w:rPr>
          <w:rFonts w:hint="default" w:ascii="Arial" w:hAnsi="Arial" w:cs="Arial"/>
          <w:i w:val="0"/>
          <w:iCs w:val="0"/>
          <w:sz w:val="18"/>
        </w:rPr>
        <w:br w:type="textWrapping"/>
      </w:r>
      <w:r>
        <w:rPr>
          <w:rFonts w:hint="default" w:ascii="Arial" w:hAnsi="Arial" w:cs="Arial"/>
          <w:i w:val="0"/>
          <w:iCs w:val="0"/>
          <w:sz w:val="18"/>
        </w:rPr>
        <w:t xml:space="preserve">  private $emptyMessage = "No records found";</w:t>
      </w:r>
      <w:r>
        <w:rPr>
          <w:rFonts w:hint="default" w:ascii="Arial" w:hAnsi="Arial" w:cs="Arial"/>
          <w:i w:val="0"/>
          <w:iCs w:val="0"/>
          <w:sz w:val="18"/>
        </w:rPr>
        <w:br w:type="textWrapping"/>
      </w:r>
      <w:r>
        <w:rPr>
          <w:rFonts w:hint="default" w:ascii="Arial" w:hAnsi="Arial" w:cs="Arial"/>
          <w:i w:val="0"/>
          <w:iCs w:val="0"/>
          <w:sz w:val="18"/>
        </w:rPr>
        <w:t xml:space="preserve">  private $headerAction = null;</w:t>
      </w:r>
      <w:r>
        <w:rPr>
          <w:rFonts w:hint="default" w:ascii="Arial" w:hAnsi="Arial" w:cs="Arial"/>
          <w:i w:val="0"/>
          <w:iCs w:val="0"/>
          <w:sz w:val="18"/>
        </w:rPr>
        <w:br w:type="textWrapping"/>
      </w:r>
      <w:r>
        <w:rPr>
          <w:rFonts w:hint="default" w:ascii="Arial" w:hAnsi="Arial" w:cs="Arial"/>
          <w:i w:val="0"/>
          <w:iCs w:val="0"/>
          <w:sz w:val="18"/>
        </w:rPr>
        <w:t xml:space="preserve">  private $rowActions =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public function __construct($title)</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$this-&gt;title = $title;</w:t>
      </w:r>
      <w:r>
        <w:rPr>
          <w:rFonts w:hint="default" w:ascii="Arial" w:hAnsi="Arial" w:cs="Arial"/>
          <w:i w:val="0"/>
          <w:iCs w:val="0"/>
          <w:sz w:val="18"/>
        </w:rPr>
        <w:br w:type="textWrapping"/>
      </w:r>
      <w:r>
        <w:rPr>
          <w:rFonts w:hint="default" w:ascii="Arial" w:hAnsi="Arial" w:cs="Arial"/>
          <w:i w:val="0"/>
          <w:iCs w:val="0"/>
          <w:sz w:val="18"/>
        </w:rPr>
        <w:t xml:space="preserve">    return $this;</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public function setHeaders($headers)</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$this-&gt;headers = $headers;</w:t>
      </w:r>
      <w:r>
        <w:rPr>
          <w:rFonts w:hint="default" w:ascii="Arial" w:hAnsi="Arial" w:cs="Arial"/>
          <w:i w:val="0"/>
          <w:iCs w:val="0"/>
          <w:sz w:val="18"/>
        </w:rPr>
        <w:br w:type="textWrapping"/>
      </w:r>
      <w:r>
        <w:rPr>
          <w:rFonts w:hint="default" w:ascii="Arial" w:hAnsi="Arial" w:cs="Arial"/>
          <w:i w:val="0"/>
          <w:iCs w:val="0"/>
          <w:sz w:val="18"/>
        </w:rPr>
        <w:t xml:space="preserve">    return $this;</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public function setData($rows, $fields)</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$this-&gt;rows = $rows;</w:t>
      </w:r>
      <w:r>
        <w:rPr>
          <w:rFonts w:hint="default" w:ascii="Arial" w:hAnsi="Arial" w:cs="Arial"/>
          <w:i w:val="0"/>
          <w:iCs w:val="0"/>
          <w:sz w:val="18"/>
        </w:rPr>
        <w:br w:type="textWrapping"/>
      </w:r>
      <w:r>
        <w:rPr>
          <w:rFonts w:hint="default" w:ascii="Arial" w:hAnsi="Arial" w:cs="Arial"/>
          <w:i w:val="0"/>
          <w:iCs w:val="0"/>
          <w:sz w:val="18"/>
        </w:rPr>
        <w:t xml:space="preserve">    $this-&gt;fields = $fields;</w:t>
      </w:r>
      <w:r>
        <w:rPr>
          <w:rFonts w:hint="default" w:ascii="Arial" w:hAnsi="Arial" w:cs="Arial"/>
          <w:i w:val="0"/>
          <w:iCs w:val="0"/>
          <w:sz w:val="18"/>
        </w:rPr>
        <w:br w:type="textWrapping"/>
      </w:r>
      <w:r>
        <w:rPr>
          <w:rFonts w:hint="default" w:ascii="Arial" w:hAnsi="Arial" w:cs="Arial"/>
          <w:i w:val="0"/>
          <w:iCs w:val="0"/>
          <w:sz w:val="18"/>
        </w:rPr>
        <w:t xml:space="preserve">    return $this;</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public function setLimit($limit)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$this-&gt;limit = $limit;</w:t>
      </w:r>
      <w:r>
        <w:rPr>
          <w:rFonts w:hint="default" w:ascii="Arial" w:hAnsi="Arial" w:cs="Arial"/>
          <w:i w:val="0"/>
          <w:iCs w:val="0"/>
          <w:sz w:val="18"/>
        </w:rPr>
        <w:br w:type="textWrapping"/>
      </w:r>
      <w:r>
        <w:rPr>
          <w:rFonts w:hint="default" w:ascii="Arial" w:hAnsi="Arial" w:cs="Arial"/>
          <w:i w:val="0"/>
          <w:iCs w:val="0"/>
          <w:sz w:val="18"/>
        </w:rPr>
        <w:t xml:space="preserve">    return $this;</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public function setEmptyMessage($message)</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$this-&gt;emptyMessage = $message;</w:t>
      </w:r>
      <w:r>
        <w:rPr>
          <w:rFonts w:hint="default" w:ascii="Arial" w:hAnsi="Arial" w:cs="Arial"/>
          <w:i w:val="0"/>
          <w:iCs w:val="0"/>
          <w:sz w:val="18"/>
        </w:rPr>
        <w:br w:type="textWrapping"/>
      </w:r>
      <w:r>
        <w:rPr>
          <w:rFonts w:hint="default" w:ascii="Arial" w:hAnsi="Arial" w:cs="Arial"/>
          <w:i w:val="0"/>
          <w:iCs w:val="0"/>
          <w:sz w:val="18"/>
        </w:rPr>
        <w:t xml:space="preserve">    return $this;</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public function addHeaderAction($text, $url)</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$this-&gt;headerAction = ['text' =&gt; $text, 'url' =&gt; $url];</w:t>
      </w:r>
      <w:r>
        <w:rPr>
          <w:rFonts w:hint="default" w:ascii="Arial" w:hAnsi="Arial" w:cs="Arial"/>
          <w:i w:val="0"/>
          <w:iCs w:val="0"/>
          <w:sz w:val="18"/>
        </w:rPr>
        <w:br w:type="textWrapping"/>
      </w:r>
      <w:r>
        <w:rPr>
          <w:rFonts w:hint="default" w:ascii="Arial" w:hAnsi="Arial" w:cs="Arial"/>
          <w:i w:val="0"/>
          <w:iCs w:val="0"/>
          <w:sz w:val="18"/>
        </w:rPr>
        <w:t xml:space="preserve">    return $this;</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public function addRowAction($text, $url, $type = 'secondary')</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$this-&gt;rowActions[] = ['text' =&gt; $text, 'url' =&gt; $url, 'type' =&gt; $type];</w:t>
      </w:r>
      <w:r>
        <w:rPr>
          <w:rFonts w:hint="default" w:ascii="Arial" w:hAnsi="Arial" w:cs="Arial"/>
          <w:i w:val="0"/>
          <w:iCs w:val="0"/>
          <w:sz w:val="18"/>
        </w:rPr>
        <w:br w:type="textWrapping"/>
      </w:r>
      <w:r>
        <w:rPr>
          <w:rFonts w:hint="default" w:ascii="Arial" w:hAnsi="Arial" w:cs="Arial"/>
          <w:i w:val="0"/>
          <w:iCs w:val="0"/>
          <w:sz w:val="18"/>
        </w:rPr>
        <w:t xml:space="preserve">    return $this;</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public function render()</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 Apply limit</w:t>
      </w:r>
      <w:r>
        <w:rPr>
          <w:rFonts w:hint="default" w:ascii="Arial" w:hAnsi="Arial" w:cs="Arial"/>
          <w:i w:val="0"/>
          <w:iCs w:val="0"/>
          <w:sz w:val="18"/>
        </w:rPr>
        <w:br w:type="textWrapping"/>
      </w:r>
      <w:r>
        <w:rPr>
          <w:rFonts w:hint="default" w:ascii="Arial" w:hAnsi="Arial" w:cs="Arial"/>
          <w:i w:val="0"/>
          <w:iCs w:val="0"/>
          <w:sz w:val="18"/>
        </w:rPr>
        <w:t xml:space="preserve">    $displayRows = $this-&gt;rows;</w:t>
      </w:r>
      <w:r>
        <w:rPr>
          <w:rFonts w:hint="default" w:ascii="Arial" w:hAnsi="Arial" w:cs="Arial"/>
          <w:i w:val="0"/>
          <w:iCs w:val="0"/>
          <w:sz w:val="18"/>
        </w:rPr>
        <w:br w:type="textWrapping"/>
      </w:r>
      <w:r>
        <w:rPr>
          <w:rFonts w:hint="default" w:ascii="Arial" w:hAnsi="Arial" w:cs="Arial"/>
          <w:i w:val="0"/>
          <w:iCs w:val="0"/>
          <w:sz w:val="18"/>
        </w:rPr>
        <w:t xml:space="preserve">    if ($this-&gt;limit !== null &amp;&amp; $this-&gt;limit &gt; 0) {</w:t>
      </w:r>
      <w:r>
        <w:rPr>
          <w:rFonts w:hint="default" w:ascii="Arial" w:hAnsi="Arial" w:cs="Arial"/>
          <w:i w:val="0"/>
          <w:iCs w:val="0"/>
          <w:sz w:val="18"/>
        </w:rPr>
        <w:br w:type="textWrapping"/>
      </w:r>
      <w:r>
        <w:rPr>
          <w:rFonts w:hint="default" w:ascii="Arial" w:hAnsi="Arial" w:cs="Arial"/>
          <w:i w:val="0"/>
          <w:iCs w:val="0"/>
          <w:sz w:val="18"/>
        </w:rPr>
        <w:t xml:space="preserve">      $displayRows = array_slice($displayRows, 0, $this-&gt;limit);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?&gt;</w:t>
      </w:r>
      <w:r>
        <w:rPr>
          <w:rFonts w:hint="default" w:ascii="Arial" w:hAnsi="Arial" w:cs="Arial"/>
          <w:i w:val="0"/>
          <w:iCs w:val="0"/>
          <w:sz w:val="18"/>
        </w:rPr>
        <w:br w:type="textWrapping"/>
      </w:r>
      <w:r>
        <w:rPr>
          <w:rFonts w:hint="default" w:ascii="Arial" w:hAnsi="Arial" w:cs="Arial"/>
          <w:i w:val="0"/>
          <w:iCs w:val="0"/>
          <w:sz w:val="18"/>
        </w:rPr>
        <w:t xml:space="preserve">    &lt;div class="card"&gt;</w:t>
      </w:r>
      <w:r>
        <w:rPr>
          <w:rFonts w:hint="default" w:ascii="Arial" w:hAnsi="Arial" w:cs="Arial"/>
          <w:i w:val="0"/>
          <w:iCs w:val="0"/>
          <w:sz w:val="18"/>
        </w:rPr>
        <w:br w:type="textWrapping"/>
      </w:r>
      <w:r>
        <w:rPr>
          <w:rFonts w:hint="default" w:ascii="Arial" w:hAnsi="Arial" w:cs="Arial"/>
          <w:i w:val="0"/>
          <w:iCs w:val="0"/>
          <w:sz w:val="18"/>
        </w:rPr>
        <w:t xml:space="preserve">      &lt;div class="card-header"&gt;</w:t>
      </w:r>
      <w:r>
        <w:rPr>
          <w:rFonts w:hint="default" w:ascii="Arial" w:hAnsi="Arial" w:cs="Arial"/>
          <w:i w:val="0"/>
          <w:iCs w:val="0"/>
          <w:sz w:val="18"/>
        </w:rPr>
        <w:br w:type="textWrapping"/>
      </w:r>
      <w:r>
        <w:rPr>
          <w:rFonts w:hint="default" w:ascii="Arial" w:hAnsi="Arial" w:cs="Arial"/>
          <w:i w:val="0"/>
          <w:iCs w:val="0"/>
          <w:sz w:val="18"/>
        </w:rPr>
        <w:t xml:space="preserve">        &lt;h2&gt;&lt;?= htmlspecialchars($this-&gt;title) ?&gt;&lt;/h2&gt;</w:t>
      </w:r>
      <w:r>
        <w:rPr>
          <w:rFonts w:hint="default" w:ascii="Arial" w:hAnsi="Arial" w:cs="Arial"/>
          <w:i w:val="0"/>
          <w:iCs w:val="0"/>
          <w:sz w:val="18"/>
        </w:rPr>
        <w:br w:type="textWrapping"/>
      </w:r>
      <w:r>
        <w:rPr>
          <w:rFonts w:hint="default" w:ascii="Arial" w:hAnsi="Arial" w:cs="Arial"/>
          <w:i w:val="0"/>
          <w:iCs w:val="0"/>
          <w:sz w:val="18"/>
        </w:rPr>
        <w:t xml:space="preserve">        &lt;?php if ($this-&gt;headerAction): ?&gt;</w:t>
      </w:r>
      <w:r>
        <w:rPr>
          <w:rFonts w:hint="default" w:ascii="Arial" w:hAnsi="Arial" w:cs="Arial"/>
          <w:i w:val="0"/>
          <w:iCs w:val="0"/>
          <w:sz w:val="18"/>
        </w:rPr>
        <w:br w:type="textWrapping"/>
      </w:r>
      <w:r>
        <w:rPr>
          <w:rFonts w:hint="default" w:ascii="Arial" w:hAnsi="Arial" w:cs="Arial"/>
          <w:i w:val="0"/>
          <w:iCs w:val="0"/>
          <w:sz w:val="18"/>
        </w:rPr>
        <w:t xml:space="preserve">          &lt;a href="&lt;?= $this-&gt;headerAction['url'] ?&gt;" class="btn btn-sm"&gt;</w:t>
      </w:r>
      <w:r>
        <w:rPr>
          <w:rFonts w:hint="default" w:ascii="Arial" w:hAnsi="Arial" w:cs="Arial"/>
          <w:i w:val="0"/>
          <w:iCs w:val="0"/>
          <w:sz w:val="18"/>
        </w:rPr>
        <w:br w:type="textWrapping"/>
      </w:r>
      <w:r>
        <w:rPr>
          <w:rFonts w:hint="default" w:ascii="Arial" w:hAnsi="Arial" w:cs="Arial"/>
          <w:i w:val="0"/>
          <w:iCs w:val="0"/>
          <w:sz w:val="18"/>
        </w:rPr>
        <w:t xml:space="preserve">            &lt;?= htmlspecialchars($this-&gt;headerAction['text']) ?&gt;</w:t>
      </w:r>
      <w:r>
        <w:rPr>
          <w:rFonts w:hint="default" w:ascii="Arial" w:hAnsi="Arial" w:cs="Arial"/>
          <w:i w:val="0"/>
          <w:iCs w:val="0"/>
          <w:sz w:val="18"/>
        </w:rPr>
        <w:br w:type="textWrapping"/>
      </w:r>
      <w:r>
        <w:rPr>
          <w:rFonts w:hint="default" w:ascii="Arial" w:hAnsi="Arial" w:cs="Arial"/>
          <w:i w:val="0"/>
          <w:iCs w:val="0"/>
          <w:sz w:val="18"/>
        </w:rPr>
        <w:t xml:space="preserve">          &lt;/a&gt;</w:t>
      </w:r>
      <w:r>
        <w:rPr>
          <w:rFonts w:hint="default" w:ascii="Arial" w:hAnsi="Arial" w:cs="Arial"/>
          <w:i w:val="0"/>
          <w:iCs w:val="0"/>
          <w:sz w:val="18"/>
        </w:rPr>
        <w:br w:type="textWrapping"/>
      </w:r>
      <w:r>
        <w:rPr>
          <w:rFonts w:hint="default" w:ascii="Arial" w:hAnsi="Arial" w:cs="Arial"/>
          <w:i w:val="0"/>
          <w:iCs w:val="0"/>
          <w:sz w:val="18"/>
        </w:rPr>
        <w:t xml:space="preserve">        &lt;?php endif; ?&gt;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&lt;div class="card-body"&gt;</w:t>
      </w:r>
      <w:r>
        <w:rPr>
          <w:rFonts w:hint="default" w:ascii="Arial" w:hAnsi="Arial" w:cs="Arial"/>
          <w:i w:val="0"/>
          <w:iCs w:val="0"/>
          <w:sz w:val="18"/>
        </w:rPr>
        <w:br w:type="textWrapping"/>
      </w:r>
      <w:r>
        <w:rPr>
          <w:rFonts w:hint="default" w:ascii="Arial" w:hAnsi="Arial" w:cs="Arial"/>
          <w:i w:val="0"/>
          <w:iCs w:val="0"/>
          <w:sz w:val="18"/>
        </w:rPr>
        <w:t xml:space="preserve">        &lt;div class="table-responsive"&gt;</w:t>
      </w:r>
      <w:r>
        <w:rPr>
          <w:rFonts w:hint="default" w:ascii="Arial" w:hAnsi="Arial" w:cs="Arial"/>
          <w:i w:val="0"/>
          <w:iCs w:val="0"/>
          <w:sz w:val="18"/>
        </w:rPr>
        <w:br w:type="textWrapping"/>
      </w:r>
      <w:r>
        <w:rPr>
          <w:rFonts w:hint="default" w:ascii="Arial" w:hAnsi="Arial" w:cs="Arial"/>
          <w:i w:val="0"/>
          <w:iCs w:val="0"/>
          <w:sz w:val="18"/>
        </w:rPr>
        <w:t xml:space="preserve">          &lt;table class="data-table"&gt;</w:t>
      </w:r>
      <w:r>
        <w:rPr>
          <w:rFonts w:hint="default" w:ascii="Arial" w:hAnsi="Arial" w:cs="Arial"/>
          <w:i w:val="0"/>
          <w:iCs w:val="0"/>
          <w:sz w:val="18"/>
        </w:rPr>
        <w:br w:type="textWrapping"/>
      </w:r>
      <w:r>
        <w:rPr>
          <w:rFonts w:hint="default" w:ascii="Arial" w:hAnsi="Arial" w:cs="Arial"/>
          <w:i w:val="0"/>
          <w:iCs w:val="0"/>
          <w:sz w:val="18"/>
        </w:rPr>
        <w:t xml:space="preserve">            &lt;thead&gt;</w:t>
      </w:r>
      <w:r>
        <w:rPr>
          <w:rFonts w:hint="default" w:ascii="Arial" w:hAnsi="Arial" w:cs="Arial"/>
          <w:i w:val="0"/>
          <w:iCs w:val="0"/>
          <w:sz w:val="18"/>
        </w:rPr>
        <w:br w:type="textWrapping"/>
      </w:r>
      <w:r>
        <w:rPr>
          <w:rFonts w:hint="default" w:ascii="Arial" w:hAnsi="Arial" w:cs="Arial"/>
          <w:i w:val="0"/>
          <w:iCs w:val="0"/>
          <w:sz w:val="18"/>
        </w:rPr>
        <w:t xml:space="preserve">              &lt;tr&gt;</w:t>
      </w:r>
      <w:r>
        <w:rPr>
          <w:rFonts w:hint="default" w:ascii="Arial" w:hAnsi="Arial" w:cs="Arial"/>
          <w:i w:val="0"/>
          <w:iCs w:val="0"/>
          <w:sz w:val="18"/>
        </w:rPr>
        <w:br w:type="textWrapping"/>
      </w:r>
      <w:r>
        <w:rPr>
          <w:rFonts w:hint="default" w:ascii="Arial" w:hAnsi="Arial" w:cs="Arial"/>
          <w:i w:val="0"/>
          <w:iCs w:val="0"/>
          <w:sz w:val="18"/>
        </w:rPr>
        <w:t xml:space="preserve">                &lt;?php foreach ($this-&gt;headers as $header): ?&gt;</w:t>
      </w:r>
      <w:r>
        <w:rPr>
          <w:rFonts w:hint="default" w:ascii="Arial" w:hAnsi="Arial" w:cs="Arial"/>
          <w:i w:val="0"/>
          <w:iCs w:val="0"/>
          <w:sz w:val="18"/>
        </w:rPr>
        <w:br w:type="textWrapping"/>
      </w:r>
      <w:r>
        <w:rPr>
          <w:rFonts w:hint="default" w:ascii="Arial" w:hAnsi="Arial" w:cs="Arial"/>
          <w:i w:val="0"/>
          <w:iCs w:val="0"/>
          <w:sz w:val="18"/>
        </w:rPr>
        <w:t xml:space="preserve">                  &lt;th&gt;&lt;?= htmlspecialchars($header) ?&gt;&lt;/th&gt;</w:t>
      </w:r>
      <w:r>
        <w:rPr>
          <w:rFonts w:hint="default" w:ascii="Arial" w:hAnsi="Arial" w:cs="Arial"/>
          <w:i w:val="0"/>
          <w:iCs w:val="0"/>
          <w:sz w:val="18"/>
        </w:rPr>
        <w:br w:type="textWrapping"/>
      </w:r>
      <w:r>
        <w:rPr>
          <w:rFonts w:hint="default" w:ascii="Arial" w:hAnsi="Arial" w:cs="Arial"/>
          <w:i w:val="0"/>
          <w:iCs w:val="0"/>
          <w:sz w:val="18"/>
        </w:rPr>
        <w:t xml:space="preserve">                &lt;?php endforeach; ?&gt;</w:t>
      </w:r>
      <w:r>
        <w:rPr>
          <w:rFonts w:hint="default" w:ascii="Arial" w:hAnsi="Arial" w:cs="Arial"/>
          <w:i w:val="0"/>
          <w:iCs w:val="0"/>
          <w:sz w:val="18"/>
        </w:rPr>
        <w:br w:type="textWrapping"/>
      </w:r>
      <w:r>
        <w:rPr>
          <w:rFonts w:hint="default" w:ascii="Arial" w:hAnsi="Arial" w:cs="Arial"/>
          <w:i w:val="0"/>
          <w:iCs w:val="0"/>
          <w:sz w:val="18"/>
        </w:rPr>
        <w:t xml:space="preserve">                &lt;?php if (!empty($this-&gt;rowActions)): ?&gt;</w:t>
      </w:r>
      <w:r>
        <w:rPr>
          <w:rFonts w:hint="default" w:ascii="Arial" w:hAnsi="Arial" w:cs="Arial"/>
          <w:i w:val="0"/>
          <w:iCs w:val="0"/>
          <w:sz w:val="18"/>
        </w:rPr>
        <w:br w:type="textWrapping"/>
      </w:r>
      <w:r>
        <w:rPr>
          <w:rFonts w:hint="default" w:ascii="Arial" w:hAnsi="Arial" w:cs="Arial"/>
          <w:i w:val="0"/>
          <w:iCs w:val="0"/>
          <w:sz w:val="18"/>
        </w:rPr>
        <w:t xml:space="preserve">                  &lt;th&gt;Actions&lt;/th&gt;</w:t>
      </w:r>
      <w:r>
        <w:rPr>
          <w:rFonts w:hint="default" w:ascii="Arial" w:hAnsi="Arial" w:cs="Arial"/>
          <w:i w:val="0"/>
          <w:iCs w:val="0"/>
          <w:sz w:val="18"/>
        </w:rPr>
        <w:br w:type="textWrapping"/>
      </w:r>
      <w:r>
        <w:rPr>
          <w:rFonts w:hint="default" w:ascii="Arial" w:hAnsi="Arial" w:cs="Arial"/>
          <w:i w:val="0"/>
          <w:iCs w:val="0"/>
          <w:sz w:val="18"/>
        </w:rPr>
        <w:t xml:space="preserve">                &lt;?php endif; ?&gt;</w:t>
      </w:r>
      <w:r>
        <w:rPr>
          <w:rFonts w:hint="default" w:ascii="Arial" w:hAnsi="Arial" w:cs="Arial"/>
          <w:i w:val="0"/>
          <w:iCs w:val="0"/>
          <w:sz w:val="18"/>
        </w:rPr>
        <w:br w:type="textWrapping"/>
      </w:r>
      <w:r>
        <w:rPr>
          <w:rFonts w:hint="default" w:ascii="Arial" w:hAnsi="Arial" w:cs="Arial"/>
          <w:i w:val="0"/>
          <w:iCs w:val="0"/>
          <w:sz w:val="18"/>
        </w:rPr>
        <w:t xml:space="preserve">              &lt;/tr&gt;</w:t>
      </w:r>
      <w:r>
        <w:rPr>
          <w:rFonts w:hint="default" w:ascii="Arial" w:hAnsi="Arial" w:cs="Arial"/>
          <w:i w:val="0"/>
          <w:iCs w:val="0"/>
          <w:sz w:val="18"/>
        </w:rPr>
        <w:br w:type="textWrapping"/>
      </w:r>
      <w:r>
        <w:rPr>
          <w:rFonts w:hint="default" w:ascii="Arial" w:hAnsi="Arial" w:cs="Arial"/>
          <w:i w:val="0"/>
          <w:iCs w:val="0"/>
          <w:sz w:val="18"/>
        </w:rPr>
        <w:t xml:space="preserve">            &lt;/thead&gt;</w:t>
      </w:r>
      <w:r>
        <w:rPr>
          <w:rFonts w:hint="default" w:ascii="Arial" w:hAnsi="Arial" w:cs="Arial"/>
          <w:i w:val="0"/>
          <w:iCs w:val="0"/>
          <w:sz w:val="18"/>
        </w:rPr>
        <w:br w:type="textWrapping"/>
      </w:r>
      <w:r>
        <w:rPr>
          <w:rFonts w:hint="default" w:ascii="Arial" w:hAnsi="Arial" w:cs="Arial"/>
          <w:i w:val="0"/>
          <w:iCs w:val="0"/>
          <w:sz w:val="18"/>
        </w:rPr>
        <w:t xml:space="preserve">            &lt;tbody&gt;</w:t>
      </w:r>
      <w:r>
        <w:rPr>
          <w:rFonts w:hint="default" w:ascii="Arial" w:hAnsi="Arial" w:cs="Arial"/>
          <w:i w:val="0"/>
          <w:iCs w:val="0"/>
          <w:sz w:val="18"/>
        </w:rPr>
        <w:br w:type="textWrapping"/>
      </w:r>
      <w:r>
        <w:rPr>
          <w:rFonts w:hint="default" w:ascii="Arial" w:hAnsi="Arial" w:cs="Arial"/>
          <w:i w:val="0"/>
          <w:iCs w:val="0"/>
          <w:sz w:val="18"/>
        </w:rPr>
        <w:t xml:space="preserve">              &lt;?php if (empty($displayRows)): ?&gt;</w:t>
      </w:r>
      <w:r>
        <w:rPr>
          <w:rFonts w:hint="default" w:ascii="Arial" w:hAnsi="Arial" w:cs="Arial"/>
          <w:i w:val="0"/>
          <w:iCs w:val="0"/>
          <w:sz w:val="18"/>
        </w:rPr>
        <w:br w:type="textWrapping"/>
      </w:r>
      <w:r>
        <w:rPr>
          <w:rFonts w:hint="default" w:ascii="Arial" w:hAnsi="Arial" w:cs="Arial"/>
          <w:i w:val="0"/>
          <w:iCs w:val="0"/>
          <w:sz w:val="18"/>
        </w:rPr>
        <w:t xml:space="preserve">                &lt;tr&gt;</w:t>
      </w:r>
      <w:r>
        <w:rPr>
          <w:rFonts w:hint="default" w:ascii="Arial" w:hAnsi="Arial" w:cs="Arial"/>
          <w:i w:val="0"/>
          <w:iCs w:val="0"/>
          <w:sz w:val="18"/>
        </w:rPr>
        <w:br w:type="textWrapping"/>
      </w:r>
      <w:r>
        <w:rPr>
          <w:rFonts w:hint="default" w:ascii="Arial" w:hAnsi="Arial" w:cs="Arial"/>
          <w:i w:val="0"/>
          <w:iCs w:val="0"/>
          <w:sz w:val="18"/>
        </w:rPr>
        <w:t xml:space="preserve">                  &lt;td colspan="&lt;?= count($this-&gt;headers) + (!empty($this-&gt;rowActions) ? 1 : 0) ?&gt;" class="text-center"&gt;</w:t>
      </w:r>
      <w:r>
        <w:rPr>
          <w:rFonts w:hint="default" w:ascii="Arial" w:hAnsi="Arial" w:cs="Arial"/>
          <w:i w:val="0"/>
          <w:iCs w:val="0"/>
          <w:sz w:val="18"/>
        </w:rPr>
        <w:br w:type="textWrapping"/>
      </w:r>
      <w:r>
        <w:rPr>
          <w:rFonts w:hint="default" w:ascii="Arial" w:hAnsi="Arial" w:cs="Arial"/>
          <w:i w:val="0"/>
          <w:iCs w:val="0"/>
          <w:sz w:val="18"/>
        </w:rPr>
        <w:t xml:space="preserve">                    &lt;?= htmlspecialchars($this-&gt;emptyMessage) ?&gt;</w:t>
      </w:r>
      <w:r>
        <w:rPr>
          <w:rFonts w:hint="default" w:ascii="Arial" w:hAnsi="Arial" w:cs="Arial"/>
          <w:i w:val="0"/>
          <w:iCs w:val="0"/>
          <w:sz w:val="18"/>
        </w:rPr>
        <w:br w:type="textWrapping"/>
      </w:r>
      <w:r>
        <w:rPr>
          <w:rFonts w:hint="default" w:ascii="Arial" w:hAnsi="Arial" w:cs="Arial"/>
          <w:i w:val="0"/>
          <w:iCs w:val="0"/>
          <w:sz w:val="18"/>
        </w:rPr>
        <w:t xml:space="preserve">                  &lt;/td&gt;</w:t>
      </w:r>
      <w:r>
        <w:rPr>
          <w:rFonts w:hint="default" w:ascii="Arial" w:hAnsi="Arial" w:cs="Arial"/>
          <w:i w:val="0"/>
          <w:iCs w:val="0"/>
          <w:sz w:val="18"/>
        </w:rPr>
        <w:br w:type="textWrapping"/>
      </w:r>
      <w:r>
        <w:rPr>
          <w:rFonts w:hint="default" w:ascii="Arial" w:hAnsi="Arial" w:cs="Arial"/>
          <w:i w:val="0"/>
          <w:iCs w:val="0"/>
          <w:sz w:val="18"/>
        </w:rPr>
        <w:t xml:space="preserve">                &lt;/tr&gt;</w:t>
      </w:r>
      <w:r>
        <w:rPr>
          <w:rFonts w:hint="default" w:ascii="Arial" w:hAnsi="Arial" w:cs="Arial"/>
          <w:i w:val="0"/>
          <w:iCs w:val="0"/>
          <w:sz w:val="18"/>
        </w:rPr>
        <w:br w:type="textWrapping"/>
      </w:r>
      <w:r>
        <w:rPr>
          <w:rFonts w:hint="default" w:ascii="Arial" w:hAnsi="Arial" w:cs="Arial"/>
          <w:i w:val="0"/>
          <w:iCs w:val="0"/>
          <w:sz w:val="18"/>
        </w:rPr>
        <w:t xml:space="preserve">              &lt;?php else: ?&gt;</w:t>
      </w:r>
      <w:r>
        <w:rPr>
          <w:rFonts w:hint="default" w:ascii="Arial" w:hAnsi="Arial" w:cs="Arial"/>
          <w:i w:val="0"/>
          <w:iCs w:val="0"/>
          <w:sz w:val="18"/>
        </w:rPr>
        <w:br w:type="textWrapping"/>
      </w:r>
      <w:r>
        <w:rPr>
          <w:rFonts w:hint="default" w:ascii="Arial" w:hAnsi="Arial" w:cs="Arial"/>
          <w:i w:val="0"/>
          <w:iCs w:val="0"/>
          <w:sz w:val="18"/>
        </w:rPr>
        <w:t xml:space="preserve">                &lt;?php foreach ($displayRows as $row): ?&gt;</w:t>
      </w:r>
      <w:r>
        <w:rPr>
          <w:rFonts w:hint="default" w:ascii="Arial" w:hAnsi="Arial" w:cs="Arial"/>
          <w:i w:val="0"/>
          <w:iCs w:val="0"/>
          <w:sz w:val="18"/>
        </w:rPr>
        <w:br w:type="textWrapping"/>
      </w:r>
      <w:r>
        <w:rPr>
          <w:rFonts w:hint="default" w:ascii="Arial" w:hAnsi="Arial" w:cs="Arial"/>
          <w:i w:val="0"/>
          <w:iCs w:val="0"/>
          <w:sz w:val="18"/>
        </w:rPr>
        <w:t xml:space="preserve">                  &lt;tr&gt;</w:t>
      </w:r>
      <w:r>
        <w:rPr>
          <w:rFonts w:hint="default" w:ascii="Arial" w:hAnsi="Arial" w:cs="Arial"/>
          <w:i w:val="0"/>
          <w:iCs w:val="0"/>
          <w:sz w:val="18"/>
        </w:rPr>
        <w:br w:type="textWrapping"/>
      </w:r>
      <w:r>
        <w:rPr>
          <w:rFonts w:hint="default" w:ascii="Arial" w:hAnsi="Arial" w:cs="Arial"/>
          <w:i w:val="0"/>
          <w:iCs w:val="0"/>
          <w:sz w:val="18"/>
        </w:rPr>
        <w:t xml:space="preserve">                    &lt;?php foreach ($this-&gt;fields as $field): ?&gt;</w:t>
      </w:r>
      <w:r>
        <w:rPr>
          <w:rFonts w:hint="default" w:ascii="Arial" w:hAnsi="Arial" w:cs="Arial"/>
          <w:i w:val="0"/>
          <w:iCs w:val="0"/>
          <w:sz w:val="18"/>
        </w:rPr>
        <w:br w:type="textWrapping"/>
      </w:r>
      <w:r>
        <w:rPr>
          <w:rFonts w:hint="default" w:ascii="Arial" w:hAnsi="Arial" w:cs="Arial"/>
          <w:i w:val="0"/>
          <w:iCs w:val="0"/>
          <w:sz w:val="18"/>
        </w:rPr>
        <w:t xml:space="preserve">                      &lt;td&gt;</w:t>
      </w:r>
      <w:r>
        <w:rPr>
          <w:rFonts w:hint="default" w:ascii="Arial" w:hAnsi="Arial" w:cs="Arial"/>
          <w:i w:val="0"/>
          <w:iCs w:val="0"/>
          <w:sz w:val="18"/>
        </w:rPr>
        <w:br w:type="textWrapping"/>
      </w:r>
      <w:r>
        <w:rPr>
          <w:rFonts w:hint="default" w:ascii="Arial" w:hAnsi="Arial" w:cs="Arial"/>
          <w:i w:val="0"/>
          <w:iCs w:val="0"/>
          <w:sz w:val="18"/>
        </w:rPr>
        <w:t xml:space="preserve">                        &lt;?php</w:t>
      </w:r>
      <w:r>
        <w:rPr>
          <w:rFonts w:hint="default" w:ascii="Arial" w:hAnsi="Arial" w:cs="Arial"/>
          <w:i w:val="0"/>
          <w:iCs w:val="0"/>
          <w:sz w:val="18"/>
        </w:rPr>
        <w:br w:type="textWrapping"/>
      </w:r>
      <w:r>
        <w:rPr>
          <w:rFonts w:hint="default" w:ascii="Arial" w:hAnsi="Arial" w:cs="Arial"/>
          <w:i w:val="0"/>
          <w:iCs w:val="0"/>
          <w:sz w:val="18"/>
        </w:rPr>
        <w:t xml:space="preserve">                        $value = $this-&gt;getNestedValue($row, $field);</w:t>
      </w:r>
      <w:r>
        <w:rPr>
          <w:rFonts w:hint="default" w:ascii="Arial" w:hAnsi="Arial" w:cs="Arial"/>
          <w:i w:val="0"/>
          <w:iCs w:val="0"/>
          <w:sz w:val="18"/>
        </w:rPr>
        <w:br w:type="textWrapping"/>
      </w:r>
      <w:r>
        <w:rPr>
          <w:rFonts w:hint="default" w:ascii="Arial" w:hAnsi="Arial" w:cs="Arial"/>
          <w:i w:val="0"/>
          <w:iCs w:val="0"/>
          <w:sz w:val="18"/>
        </w:rPr>
        <w:t xml:space="preserve">                        echo htmlspecialchars($value);</w:t>
      </w:r>
      <w:r>
        <w:rPr>
          <w:rFonts w:hint="default" w:ascii="Arial" w:hAnsi="Arial" w:cs="Arial"/>
          <w:i w:val="0"/>
          <w:iCs w:val="0"/>
          <w:sz w:val="18"/>
        </w:rPr>
        <w:br w:type="textWrapping"/>
      </w:r>
      <w:r>
        <w:rPr>
          <w:rFonts w:hint="default" w:ascii="Arial" w:hAnsi="Arial" w:cs="Arial"/>
          <w:i w:val="0"/>
          <w:iCs w:val="0"/>
          <w:sz w:val="18"/>
        </w:rPr>
        <w:t xml:space="preserve">                        ?&gt;</w:t>
      </w:r>
      <w:r>
        <w:rPr>
          <w:rFonts w:hint="default" w:ascii="Arial" w:hAnsi="Arial" w:cs="Arial"/>
          <w:i w:val="0"/>
          <w:iCs w:val="0"/>
          <w:sz w:val="18"/>
        </w:rPr>
        <w:br w:type="textWrapping"/>
      </w:r>
      <w:r>
        <w:rPr>
          <w:rFonts w:hint="default" w:ascii="Arial" w:hAnsi="Arial" w:cs="Arial"/>
          <w:i w:val="0"/>
          <w:iCs w:val="0"/>
          <w:sz w:val="18"/>
        </w:rPr>
        <w:t xml:space="preserve">                      &lt;/td&gt;</w:t>
      </w:r>
      <w:r>
        <w:rPr>
          <w:rFonts w:hint="default" w:ascii="Arial" w:hAnsi="Arial" w:cs="Arial"/>
          <w:i w:val="0"/>
          <w:iCs w:val="0"/>
          <w:sz w:val="18"/>
        </w:rPr>
        <w:br w:type="textWrapping"/>
      </w:r>
      <w:r>
        <w:rPr>
          <w:rFonts w:hint="default" w:ascii="Arial" w:hAnsi="Arial" w:cs="Arial"/>
          <w:i w:val="0"/>
          <w:iCs w:val="0"/>
          <w:sz w:val="18"/>
        </w:rPr>
        <w:t xml:space="preserve">                    &lt;?php endforeach; ?&gt;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&lt;?php if (!empty($this-&gt;rowActions)): ?&gt;</w:t>
      </w:r>
      <w:r>
        <w:rPr>
          <w:rFonts w:hint="default" w:ascii="Arial" w:hAnsi="Arial" w:cs="Arial"/>
          <w:i w:val="0"/>
          <w:iCs w:val="0"/>
          <w:sz w:val="18"/>
        </w:rPr>
        <w:br w:type="textWrapping"/>
      </w:r>
      <w:r>
        <w:rPr>
          <w:rFonts w:hint="default" w:ascii="Arial" w:hAnsi="Arial" w:cs="Arial"/>
          <w:i w:val="0"/>
          <w:iCs w:val="0"/>
          <w:sz w:val="18"/>
        </w:rPr>
        <w:t xml:space="preserve">                      &lt;td class="action-buttons"&gt;</w:t>
      </w:r>
      <w:r>
        <w:rPr>
          <w:rFonts w:hint="default" w:ascii="Arial" w:hAnsi="Arial" w:cs="Arial"/>
          <w:i w:val="0"/>
          <w:iCs w:val="0"/>
          <w:sz w:val="18"/>
        </w:rPr>
        <w:br w:type="textWrapping"/>
      </w:r>
      <w:r>
        <w:rPr>
          <w:rFonts w:hint="default" w:ascii="Arial" w:hAnsi="Arial" w:cs="Arial"/>
          <w:i w:val="0"/>
          <w:iCs w:val="0"/>
          <w:sz w:val="18"/>
        </w:rPr>
        <w:t xml:space="preserve">                        &lt;?php foreach ($this-&gt;rowActions as $action): ?&gt;</w:t>
      </w:r>
      <w:r>
        <w:rPr>
          <w:rFonts w:hint="default" w:ascii="Arial" w:hAnsi="Arial" w:cs="Arial"/>
          <w:i w:val="0"/>
          <w:iCs w:val="0"/>
          <w:sz w:val="18"/>
        </w:rPr>
        <w:br w:type="textWrapping"/>
      </w:r>
      <w:r>
        <w:rPr>
          <w:rFonts w:hint="default" w:ascii="Arial" w:hAnsi="Arial" w:cs="Arial"/>
          <w:i w:val="0"/>
          <w:iCs w:val="0"/>
          <w:sz w:val="18"/>
        </w:rPr>
        <w:t xml:space="preserve">                          &lt;a href="&lt;?= str_replace('{id}', $row['id'] ?? '', $action['url']) ?&gt;"</w:t>
      </w:r>
      <w:r>
        <w:rPr>
          <w:rFonts w:hint="default" w:ascii="Arial" w:hAnsi="Arial" w:cs="Arial"/>
          <w:i w:val="0"/>
          <w:iCs w:val="0"/>
          <w:sz w:val="18"/>
        </w:rPr>
        <w:br w:type="textWrapping"/>
      </w:r>
      <w:r>
        <w:rPr>
          <w:rFonts w:hint="default" w:ascii="Arial" w:hAnsi="Arial" w:cs="Arial"/>
          <w:i w:val="0"/>
          <w:iCs w:val="0"/>
          <w:sz w:val="18"/>
        </w:rPr>
        <w:t xml:space="preserve">                            class="btn-&lt;?= $action['type'] ?&gt; btn-sm"&gt;</w:t>
      </w:r>
      <w:r>
        <w:rPr>
          <w:rFonts w:hint="default" w:ascii="Arial" w:hAnsi="Arial" w:cs="Arial"/>
          <w:i w:val="0"/>
          <w:iCs w:val="0"/>
          <w:sz w:val="18"/>
        </w:rPr>
        <w:br w:type="textWrapping"/>
      </w:r>
      <w:r>
        <w:rPr>
          <w:rFonts w:hint="default" w:ascii="Arial" w:hAnsi="Arial" w:cs="Arial"/>
          <w:i w:val="0"/>
          <w:iCs w:val="0"/>
          <w:sz w:val="18"/>
        </w:rPr>
        <w:t xml:space="preserve">                            &lt;?= htmlspecialchars($action['text']) ?&gt;</w:t>
      </w:r>
      <w:r>
        <w:rPr>
          <w:rFonts w:hint="default" w:ascii="Arial" w:hAnsi="Arial" w:cs="Arial"/>
          <w:i w:val="0"/>
          <w:iCs w:val="0"/>
          <w:sz w:val="18"/>
        </w:rPr>
        <w:br w:type="textWrapping"/>
      </w:r>
      <w:r>
        <w:rPr>
          <w:rFonts w:hint="default" w:ascii="Arial" w:hAnsi="Arial" w:cs="Arial"/>
          <w:i w:val="0"/>
          <w:iCs w:val="0"/>
          <w:sz w:val="18"/>
        </w:rPr>
        <w:t xml:space="preserve">                          &lt;/a&gt;</w:t>
      </w:r>
      <w:r>
        <w:rPr>
          <w:rFonts w:hint="default" w:ascii="Arial" w:hAnsi="Arial" w:cs="Arial"/>
          <w:i w:val="0"/>
          <w:iCs w:val="0"/>
          <w:sz w:val="18"/>
        </w:rPr>
        <w:br w:type="textWrapping"/>
      </w:r>
      <w:r>
        <w:rPr>
          <w:rFonts w:hint="default" w:ascii="Arial" w:hAnsi="Arial" w:cs="Arial"/>
          <w:i w:val="0"/>
          <w:iCs w:val="0"/>
          <w:sz w:val="18"/>
        </w:rPr>
        <w:t xml:space="preserve">                        &lt;?php endforeach; ?&gt;</w:t>
      </w:r>
      <w:r>
        <w:rPr>
          <w:rFonts w:hint="default" w:ascii="Arial" w:hAnsi="Arial" w:cs="Arial"/>
          <w:i w:val="0"/>
          <w:iCs w:val="0"/>
          <w:sz w:val="18"/>
        </w:rPr>
        <w:br w:type="textWrapping"/>
      </w:r>
      <w:r>
        <w:rPr>
          <w:rFonts w:hint="default" w:ascii="Arial" w:hAnsi="Arial" w:cs="Arial"/>
          <w:i w:val="0"/>
          <w:iCs w:val="0"/>
          <w:sz w:val="18"/>
        </w:rPr>
        <w:t xml:space="preserve">                      &lt;/td&gt;</w:t>
      </w:r>
      <w:r>
        <w:rPr>
          <w:rFonts w:hint="default" w:ascii="Arial" w:hAnsi="Arial" w:cs="Arial"/>
          <w:i w:val="0"/>
          <w:iCs w:val="0"/>
          <w:sz w:val="18"/>
        </w:rPr>
        <w:br w:type="textWrapping"/>
      </w:r>
      <w:r>
        <w:rPr>
          <w:rFonts w:hint="default" w:ascii="Arial" w:hAnsi="Arial" w:cs="Arial"/>
          <w:i w:val="0"/>
          <w:iCs w:val="0"/>
          <w:sz w:val="18"/>
        </w:rPr>
        <w:t xml:space="preserve">                    &lt;?php endif; ?&gt;</w:t>
      </w:r>
      <w:r>
        <w:rPr>
          <w:rFonts w:hint="default" w:ascii="Arial" w:hAnsi="Arial" w:cs="Arial"/>
          <w:i w:val="0"/>
          <w:iCs w:val="0"/>
          <w:sz w:val="18"/>
        </w:rPr>
        <w:br w:type="textWrapping"/>
      </w:r>
      <w:r>
        <w:rPr>
          <w:rFonts w:hint="default" w:ascii="Arial" w:hAnsi="Arial" w:cs="Arial"/>
          <w:i w:val="0"/>
          <w:iCs w:val="0"/>
          <w:sz w:val="18"/>
        </w:rPr>
        <w:t xml:space="preserve">                  &lt;/tr&gt;</w:t>
      </w:r>
      <w:r>
        <w:rPr>
          <w:rFonts w:hint="default" w:ascii="Arial" w:hAnsi="Arial" w:cs="Arial"/>
          <w:i w:val="0"/>
          <w:iCs w:val="0"/>
          <w:sz w:val="18"/>
        </w:rPr>
        <w:br w:type="textWrapping"/>
      </w:r>
      <w:r>
        <w:rPr>
          <w:rFonts w:hint="default" w:ascii="Arial" w:hAnsi="Arial" w:cs="Arial"/>
          <w:i w:val="0"/>
          <w:iCs w:val="0"/>
          <w:sz w:val="18"/>
        </w:rPr>
        <w:t xml:space="preserve">                &lt;?php endforeach; ?&gt;</w:t>
      </w:r>
      <w:r>
        <w:rPr>
          <w:rFonts w:hint="default" w:ascii="Arial" w:hAnsi="Arial" w:cs="Arial"/>
          <w:i w:val="0"/>
          <w:iCs w:val="0"/>
          <w:sz w:val="18"/>
        </w:rPr>
        <w:br w:type="textWrapping"/>
      </w:r>
      <w:r>
        <w:rPr>
          <w:rFonts w:hint="default" w:ascii="Arial" w:hAnsi="Arial" w:cs="Arial"/>
          <w:i w:val="0"/>
          <w:iCs w:val="0"/>
          <w:sz w:val="18"/>
        </w:rPr>
        <w:t xml:space="preserve">              &lt;?php endif; ?&gt;</w:t>
      </w:r>
      <w:r>
        <w:rPr>
          <w:rFonts w:hint="default" w:ascii="Arial" w:hAnsi="Arial" w:cs="Arial"/>
          <w:i w:val="0"/>
          <w:iCs w:val="0"/>
          <w:sz w:val="18"/>
        </w:rPr>
        <w:br w:type="textWrapping"/>
      </w:r>
      <w:r>
        <w:rPr>
          <w:rFonts w:hint="default" w:ascii="Arial" w:hAnsi="Arial" w:cs="Arial"/>
          <w:i w:val="0"/>
          <w:iCs w:val="0"/>
          <w:sz w:val="18"/>
        </w:rPr>
        <w:t xml:space="preserve">            &lt;/tbody&gt;</w:t>
      </w:r>
      <w:r>
        <w:rPr>
          <w:rFonts w:hint="default" w:ascii="Arial" w:hAnsi="Arial" w:cs="Arial"/>
          <w:i w:val="0"/>
          <w:iCs w:val="0"/>
          <w:sz w:val="18"/>
        </w:rPr>
        <w:br w:type="textWrapping"/>
      </w:r>
      <w:r>
        <w:rPr>
          <w:rFonts w:hint="default" w:ascii="Arial" w:hAnsi="Arial" w:cs="Arial"/>
          <w:i w:val="0"/>
          <w:iCs w:val="0"/>
          <w:sz w:val="18"/>
        </w:rPr>
        <w:t xml:space="preserve">          &lt;/table&gt;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private function getNestedValue($array, $path)</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$parts = explode('.', $path);</w:t>
      </w:r>
      <w:r>
        <w:rPr>
          <w:rFonts w:hint="default" w:ascii="Arial" w:hAnsi="Arial" w:cs="Arial"/>
          <w:i w:val="0"/>
          <w:iCs w:val="0"/>
          <w:sz w:val="18"/>
        </w:rPr>
        <w:br w:type="textWrapping"/>
      </w:r>
      <w:r>
        <w:rPr>
          <w:rFonts w:hint="default" w:ascii="Arial" w:hAnsi="Arial" w:cs="Arial"/>
          <w:i w:val="0"/>
          <w:iCs w:val="0"/>
          <w:sz w:val="18"/>
        </w:rPr>
        <w:t xml:space="preserve">    $value = $array;</w:t>
      </w:r>
      <w:r>
        <w:rPr>
          <w:rFonts w:hint="default" w:ascii="Arial" w:hAnsi="Arial" w:cs="Arial"/>
          <w:i w:val="0"/>
          <w:iCs w:val="0"/>
          <w:sz w:val="18"/>
        </w:rPr>
        <w:br w:type="textWrapping"/>
      </w:r>
      <w:r>
        <w:rPr>
          <w:rFonts w:hint="default" w:ascii="Arial" w:hAnsi="Arial" w:cs="Arial"/>
          <w:i w:val="0"/>
          <w:iCs w:val="0"/>
          <w:sz w:val="18"/>
        </w:rPr>
        <w:t xml:space="preserve">    foreach ($parts as $part) {</w:t>
      </w:r>
      <w:r>
        <w:rPr>
          <w:rFonts w:hint="default" w:ascii="Arial" w:hAnsi="Arial" w:cs="Arial"/>
          <w:i w:val="0"/>
          <w:iCs w:val="0"/>
          <w:sz w:val="18"/>
        </w:rPr>
        <w:br w:type="textWrapping"/>
      </w:r>
      <w:r>
        <w:rPr>
          <w:rFonts w:hint="default" w:ascii="Arial" w:hAnsi="Arial" w:cs="Arial"/>
          <w:i w:val="0"/>
          <w:iCs w:val="0"/>
          <w:sz w:val="18"/>
        </w:rPr>
        <w:t xml:space="preserve">      if (!is_array($value) || !isset($value[$part])) {</w:t>
      </w:r>
      <w:r>
        <w:rPr>
          <w:rFonts w:hint="default" w:ascii="Arial" w:hAnsi="Arial" w:cs="Arial"/>
          <w:i w:val="0"/>
          <w:iCs w:val="0"/>
          <w:sz w:val="18"/>
        </w:rPr>
        <w:br w:type="textWrapping"/>
      </w:r>
      <w:r>
        <w:rPr>
          <w:rFonts w:hint="default" w:ascii="Arial" w:hAnsi="Arial" w:cs="Arial"/>
          <w:i w:val="0"/>
          <w:iCs w:val="0"/>
          <w:sz w:val="18"/>
        </w:rPr>
        <w:t xml:space="preserve">        return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$value = $value[$part];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return $value;</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t>?&gt;</w:t>
      </w:r>
      <w:r>
        <w:rPr>
          <w:rFonts w:hint="default" w:ascii="Arial" w:hAnsi="Arial" w:cs="Arial"/>
          <w:i w:val="0"/>
          <w:iCs w:val="0"/>
          <w:sz w:val="18"/>
        </w:rPr>
        <w:br w:type="textWrapping"/>
      </w:r>
    </w:p>
    <w:p w14:paraId="4A26A9C1">
      <w:pPr>
        <w:rPr>
          <w:rFonts w:hint="default" w:ascii="Arial" w:hAnsi="Arial" w:cs="Arial"/>
          <w:i w:val="0"/>
          <w:iCs w:val="0"/>
        </w:rPr>
      </w:pPr>
      <w:r>
        <w:rPr>
          <w:rFonts w:hint="default" w:ascii="Arial" w:hAnsi="Arial" w:cs="Arial"/>
          <w:i w:val="0"/>
          <w:iCs w:val="0"/>
        </w:rPr>
        <w:br w:type="page"/>
      </w:r>
    </w:p>
    <w:p w14:paraId="5F6FE5D8">
      <w:pPr>
        <w:pStyle w:val="3"/>
        <w:rPr>
          <w:rFonts w:hint="default" w:ascii="Arial" w:hAnsi="Arial" w:cs="Arial"/>
          <w:i w:val="0"/>
          <w:iCs w:val="0"/>
        </w:rPr>
      </w:pPr>
      <w:r>
        <w:rPr>
          <w:rFonts w:hint="default" w:ascii="Arial" w:hAnsi="Arial" w:cs="Arial"/>
          <w:i w:val="0"/>
          <w:iCs w:val="0"/>
        </w:rPr>
        <w:t>app\views\components\alert.php</w:t>
      </w:r>
    </w:p>
    <w:p w14:paraId="03C0A999">
      <w:pPr>
        <w:pStyle w:val="156"/>
        <w:rPr>
          <w:rFonts w:hint="default" w:ascii="Arial" w:hAnsi="Arial" w:cs="Arial"/>
          <w:i w:val="0"/>
          <w:iCs w:val="0"/>
        </w:rPr>
      </w:pPr>
      <w:r>
        <w:rPr>
          <w:rFonts w:hint="default" w:ascii="Arial" w:hAnsi="Arial" w:cs="Arial"/>
          <w:i w:val="0"/>
          <w:iCs w:val="0"/>
          <w:sz w:val="18"/>
        </w:rPr>
        <w:t>&lt;?php if (!empty($_SESSION['success'])): ?&gt;</w:t>
      </w:r>
      <w:r>
        <w:rPr>
          <w:rFonts w:hint="default" w:ascii="Arial" w:hAnsi="Arial" w:cs="Arial"/>
          <w:i w:val="0"/>
          <w:iCs w:val="0"/>
          <w:sz w:val="18"/>
        </w:rPr>
        <w:br w:type="textWrapping"/>
      </w:r>
      <w:r>
        <w:rPr>
          <w:rFonts w:hint="default" w:ascii="Arial" w:hAnsi="Arial" w:cs="Arial"/>
          <w:i w:val="0"/>
          <w:iCs w:val="0"/>
          <w:sz w:val="18"/>
        </w:rPr>
        <w:t xml:space="preserve">    &lt;div class="alert alert-success alert-dismissible"&gt;</w:t>
      </w:r>
      <w:r>
        <w:rPr>
          <w:rFonts w:hint="default" w:ascii="Arial" w:hAnsi="Arial" w:cs="Arial"/>
          <w:i w:val="0"/>
          <w:iCs w:val="0"/>
          <w:sz w:val="18"/>
        </w:rPr>
        <w:br w:type="textWrapping"/>
      </w:r>
      <w:r>
        <w:rPr>
          <w:rFonts w:hint="default" w:ascii="Arial" w:hAnsi="Arial" w:cs="Arial"/>
          <w:i w:val="0"/>
          <w:iCs w:val="0"/>
          <w:sz w:val="18"/>
        </w:rPr>
        <w:t xml:space="preserve">        &lt;?= $_SESSION['success']; ?&gt;</w:t>
      </w:r>
      <w:r>
        <w:rPr>
          <w:rFonts w:hint="default" w:ascii="Arial" w:hAnsi="Arial" w:cs="Arial"/>
          <w:i w:val="0"/>
          <w:iCs w:val="0"/>
          <w:sz w:val="18"/>
        </w:rPr>
        <w:br w:type="textWrapping"/>
      </w:r>
      <w:r>
        <w:rPr>
          <w:rFonts w:hint="default" w:ascii="Arial" w:hAnsi="Arial" w:cs="Arial"/>
          <w:i w:val="0"/>
          <w:iCs w:val="0"/>
          <w:sz w:val="18"/>
        </w:rPr>
        <w:t xml:space="preserve">        &lt;button class="close-btn" onclick="this.parentElement.remove()"&gt;&amp;times;&lt;/button&gt;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&lt;?php unset($_SESSION['success']); ?&gt;</w:t>
      </w:r>
      <w:r>
        <w:rPr>
          <w:rFonts w:hint="default" w:ascii="Arial" w:hAnsi="Arial" w:cs="Arial"/>
          <w:i w:val="0"/>
          <w:iCs w:val="0"/>
          <w:sz w:val="18"/>
        </w:rPr>
        <w:br w:type="textWrapping"/>
      </w:r>
      <w:r>
        <w:rPr>
          <w:rFonts w:hint="default" w:ascii="Arial" w:hAnsi="Arial" w:cs="Arial"/>
          <w:i w:val="0"/>
          <w:iCs w:val="0"/>
          <w:sz w:val="18"/>
        </w:rPr>
        <w:t>&lt;?php endif; ?&gt;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&lt;?php if (!empty($_SESSION['error'])): ?&gt;</w:t>
      </w:r>
      <w:r>
        <w:rPr>
          <w:rFonts w:hint="default" w:ascii="Arial" w:hAnsi="Arial" w:cs="Arial"/>
          <w:i w:val="0"/>
          <w:iCs w:val="0"/>
          <w:sz w:val="18"/>
        </w:rPr>
        <w:br w:type="textWrapping"/>
      </w:r>
      <w:r>
        <w:rPr>
          <w:rFonts w:hint="default" w:ascii="Arial" w:hAnsi="Arial" w:cs="Arial"/>
          <w:i w:val="0"/>
          <w:iCs w:val="0"/>
          <w:sz w:val="18"/>
        </w:rPr>
        <w:t xml:space="preserve">    &lt;div class="alert alert-error alert-dismissible"&gt;</w:t>
      </w:r>
      <w:r>
        <w:rPr>
          <w:rFonts w:hint="default" w:ascii="Arial" w:hAnsi="Arial" w:cs="Arial"/>
          <w:i w:val="0"/>
          <w:iCs w:val="0"/>
          <w:sz w:val="18"/>
        </w:rPr>
        <w:br w:type="textWrapping"/>
      </w:r>
      <w:r>
        <w:rPr>
          <w:rFonts w:hint="default" w:ascii="Arial" w:hAnsi="Arial" w:cs="Arial"/>
          <w:i w:val="0"/>
          <w:iCs w:val="0"/>
          <w:sz w:val="18"/>
        </w:rPr>
        <w:t xml:space="preserve">        &lt;?= $_SESSION['error']; ?&gt;</w:t>
      </w:r>
      <w:r>
        <w:rPr>
          <w:rFonts w:hint="default" w:ascii="Arial" w:hAnsi="Arial" w:cs="Arial"/>
          <w:i w:val="0"/>
          <w:iCs w:val="0"/>
          <w:sz w:val="18"/>
        </w:rPr>
        <w:br w:type="textWrapping"/>
      </w:r>
      <w:r>
        <w:rPr>
          <w:rFonts w:hint="default" w:ascii="Arial" w:hAnsi="Arial" w:cs="Arial"/>
          <w:i w:val="0"/>
          <w:iCs w:val="0"/>
          <w:sz w:val="18"/>
        </w:rPr>
        <w:t xml:space="preserve">        &lt;button class="close-btn" onclick="this.parentElement.remove()"&gt;&amp;times;&lt;/button&gt;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&lt;?php unset($_SESSION['error']); ?&gt;</w:t>
      </w:r>
      <w:r>
        <w:rPr>
          <w:rFonts w:hint="default" w:ascii="Arial" w:hAnsi="Arial" w:cs="Arial"/>
          <w:i w:val="0"/>
          <w:iCs w:val="0"/>
          <w:sz w:val="18"/>
        </w:rPr>
        <w:br w:type="textWrapping"/>
      </w:r>
      <w:r>
        <w:rPr>
          <w:rFonts w:hint="default" w:ascii="Arial" w:hAnsi="Arial" w:cs="Arial"/>
          <w:i w:val="0"/>
          <w:iCs w:val="0"/>
          <w:sz w:val="18"/>
        </w:rPr>
        <w:t>&lt;?php endif; ?&gt;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&lt;?php if (!empty($_SESSION['medication_success'])): ?&gt;</w:t>
      </w:r>
      <w:r>
        <w:rPr>
          <w:rFonts w:hint="default" w:ascii="Arial" w:hAnsi="Arial" w:cs="Arial"/>
          <w:i w:val="0"/>
          <w:iCs w:val="0"/>
          <w:sz w:val="18"/>
        </w:rPr>
        <w:br w:type="textWrapping"/>
      </w:r>
      <w:r>
        <w:rPr>
          <w:rFonts w:hint="default" w:ascii="Arial" w:hAnsi="Arial" w:cs="Arial"/>
          <w:i w:val="0"/>
          <w:iCs w:val="0"/>
          <w:sz w:val="18"/>
        </w:rPr>
        <w:t xml:space="preserve">    &lt;div class="alert alert-success alert-dismissible"&gt;</w:t>
      </w:r>
      <w:r>
        <w:rPr>
          <w:rFonts w:hint="default" w:ascii="Arial" w:hAnsi="Arial" w:cs="Arial"/>
          <w:i w:val="0"/>
          <w:iCs w:val="0"/>
          <w:sz w:val="18"/>
        </w:rPr>
        <w:br w:type="textWrapping"/>
      </w:r>
      <w:r>
        <w:rPr>
          <w:rFonts w:hint="default" w:ascii="Arial" w:hAnsi="Arial" w:cs="Arial"/>
          <w:i w:val="0"/>
          <w:iCs w:val="0"/>
          <w:sz w:val="18"/>
        </w:rPr>
        <w:t xml:space="preserve">        &lt;?= $_SESSION['medication_success']; ?&gt;</w:t>
      </w:r>
      <w:r>
        <w:rPr>
          <w:rFonts w:hint="default" w:ascii="Arial" w:hAnsi="Arial" w:cs="Arial"/>
          <w:i w:val="0"/>
          <w:iCs w:val="0"/>
          <w:sz w:val="18"/>
        </w:rPr>
        <w:br w:type="textWrapping"/>
      </w:r>
      <w:r>
        <w:rPr>
          <w:rFonts w:hint="default" w:ascii="Arial" w:hAnsi="Arial" w:cs="Arial"/>
          <w:i w:val="0"/>
          <w:iCs w:val="0"/>
          <w:sz w:val="18"/>
        </w:rPr>
        <w:t xml:space="preserve">        &lt;button class="close-btn" onclick="this.parentElement.remove()"&gt;&amp;times;&lt;/button&gt;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&lt;?php unset($_SESSION['medication_success']); ?&gt;</w:t>
      </w:r>
      <w:r>
        <w:rPr>
          <w:rFonts w:hint="default" w:ascii="Arial" w:hAnsi="Arial" w:cs="Arial"/>
          <w:i w:val="0"/>
          <w:iCs w:val="0"/>
          <w:sz w:val="18"/>
        </w:rPr>
        <w:br w:type="textWrapping"/>
      </w:r>
      <w:r>
        <w:rPr>
          <w:rFonts w:hint="default" w:ascii="Arial" w:hAnsi="Arial" w:cs="Arial"/>
          <w:i w:val="0"/>
          <w:iCs w:val="0"/>
          <w:sz w:val="18"/>
        </w:rPr>
        <w:t>&lt;?php endif; ?&gt;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&lt;?php if (!empty($_SESSION['medication_error'])): ?&gt;</w:t>
      </w:r>
      <w:r>
        <w:rPr>
          <w:rFonts w:hint="default" w:ascii="Arial" w:hAnsi="Arial" w:cs="Arial"/>
          <w:i w:val="0"/>
          <w:iCs w:val="0"/>
          <w:sz w:val="18"/>
        </w:rPr>
        <w:br w:type="textWrapping"/>
      </w:r>
      <w:r>
        <w:rPr>
          <w:rFonts w:hint="default" w:ascii="Arial" w:hAnsi="Arial" w:cs="Arial"/>
          <w:i w:val="0"/>
          <w:iCs w:val="0"/>
          <w:sz w:val="18"/>
        </w:rPr>
        <w:t xml:space="preserve">    &lt;div class="alert alert-error alert-dismissible"&gt;</w:t>
      </w:r>
      <w:r>
        <w:rPr>
          <w:rFonts w:hint="default" w:ascii="Arial" w:hAnsi="Arial" w:cs="Arial"/>
          <w:i w:val="0"/>
          <w:iCs w:val="0"/>
          <w:sz w:val="18"/>
        </w:rPr>
        <w:br w:type="textWrapping"/>
      </w:r>
      <w:r>
        <w:rPr>
          <w:rFonts w:hint="default" w:ascii="Arial" w:hAnsi="Arial" w:cs="Arial"/>
          <w:i w:val="0"/>
          <w:iCs w:val="0"/>
          <w:sz w:val="18"/>
        </w:rPr>
        <w:t xml:space="preserve">        &lt;?= $_SESSION['medication_error']; ?&gt;</w:t>
      </w:r>
      <w:r>
        <w:rPr>
          <w:rFonts w:hint="default" w:ascii="Arial" w:hAnsi="Arial" w:cs="Arial"/>
          <w:i w:val="0"/>
          <w:iCs w:val="0"/>
          <w:sz w:val="18"/>
        </w:rPr>
        <w:br w:type="textWrapping"/>
      </w:r>
      <w:r>
        <w:rPr>
          <w:rFonts w:hint="default" w:ascii="Arial" w:hAnsi="Arial" w:cs="Arial"/>
          <w:i w:val="0"/>
          <w:iCs w:val="0"/>
          <w:sz w:val="18"/>
        </w:rPr>
        <w:t xml:space="preserve">        &lt;button class="close-btn" onclick="this.parentElement.remove()"&gt;&amp;times;&lt;/button&gt;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&lt;?php unset($_SESSION['medication_error']); ?&gt;</w:t>
      </w:r>
      <w:r>
        <w:rPr>
          <w:rFonts w:hint="default" w:ascii="Arial" w:hAnsi="Arial" w:cs="Arial"/>
          <w:i w:val="0"/>
          <w:iCs w:val="0"/>
          <w:sz w:val="18"/>
        </w:rPr>
        <w:br w:type="textWrapping"/>
      </w:r>
      <w:r>
        <w:rPr>
          <w:rFonts w:hint="default" w:ascii="Arial" w:hAnsi="Arial" w:cs="Arial"/>
          <w:i w:val="0"/>
          <w:iCs w:val="0"/>
          <w:sz w:val="18"/>
        </w:rPr>
        <w:t>&lt;?php endif; ?&gt;</w:t>
      </w:r>
      <w:r>
        <w:rPr>
          <w:rFonts w:hint="default" w:ascii="Arial" w:hAnsi="Arial" w:cs="Arial"/>
          <w:i w:val="0"/>
          <w:iCs w:val="0"/>
          <w:sz w:val="18"/>
        </w:rPr>
        <w:br w:type="textWrapping"/>
      </w:r>
    </w:p>
    <w:p w14:paraId="2558C340">
      <w:pPr>
        <w:rPr>
          <w:rFonts w:hint="default" w:ascii="Arial" w:hAnsi="Arial" w:cs="Arial"/>
          <w:i w:val="0"/>
          <w:iCs w:val="0"/>
        </w:rPr>
      </w:pPr>
      <w:r>
        <w:rPr>
          <w:rFonts w:hint="default" w:ascii="Arial" w:hAnsi="Arial" w:cs="Arial"/>
          <w:i w:val="0"/>
          <w:iCs w:val="0"/>
        </w:rPr>
        <w:br w:type="page"/>
      </w:r>
    </w:p>
    <w:p w14:paraId="1BE3C4CF">
      <w:pPr>
        <w:pStyle w:val="3"/>
        <w:rPr>
          <w:rFonts w:hint="default" w:ascii="Arial" w:hAnsi="Arial" w:cs="Arial"/>
          <w:i w:val="0"/>
          <w:iCs w:val="0"/>
        </w:rPr>
      </w:pPr>
      <w:r>
        <w:rPr>
          <w:rFonts w:hint="default" w:ascii="Arial" w:hAnsi="Arial" w:cs="Arial"/>
          <w:i w:val="0"/>
          <w:iCs w:val="0"/>
        </w:rPr>
        <w:t>app\views\components\data_table.php</w:t>
      </w:r>
    </w:p>
    <w:p w14:paraId="4A374EA0">
      <w:pPr>
        <w:pStyle w:val="156"/>
        <w:rPr>
          <w:rFonts w:hint="default" w:ascii="Arial" w:hAnsi="Arial" w:cs="Arial"/>
          <w:i w:val="0"/>
          <w:iCs w:val="0"/>
        </w:rPr>
      </w:pP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t>$rows = $data ?? ($recordsData ?? ($eventsData ?? ($medData ?? ($doseData ?? ($eventData ?? ($recordData ?? ($students ?? [])))))));</w:t>
      </w:r>
      <w:r>
        <w:rPr>
          <w:rFonts w:hint="default" w:ascii="Arial" w:hAnsi="Arial" w:cs="Arial"/>
          <w:i w:val="0"/>
          <w:iCs w:val="0"/>
          <w:sz w:val="18"/>
        </w:rPr>
        <w:br w:type="textWrapping"/>
      </w:r>
      <w:r>
        <w:rPr>
          <w:rFonts w:hint="default" w:ascii="Arial" w:hAnsi="Arial" w:cs="Arial"/>
          <w:i w:val="0"/>
          <w:iCs w:val="0"/>
          <w:sz w:val="18"/>
        </w:rPr>
        <w:t>$headers = $headers ?? ($recordsHeaders ?? ($eventsHeaders ?? ($medHeaders ?? ($doseHeaders ?? ($eventHeaders ?? ($recordHeaders ?? []))))));</w:t>
      </w:r>
      <w:r>
        <w:rPr>
          <w:rFonts w:hint="default" w:ascii="Arial" w:hAnsi="Arial" w:cs="Arial"/>
          <w:i w:val="0"/>
          <w:iCs w:val="0"/>
          <w:sz w:val="18"/>
        </w:rPr>
        <w:br w:type="textWrapping"/>
      </w:r>
      <w:r>
        <w:rPr>
          <w:rFonts w:hint="default" w:ascii="Arial" w:hAnsi="Arial" w:cs="Arial"/>
          <w:i w:val="0"/>
          <w:iCs w:val="0"/>
          <w:sz w:val="18"/>
        </w:rPr>
        <w:t>$renderRow = $renderRow ?? ($recordsRenderRow ?? ($eventsRenderRow ?? ($medRenderRow ?? ($doseRenderRow ?? ($eventRenderRow ?? ($recordRenderRow ?? null))))));</w:t>
      </w:r>
      <w:r>
        <w:rPr>
          <w:rFonts w:hint="default" w:ascii="Arial" w:hAnsi="Arial" w:cs="Arial"/>
          <w:i w:val="0"/>
          <w:iCs w:val="0"/>
          <w:sz w:val="18"/>
        </w:rPr>
        <w:br w:type="textWrapping"/>
      </w:r>
      <w:r>
        <w:rPr>
          <w:rFonts w:hint="default" w:ascii="Arial" w:hAnsi="Arial" w:cs="Arial"/>
          <w:i w:val="0"/>
          <w:iCs w:val="0"/>
          <w:sz w:val="18"/>
        </w:rPr>
        <w:t>$action = $action ?? ($recordsAction ?? ($eventsAction ?? ($medAction ?? ($doseAction ?? ($eventAction ?? ($recordAction ?? ''))))));</w:t>
      </w:r>
      <w:r>
        <w:rPr>
          <w:rFonts w:hint="default" w:ascii="Arial" w:hAnsi="Arial" w:cs="Arial"/>
          <w:i w:val="0"/>
          <w:iCs w:val="0"/>
          <w:sz w:val="18"/>
        </w:rPr>
        <w:br w:type="textWrapping"/>
      </w:r>
      <w:r>
        <w:rPr>
          <w:rFonts w:hint="default" w:ascii="Arial" w:hAnsi="Arial" w:cs="Arial"/>
          <w:i w:val="0"/>
          <w:iCs w:val="0"/>
          <w:sz w:val="18"/>
        </w:rPr>
        <w:t>$emptyMessage = $emptyMessage ?? ($recordsEmptyMessage ?? ($eventsEmptyMessage ?? ($medEmptyMessage ?? ($doseEmptyMessage ?? ($eventEmptyMessage ?? ($recordEmptyMessage ?? 'No records found yet.'))))));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$rows = is_array($rows) ? $rows : [];</w:t>
      </w:r>
      <w:r>
        <w:rPr>
          <w:rFonts w:hint="default" w:ascii="Arial" w:hAnsi="Arial" w:cs="Arial"/>
          <w:i w:val="0"/>
          <w:iCs w:val="0"/>
          <w:sz w:val="18"/>
        </w:rPr>
        <w:br w:type="textWrapping"/>
      </w:r>
      <w:r>
        <w:rPr>
          <w:rFonts w:hint="default" w:ascii="Arial" w:hAnsi="Arial" w:cs="Arial"/>
          <w:i w:val="0"/>
          <w:iCs w:val="0"/>
          <w:sz w:val="18"/>
        </w:rPr>
        <w:t>?&gt;</w:t>
      </w:r>
      <w:r>
        <w:rPr>
          <w:rFonts w:hint="default" w:ascii="Arial" w:hAnsi="Arial" w:cs="Arial"/>
          <w:i w:val="0"/>
          <w:iCs w:val="0"/>
          <w:sz w:val="18"/>
        </w:rPr>
        <w:br w:type="textWrapping"/>
      </w:r>
      <w:r>
        <w:rPr>
          <w:rFonts w:hint="default" w:ascii="Arial" w:hAnsi="Arial" w:cs="Arial"/>
          <w:i w:val="0"/>
          <w:iCs w:val="0"/>
          <w:sz w:val="18"/>
        </w:rPr>
        <w:t>&lt;div class="data-table-wrapper"&gt;</w:t>
      </w:r>
      <w:r>
        <w:rPr>
          <w:rFonts w:hint="default" w:ascii="Arial" w:hAnsi="Arial" w:cs="Arial"/>
          <w:i w:val="0"/>
          <w:iCs w:val="0"/>
          <w:sz w:val="18"/>
        </w:rPr>
        <w:br w:type="textWrapping"/>
      </w:r>
      <w:r>
        <w:rPr>
          <w:rFonts w:hint="default" w:ascii="Arial" w:hAnsi="Arial" w:cs="Arial"/>
          <w:i w:val="0"/>
          <w:iCs w:val="0"/>
          <w:sz w:val="18"/>
        </w:rPr>
        <w:t xml:space="preserve">  &lt;?php if (empty($rows)): ?&gt;</w:t>
      </w:r>
      <w:r>
        <w:rPr>
          <w:rFonts w:hint="default" w:ascii="Arial" w:hAnsi="Arial" w:cs="Arial"/>
          <w:i w:val="0"/>
          <w:iCs w:val="0"/>
          <w:sz w:val="18"/>
        </w:rPr>
        <w:br w:type="textWrapping"/>
      </w:r>
      <w:r>
        <w:rPr>
          <w:rFonts w:hint="default" w:ascii="Arial" w:hAnsi="Arial" w:cs="Arial"/>
          <w:i w:val="0"/>
          <w:iCs w:val="0"/>
          <w:sz w:val="18"/>
        </w:rPr>
        <w:t xml:space="preserve">    &lt;div class="empty-state"&gt;&lt;?= esc($emptyMessage) ?&gt;&lt;/div&gt;</w:t>
      </w:r>
      <w:r>
        <w:rPr>
          <w:rFonts w:hint="default" w:ascii="Arial" w:hAnsi="Arial" w:cs="Arial"/>
          <w:i w:val="0"/>
          <w:iCs w:val="0"/>
          <w:sz w:val="18"/>
        </w:rPr>
        <w:br w:type="textWrapping"/>
      </w:r>
      <w:r>
        <w:rPr>
          <w:rFonts w:hint="default" w:ascii="Arial" w:hAnsi="Arial" w:cs="Arial"/>
          <w:i w:val="0"/>
          <w:iCs w:val="0"/>
          <w:sz w:val="18"/>
        </w:rPr>
        <w:t xml:space="preserve">  &lt;?php else: ?&gt;</w:t>
      </w:r>
      <w:r>
        <w:rPr>
          <w:rFonts w:hint="default" w:ascii="Arial" w:hAnsi="Arial" w:cs="Arial"/>
          <w:i w:val="0"/>
          <w:iCs w:val="0"/>
          <w:sz w:val="18"/>
        </w:rPr>
        <w:br w:type="textWrapping"/>
      </w:r>
      <w:r>
        <w:rPr>
          <w:rFonts w:hint="default" w:ascii="Arial" w:hAnsi="Arial" w:cs="Arial"/>
          <w:i w:val="0"/>
          <w:iCs w:val="0"/>
          <w:sz w:val="18"/>
        </w:rPr>
        <w:t xml:space="preserve">    &lt;table class="data-table"&gt;</w:t>
      </w:r>
      <w:r>
        <w:rPr>
          <w:rFonts w:hint="default" w:ascii="Arial" w:hAnsi="Arial" w:cs="Arial"/>
          <w:i w:val="0"/>
          <w:iCs w:val="0"/>
          <w:sz w:val="18"/>
        </w:rPr>
        <w:br w:type="textWrapping"/>
      </w:r>
      <w:r>
        <w:rPr>
          <w:rFonts w:hint="default" w:ascii="Arial" w:hAnsi="Arial" w:cs="Arial"/>
          <w:i w:val="0"/>
          <w:iCs w:val="0"/>
          <w:sz w:val="18"/>
        </w:rPr>
        <w:t xml:space="preserve">      &lt;thead&gt;</w:t>
      </w:r>
      <w:r>
        <w:rPr>
          <w:rFonts w:hint="default" w:ascii="Arial" w:hAnsi="Arial" w:cs="Arial"/>
          <w:i w:val="0"/>
          <w:iCs w:val="0"/>
          <w:sz w:val="18"/>
        </w:rPr>
        <w:br w:type="textWrapping"/>
      </w:r>
      <w:r>
        <w:rPr>
          <w:rFonts w:hint="default" w:ascii="Arial" w:hAnsi="Arial" w:cs="Arial"/>
          <w:i w:val="0"/>
          <w:iCs w:val="0"/>
          <w:sz w:val="18"/>
        </w:rPr>
        <w:t xml:space="preserve">        &lt;tr&gt;</w:t>
      </w:r>
      <w:r>
        <w:rPr>
          <w:rFonts w:hint="default" w:ascii="Arial" w:hAnsi="Arial" w:cs="Arial"/>
          <w:i w:val="0"/>
          <w:iCs w:val="0"/>
          <w:sz w:val="18"/>
        </w:rPr>
        <w:br w:type="textWrapping"/>
      </w:r>
      <w:r>
        <w:rPr>
          <w:rFonts w:hint="default" w:ascii="Arial" w:hAnsi="Arial" w:cs="Arial"/>
          <w:i w:val="0"/>
          <w:iCs w:val="0"/>
          <w:sz w:val="18"/>
        </w:rPr>
        <w:t xml:space="preserve">          &lt;?php foreach ($headers as $header): ?&gt;</w:t>
      </w:r>
      <w:r>
        <w:rPr>
          <w:rFonts w:hint="default" w:ascii="Arial" w:hAnsi="Arial" w:cs="Arial"/>
          <w:i w:val="0"/>
          <w:iCs w:val="0"/>
          <w:sz w:val="18"/>
        </w:rPr>
        <w:br w:type="textWrapping"/>
      </w:r>
      <w:r>
        <w:rPr>
          <w:rFonts w:hint="default" w:ascii="Arial" w:hAnsi="Arial" w:cs="Arial"/>
          <w:i w:val="0"/>
          <w:iCs w:val="0"/>
          <w:sz w:val="18"/>
        </w:rPr>
        <w:t xml:space="preserve">            &lt;th&gt;&lt;?= esc($header) ?&gt;&lt;/th&gt;</w:t>
      </w:r>
      <w:r>
        <w:rPr>
          <w:rFonts w:hint="default" w:ascii="Arial" w:hAnsi="Arial" w:cs="Arial"/>
          <w:i w:val="0"/>
          <w:iCs w:val="0"/>
          <w:sz w:val="18"/>
        </w:rPr>
        <w:br w:type="textWrapping"/>
      </w:r>
      <w:r>
        <w:rPr>
          <w:rFonts w:hint="default" w:ascii="Arial" w:hAnsi="Arial" w:cs="Arial"/>
          <w:i w:val="0"/>
          <w:iCs w:val="0"/>
          <w:sz w:val="18"/>
        </w:rPr>
        <w:t xml:space="preserve">          &lt;?php endforeach; ?&gt;</w:t>
      </w:r>
      <w:r>
        <w:rPr>
          <w:rFonts w:hint="default" w:ascii="Arial" w:hAnsi="Arial" w:cs="Arial"/>
          <w:i w:val="0"/>
          <w:iCs w:val="0"/>
          <w:sz w:val="18"/>
        </w:rPr>
        <w:br w:type="textWrapping"/>
      </w:r>
      <w:r>
        <w:rPr>
          <w:rFonts w:hint="default" w:ascii="Arial" w:hAnsi="Arial" w:cs="Arial"/>
          <w:i w:val="0"/>
          <w:iCs w:val="0"/>
          <w:sz w:val="18"/>
        </w:rPr>
        <w:t xml:space="preserve">        &lt;/tr&gt;</w:t>
      </w:r>
      <w:r>
        <w:rPr>
          <w:rFonts w:hint="default" w:ascii="Arial" w:hAnsi="Arial" w:cs="Arial"/>
          <w:i w:val="0"/>
          <w:iCs w:val="0"/>
          <w:sz w:val="18"/>
        </w:rPr>
        <w:br w:type="textWrapping"/>
      </w:r>
      <w:r>
        <w:rPr>
          <w:rFonts w:hint="default" w:ascii="Arial" w:hAnsi="Arial" w:cs="Arial"/>
          <w:i w:val="0"/>
          <w:iCs w:val="0"/>
          <w:sz w:val="18"/>
        </w:rPr>
        <w:t xml:space="preserve">      &lt;/thead&gt;</w:t>
      </w:r>
      <w:r>
        <w:rPr>
          <w:rFonts w:hint="default" w:ascii="Arial" w:hAnsi="Arial" w:cs="Arial"/>
          <w:i w:val="0"/>
          <w:iCs w:val="0"/>
          <w:sz w:val="18"/>
        </w:rPr>
        <w:br w:type="textWrapping"/>
      </w:r>
      <w:r>
        <w:rPr>
          <w:rFonts w:hint="default" w:ascii="Arial" w:hAnsi="Arial" w:cs="Arial"/>
          <w:i w:val="0"/>
          <w:iCs w:val="0"/>
          <w:sz w:val="18"/>
        </w:rPr>
        <w:t xml:space="preserve">      &lt;tbody&gt;</w:t>
      </w:r>
      <w:r>
        <w:rPr>
          <w:rFonts w:hint="default" w:ascii="Arial" w:hAnsi="Arial" w:cs="Arial"/>
          <w:i w:val="0"/>
          <w:iCs w:val="0"/>
          <w:sz w:val="18"/>
        </w:rPr>
        <w:br w:type="textWrapping"/>
      </w:r>
      <w:r>
        <w:rPr>
          <w:rFonts w:hint="default" w:ascii="Arial" w:hAnsi="Arial" w:cs="Arial"/>
          <w:i w:val="0"/>
          <w:iCs w:val="0"/>
          <w:sz w:val="18"/>
        </w:rPr>
        <w:t xml:space="preserve">        &lt;?php foreach ($rows as $row): ?&gt;</w:t>
      </w:r>
      <w:r>
        <w:rPr>
          <w:rFonts w:hint="default" w:ascii="Arial" w:hAnsi="Arial" w:cs="Arial"/>
          <w:i w:val="0"/>
          <w:iCs w:val="0"/>
          <w:sz w:val="18"/>
        </w:rPr>
        <w:br w:type="textWrapping"/>
      </w:r>
      <w:r>
        <w:rPr>
          <w:rFonts w:hint="default" w:ascii="Arial" w:hAnsi="Arial" w:cs="Arial"/>
          <w:i w:val="0"/>
          <w:iCs w:val="0"/>
          <w:sz w:val="18"/>
        </w:rPr>
        <w:t xml:space="preserve">          &lt;?= $renderRow ? $renderRow($row) : '' ?&gt;</w:t>
      </w:r>
      <w:r>
        <w:rPr>
          <w:rFonts w:hint="default" w:ascii="Arial" w:hAnsi="Arial" w:cs="Arial"/>
          <w:i w:val="0"/>
          <w:iCs w:val="0"/>
          <w:sz w:val="18"/>
        </w:rPr>
        <w:br w:type="textWrapping"/>
      </w:r>
      <w:r>
        <w:rPr>
          <w:rFonts w:hint="default" w:ascii="Arial" w:hAnsi="Arial" w:cs="Arial"/>
          <w:i w:val="0"/>
          <w:iCs w:val="0"/>
          <w:sz w:val="18"/>
        </w:rPr>
        <w:t xml:space="preserve">        &lt;?php endforeach; ?&gt;</w:t>
      </w:r>
      <w:r>
        <w:rPr>
          <w:rFonts w:hint="default" w:ascii="Arial" w:hAnsi="Arial" w:cs="Arial"/>
          <w:i w:val="0"/>
          <w:iCs w:val="0"/>
          <w:sz w:val="18"/>
        </w:rPr>
        <w:br w:type="textWrapping"/>
      </w:r>
      <w:r>
        <w:rPr>
          <w:rFonts w:hint="default" w:ascii="Arial" w:hAnsi="Arial" w:cs="Arial"/>
          <w:i w:val="0"/>
          <w:iCs w:val="0"/>
          <w:sz w:val="18"/>
        </w:rPr>
        <w:t xml:space="preserve">      &lt;/tbody&gt;</w:t>
      </w:r>
      <w:r>
        <w:rPr>
          <w:rFonts w:hint="default" w:ascii="Arial" w:hAnsi="Arial" w:cs="Arial"/>
          <w:i w:val="0"/>
          <w:iCs w:val="0"/>
          <w:sz w:val="18"/>
        </w:rPr>
        <w:br w:type="textWrapping"/>
      </w:r>
      <w:r>
        <w:rPr>
          <w:rFonts w:hint="default" w:ascii="Arial" w:hAnsi="Arial" w:cs="Arial"/>
          <w:i w:val="0"/>
          <w:iCs w:val="0"/>
          <w:sz w:val="18"/>
        </w:rPr>
        <w:t xml:space="preserve">    &lt;/table&gt;</w:t>
      </w:r>
      <w:r>
        <w:rPr>
          <w:rFonts w:hint="default" w:ascii="Arial" w:hAnsi="Arial" w:cs="Arial"/>
          <w:i w:val="0"/>
          <w:iCs w:val="0"/>
          <w:sz w:val="18"/>
        </w:rPr>
        <w:br w:type="textWrapping"/>
      </w:r>
      <w:r>
        <w:rPr>
          <w:rFonts w:hint="default" w:ascii="Arial" w:hAnsi="Arial" w:cs="Arial"/>
          <w:i w:val="0"/>
          <w:iCs w:val="0"/>
          <w:sz w:val="18"/>
        </w:rPr>
        <w:t xml:space="preserve">  &lt;?php endif; ?&gt;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&lt;?php if (!empty($action)): ?&gt;</w:t>
      </w:r>
      <w:r>
        <w:rPr>
          <w:rFonts w:hint="default" w:ascii="Arial" w:hAnsi="Arial" w:cs="Arial"/>
          <w:i w:val="0"/>
          <w:iCs w:val="0"/>
          <w:sz w:val="18"/>
        </w:rPr>
        <w:br w:type="textWrapping"/>
      </w:r>
      <w:r>
        <w:rPr>
          <w:rFonts w:hint="default" w:ascii="Arial" w:hAnsi="Arial" w:cs="Arial"/>
          <w:i w:val="0"/>
          <w:iCs w:val="0"/>
          <w:sz w:val="18"/>
        </w:rPr>
        <w:t xml:space="preserve">    &lt;div class="table-actions"&gt;&lt;?= $action ?&gt;&lt;/div&gt;</w:t>
      </w:r>
      <w:r>
        <w:rPr>
          <w:rFonts w:hint="default" w:ascii="Arial" w:hAnsi="Arial" w:cs="Arial"/>
          <w:i w:val="0"/>
          <w:iCs w:val="0"/>
          <w:sz w:val="18"/>
        </w:rPr>
        <w:br w:type="textWrapping"/>
      </w:r>
      <w:r>
        <w:rPr>
          <w:rFonts w:hint="default" w:ascii="Arial" w:hAnsi="Arial" w:cs="Arial"/>
          <w:i w:val="0"/>
          <w:iCs w:val="0"/>
          <w:sz w:val="18"/>
        </w:rPr>
        <w:t xml:space="preserve">  &lt;?php endif; ?&gt;</w:t>
      </w:r>
      <w:r>
        <w:rPr>
          <w:rFonts w:hint="default" w:ascii="Arial" w:hAnsi="Arial" w:cs="Arial"/>
          <w:i w:val="0"/>
          <w:iCs w:val="0"/>
          <w:sz w:val="18"/>
        </w:rPr>
        <w:br w:type="textWrapping"/>
      </w:r>
      <w:r>
        <w:rPr>
          <w:rFonts w:hint="default" w:ascii="Arial" w:hAnsi="Arial" w:cs="Arial"/>
          <w:i w:val="0"/>
          <w:iCs w:val="0"/>
          <w:sz w:val="18"/>
        </w:rPr>
        <w:t>&lt;/div&gt;</w:t>
      </w:r>
      <w:r>
        <w:rPr>
          <w:rFonts w:hint="default" w:ascii="Arial" w:hAnsi="Arial" w:cs="Arial"/>
          <w:i w:val="0"/>
          <w:iCs w:val="0"/>
          <w:sz w:val="18"/>
        </w:rPr>
        <w:br w:type="textWrapping"/>
      </w:r>
    </w:p>
    <w:p w14:paraId="1476C4D0">
      <w:pPr>
        <w:rPr>
          <w:rFonts w:hint="default" w:ascii="Arial" w:hAnsi="Arial" w:cs="Arial"/>
          <w:i w:val="0"/>
          <w:iCs w:val="0"/>
        </w:rPr>
      </w:pPr>
      <w:r>
        <w:rPr>
          <w:rFonts w:hint="default" w:ascii="Arial" w:hAnsi="Arial" w:cs="Arial"/>
          <w:i w:val="0"/>
          <w:iCs w:val="0"/>
        </w:rPr>
        <w:br w:type="page"/>
      </w:r>
    </w:p>
    <w:p w14:paraId="63AE4A0A">
      <w:pPr>
        <w:pStyle w:val="3"/>
        <w:rPr>
          <w:rFonts w:hint="default" w:ascii="Arial" w:hAnsi="Arial" w:cs="Arial"/>
          <w:i w:val="0"/>
          <w:iCs w:val="0"/>
        </w:rPr>
      </w:pPr>
      <w:r>
        <w:rPr>
          <w:rFonts w:hint="default" w:ascii="Arial" w:hAnsi="Arial" w:cs="Arial"/>
          <w:i w:val="0"/>
          <w:iCs w:val="0"/>
        </w:rPr>
        <w:t>app\views\components\modal.php</w:t>
      </w:r>
    </w:p>
    <w:p w14:paraId="7F28E9A7">
      <w:pPr>
        <w:pStyle w:val="156"/>
        <w:rPr>
          <w:rFonts w:hint="default" w:ascii="Arial" w:hAnsi="Arial" w:cs="Arial"/>
          <w:i w:val="0"/>
          <w:iCs w:val="0"/>
        </w:rPr>
      </w:pP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t>if (!isset($modalId) || !isset($modalTitle) || !isset($modalAction)) {</w:t>
      </w:r>
      <w:r>
        <w:rPr>
          <w:rFonts w:hint="default" w:ascii="Arial" w:hAnsi="Arial" w:cs="Arial"/>
          <w:i w:val="0"/>
          <w:iCs w:val="0"/>
          <w:sz w:val="18"/>
        </w:rPr>
        <w:br w:type="textWrapping"/>
      </w:r>
      <w:r>
        <w:rPr>
          <w:rFonts w:hint="default" w:ascii="Arial" w:hAnsi="Arial" w:cs="Arial"/>
          <w:i w:val="0"/>
          <w:iCs w:val="0"/>
          <w:sz w:val="18"/>
        </w:rPr>
        <w:t xml:space="preserve">  return;</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t>?&gt;</w:t>
      </w:r>
      <w:r>
        <w:rPr>
          <w:rFonts w:hint="default" w:ascii="Arial" w:hAnsi="Arial" w:cs="Arial"/>
          <w:i w:val="0"/>
          <w:iCs w:val="0"/>
          <w:sz w:val="18"/>
        </w:rPr>
        <w:br w:type="textWrapping"/>
      </w:r>
      <w:r>
        <w:rPr>
          <w:rFonts w:hint="default" w:ascii="Arial" w:hAnsi="Arial" w:cs="Arial"/>
          <w:i w:val="0"/>
          <w:iCs w:val="0"/>
          <w:sz w:val="18"/>
        </w:rPr>
        <w:t>&lt;div id="&lt;?= esc($modalId) ?&gt;" class="overlay"&gt;</w:t>
      </w:r>
      <w:r>
        <w:rPr>
          <w:rFonts w:hint="default" w:ascii="Arial" w:hAnsi="Arial" w:cs="Arial"/>
          <w:i w:val="0"/>
          <w:iCs w:val="0"/>
          <w:sz w:val="18"/>
        </w:rPr>
        <w:br w:type="textWrapping"/>
      </w:r>
      <w:r>
        <w:rPr>
          <w:rFonts w:hint="default" w:ascii="Arial" w:hAnsi="Arial" w:cs="Arial"/>
          <w:i w:val="0"/>
          <w:iCs w:val="0"/>
          <w:sz w:val="18"/>
        </w:rPr>
        <w:t xml:space="preserve">  &lt;div class="modal"&gt;</w:t>
      </w:r>
      <w:r>
        <w:rPr>
          <w:rFonts w:hint="default" w:ascii="Arial" w:hAnsi="Arial" w:cs="Arial"/>
          <w:i w:val="0"/>
          <w:iCs w:val="0"/>
          <w:sz w:val="18"/>
        </w:rPr>
        <w:br w:type="textWrapping"/>
      </w:r>
      <w:r>
        <w:rPr>
          <w:rFonts w:hint="default" w:ascii="Arial" w:hAnsi="Arial" w:cs="Arial"/>
          <w:i w:val="0"/>
          <w:iCs w:val="0"/>
          <w:sz w:val="18"/>
        </w:rPr>
        <w:t xml:space="preserve">    &lt;div class="modal-header"&gt;</w:t>
      </w:r>
      <w:r>
        <w:rPr>
          <w:rFonts w:hint="default" w:ascii="Arial" w:hAnsi="Arial" w:cs="Arial"/>
          <w:i w:val="0"/>
          <w:iCs w:val="0"/>
          <w:sz w:val="18"/>
        </w:rPr>
        <w:br w:type="textWrapping"/>
      </w:r>
      <w:r>
        <w:rPr>
          <w:rFonts w:hint="default" w:ascii="Arial" w:hAnsi="Arial" w:cs="Arial"/>
          <w:i w:val="0"/>
          <w:iCs w:val="0"/>
          <w:sz w:val="18"/>
        </w:rPr>
        <w:t xml:space="preserve">      &lt;h2&gt;&lt;?= esc($modalTitle) ?&gt;&lt;/h2&gt;</w:t>
      </w:r>
      <w:r>
        <w:rPr>
          <w:rFonts w:hint="default" w:ascii="Arial" w:hAnsi="Arial" w:cs="Arial"/>
          <w:i w:val="0"/>
          <w:iCs w:val="0"/>
          <w:sz w:val="18"/>
        </w:rPr>
        <w:br w:type="textWrapping"/>
      </w:r>
      <w:r>
        <w:rPr>
          <w:rFonts w:hint="default" w:ascii="Arial" w:hAnsi="Arial" w:cs="Arial"/>
          <w:i w:val="0"/>
          <w:iCs w:val="0"/>
          <w:sz w:val="18"/>
        </w:rPr>
        <w:t xml:space="preserve">      &lt;button type="button" class="close-btn" onclick="closeModal('&lt;?= esc($modalId) ?&gt;')"&gt;×&lt;/button&gt;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&lt;form method="POST" action="&lt;?= esc($modalAction) ?&gt;" class="modal-form"&gt;</w:t>
      </w:r>
      <w:r>
        <w:rPr>
          <w:rFonts w:hint="default" w:ascii="Arial" w:hAnsi="Arial" w:cs="Arial"/>
          <w:i w:val="0"/>
          <w:iCs w:val="0"/>
          <w:sz w:val="18"/>
        </w:rPr>
        <w:br w:type="textWrapping"/>
      </w:r>
      <w:r>
        <w:rPr>
          <w:rFonts w:hint="default" w:ascii="Arial" w:hAnsi="Arial" w:cs="Arial"/>
          <w:i w:val="0"/>
          <w:iCs w:val="0"/>
          <w:sz w:val="18"/>
        </w:rPr>
        <w:t xml:space="preserve">      &lt;div class="modal-body"&gt;</w:t>
      </w:r>
      <w:r>
        <w:rPr>
          <w:rFonts w:hint="default" w:ascii="Arial" w:hAnsi="Arial" w:cs="Arial"/>
          <w:i w:val="0"/>
          <w:iCs w:val="0"/>
          <w:sz w:val="18"/>
        </w:rPr>
        <w:br w:type="textWrapping"/>
      </w:r>
      <w:r>
        <w:rPr>
          <w:rFonts w:hint="default" w:ascii="Arial" w:hAnsi="Arial" w:cs="Arial"/>
          <w:i w:val="0"/>
          <w:iCs w:val="0"/>
          <w:sz w:val="18"/>
        </w:rPr>
        <w:t xml:space="preserve">        &lt;?= $modalContent ?? '' ?&gt;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&lt;div class="modal-footer"&gt;</w:t>
      </w:r>
      <w:r>
        <w:rPr>
          <w:rFonts w:hint="default" w:ascii="Arial" w:hAnsi="Arial" w:cs="Arial"/>
          <w:i w:val="0"/>
          <w:iCs w:val="0"/>
          <w:sz w:val="18"/>
        </w:rPr>
        <w:br w:type="textWrapping"/>
      </w:r>
      <w:r>
        <w:rPr>
          <w:rFonts w:hint="default" w:ascii="Arial" w:hAnsi="Arial" w:cs="Arial"/>
          <w:i w:val="0"/>
          <w:iCs w:val="0"/>
          <w:sz w:val="18"/>
        </w:rPr>
        <w:t xml:space="preserve">        &lt;button type="button" class="btn" onclick="closeModal('&lt;?= esc($modalId) ?&gt;')"&gt;Cancel&lt;/button&gt;</w:t>
      </w:r>
      <w:r>
        <w:rPr>
          <w:rFonts w:hint="default" w:ascii="Arial" w:hAnsi="Arial" w:cs="Arial"/>
          <w:i w:val="0"/>
          <w:iCs w:val="0"/>
          <w:sz w:val="18"/>
        </w:rPr>
        <w:br w:type="textWrapping"/>
      </w:r>
      <w:r>
        <w:rPr>
          <w:rFonts w:hint="default" w:ascii="Arial" w:hAnsi="Arial" w:cs="Arial"/>
          <w:i w:val="0"/>
          <w:iCs w:val="0"/>
          <w:sz w:val="18"/>
        </w:rPr>
        <w:t xml:space="preserve">        &lt;button type="submit" class="btn btn-primary"&gt;&lt;?= esc($modalSubmitText ?? 'Submit') ?&gt;&lt;/button&gt;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&lt;/form&gt;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&lt;/div&gt;</w:t>
      </w:r>
      <w:r>
        <w:rPr>
          <w:rFonts w:hint="default" w:ascii="Arial" w:hAnsi="Arial" w:cs="Arial"/>
          <w:i w:val="0"/>
          <w:iCs w:val="0"/>
          <w:sz w:val="18"/>
        </w:rPr>
        <w:br w:type="textWrapping"/>
      </w:r>
    </w:p>
    <w:p w14:paraId="28275199">
      <w:pPr>
        <w:rPr>
          <w:rFonts w:hint="default" w:ascii="Arial" w:hAnsi="Arial" w:cs="Arial"/>
          <w:i w:val="0"/>
          <w:iCs w:val="0"/>
        </w:rPr>
      </w:pPr>
      <w:r>
        <w:rPr>
          <w:rFonts w:hint="default" w:ascii="Arial" w:hAnsi="Arial" w:cs="Arial"/>
          <w:i w:val="0"/>
          <w:iCs w:val="0"/>
        </w:rPr>
        <w:br w:type="page"/>
      </w:r>
    </w:p>
    <w:p w14:paraId="4756DADB">
      <w:pPr>
        <w:pStyle w:val="3"/>
        <w:rPr>
          <w:rFonts w:hint="default" w:ascii="Arial" w:hAnsi="Arial" w:cs="Arial"/>
          <w:i w:val="0"/>
          <w:iCs w:val="0"/>
        </w:rPr>
      </w:pPr>
      <w:r>
        <w:rPr>
          <w:rFonts w:hint="default" w:ascii="Arial" w:hAnsi="Arial" w:cs="Arial"/>
          <w:i w:val="0"/>
          <w:iCs w:val="0"/>
        </w:rPr>
        <w:t>app\views\components\sidebar.php</w:t>
      </w:r>
    </w:p>
    <w:p w14:paraId="27F3345C">
      <w:pPr>
        <w:pStyle w:val="156"/>
        <w:rPr>
          <w:rFonts w:hint="default" w:ascii="Arial" w:hAnsi="Arial" w:cs="Arial"/>
          <w:i w:val="0"/>
          <w:iCs w:val="0"/>
        </w:rPr>
      </w:pP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$role = $_SESSION['role'];</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$sidebarItems = [</w:t>
      </w:r>
      <w:r>
        <w:rPr>
          <w:rFonts w:hint="default" w:ascii="Arial" w:hAnsi="Arial" w:cs="Arial"/>
          <w:i w:val="0"/>
          <w:iCs w:val="0"/>
          <w:sz w:val="18"/>
        </w:rPr>
        <w:br w:type="textWrapping"/>
      </w:r>
      <w:r>
        <w:rPr>
          <w:rFonts w:hint="default" w:ascii="Arial" w:hAnsi="Arial" w:cs="Arial"/>
          <w:i w:val="0"/>
          <w:iCs w:val="0"/>
          <w:sz w:val="18"/>
        </w:rPr>
        <w:t xml:space="preserve">  'nurse' =&gt; [</w:t>
      </w:r>
      <w:r>
        <w:rPr>
          <w:rFonts w:hint="default" w:ascii="Arial" w:hAnsi="Arial" w:cs="Arial"/>
          <w:i w:val="0"/>
          <w:iCs w:val="0"/>
          <w:sz w:val="18"/>
        </w:rPr>
        <w:br w:type="textWrapping"/>
      </w:r>
      <w:r>
        <w:rPr>
          <w:rFonts w:hint="default" w:ascii="Arial" w:hAnsi="Arial" w:cs="Arial"/>
          <w:i w:val="0"/>
          <w:iCs w:val="0"/>
          <w:sz w:val="18"/>
        </w:rPr>
        <w:t xml:space="preserve">    'dashboard' =&gt; '/nurse/dashboard',</w:t>
      </w:r>
      <w:r>
        <w:rPr>
          <w:rFonts w:hint="default" w:ascii="Arial" w:hAnsi="Arial" w:cs="Arial"/>
          <w:i w:val="0"/>
          <w:iCs w:val="0"/>
          <w:sz w:val="18"/>
        </w:rPr>
        <w:br w:type="textWrapping"/>
      </w:r>
      <w:r>
        <w:rPr>
          <w:rFonts w:hint="default" w:ascii="Arial" w:hAnsi="Arial" w:cs="Arial"/>
          <w:i w:val="0"/>
          <w:iCs w:val="0"/>
          <w:sz w:val="18"/>
        </w:rPr>
        <w:t xml:space="preserve">    'students' =&gt; '/nurse/students',</w:t>
      </w:r>
      <w:r>
        <w:rPr>
          <w:rFonts w:hint="default" w:ascii="Arial" w:hAnsi="Arial" w:cs="Arial"/>
          <w:i w:val="0"/>
          <w:iCs w:val="0"/>
          <w:sz w:val="18"/>
        </w:rPr>
        <w:br w:type="textWrapping"/>
      </w:r>
      <w:r>
        <w:rPr>
          <w:rFonts w:hint="default" w:ascii="Arial" w:hAnsi="Arial" w:cs="Arial"/>
          <w:i w:val="0"/>
          <w:iCs w:val="0"/>
          <w:sz w:val="18"/>
        </w:rPr>
        <w:t xml:space="preserve">    'health-records' =&gt; '/nurse/health-records',</w:t>
      </w:r>
      <w:r>
        <w:rPr>
          <w:rFonts w:hint="default" w:ascii="Arial" w:hAnsi="Arial" w:cs="Arial"/>
          <w:i w:val="0"/>
          <w:iCs w:val="0"/>
          <w:sz w:val="18"/>
        </w:rPr>
        <w:br w:type="textWrapping"/>
      </w:r>
      <w:r>
        <w:rPr>
          <w:rFonts w:hint="default" w:ascii="Arial" w:hAnsi="Arial" w:cs="Arial"/>
          <w:i w:val="0"/>
          <w:iCs w:val="0"/>
          <w:sz w:val="18"/>
        </w:rPr>
        <w:t xml:space="preserve">    'medications' =&gt; '/nurse/all_medications',</w:t>
      </w:r>
      <w:r>
        <w:rPr>
          <w:rFonts w:hint="default" w:ascii="Arial" w:hAnsi="Arial" w:cs="Arial"/>
          <w:i w:val="0"/>
          <w:iCs w:val="0"/>
          <w:sz w:val="18"/>
        </w:rPr>
        <w:br w:type="textWrapping"/>
      </w:r>
      <w:r>
        <w:rPr>
          <w:rFonts w:hint="default" w:ascii="Arial" w:hAnsi="Arial" w:cs="Arial"/>
          <w:i w:val="0"/>
          <w:iCs w:val="0"/>
          <w:sz w:val="18"/>
        </w:rPr>
        <w:t xml:space="preserve">    'messages' =&gt; '/nurse/messages'</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'admin' =&gt; [</w:t>
      </w:r>
      <w:r>
        <w:rPr>
          <w:rFonts w:hint="default" w:ascii="Arial" w:hAnsi="Arial" w:cs="Arial"/>
          <w:i w:val="0"/>
          <w:iCs w:val="0"/>
          <w:sz w:val="18"/>
        </w:rPr>
        <w:br w:type="textWrapping"/>
      </w:r>
      <w:r>
        <w:rPr>
          <w:rFonts w:hint="default" w:ascii="Arial" w:hAnsi="Arial" w:cs="Arial"/>
          <w:i w:val="0"/>
          <w:iCs w:val="0"/>
          <w:sz w:val="18"/>
        </w:rPr>
        <w:t xml:space="preserve">    'dashboard' =&gt; '/admin/dashboard',</w:t>
      </w:r>
      <w:r>
        <w:rPr>
          <w:rFonts w:hint="default" w:ascii="Arial" w:hAnsi="Arial" w:cs="Arial"/>
          <w:i w:val="0"/>
          <w:iCs w:val="0"/>
          <w:sz w:val="18"/>
        </w:rPr>
        <w:br w:type="textWrapping"/>
      </w:r>
      <w:r>
        <w:rPr>
          <w:rFonts w:hint="default" w:ascii="Arial" w:hAnsi="Arial" w:cs="Arial"/>
          <w:i w:val="0"/>
          <w:iCs w:val="0"/>
          <w:sz w:val="18"/>
        </w:rPr>
        <w:t xml:space="preserve">    'users' =&gt; '/admin/users',</w:t>
      </w:r>
      <w:r>
        <w:rPr>
          <w:rFonts w:hint="default" w:ascii="Arial" w:hAnsi="Arial" w:cs="Arial"/>
          <w:i w:val="0"/>
          <w:iCs w:val="0"/>
          <w:sz w:val="18"/>
        </w:rPr>
        <w:br w:type="textWrapping"/>
      </w:r>
      <w:r>
        <w:rPr>
          <w:rFonts w:hint="default" w:ascii="Arial" w:hAnsi="Arial" w:cs="Arial"/>
          <w:i w:val="0"/>
          <w:iCs w:val="0"/>
          <w:sz w:val="18"/>
        </w:rPr>
        <w:t xml:space="preserve">    'students' =&gt; '/admin/students',</w:t>
      </w:r>
      <w:r>
        <w:rPr>
          <w:rFonts w:hint="default" w:ascii="Arial" w:hAnsi="Arial" w:cs="Arial"/>
          <w:i w:val="0"/>
          <w:iCs w:val="0"/>
          <w:sz w:val="18"/>
        </w:rPr>
        <w:br w:type="textWrapping"/>
      </w:r>
      <w:r>
        <w:rPr>
          <w:rFonts w:hint="default" w:ascii="Arial" w:hAnsi="Arial" w:cs="Arial"/>
          <w:i w:val="0"/>
          <w:iCs w:val="0"/>
          <w:sz w:val="18"/>
        </w:rPr>
        <w:t xml:space="preserve">    'goal bank' =&gt; '/admin/goal-bank',</w:t>
      </w:r>
      <w:r>
        <w:rPr>
          <w:rFonts w:hint="default" w:ascii="Arial" w:hAnsi="Arial" w:cs="Arial"/>
          <w:i w:val="0"/>
          <w:iCs w:val="0"/>
          <w:sz w:val="18"/>
        </w:rPr>
        <w:br w:type="textWrapping"/>
      </w:r>
      <w:r>
        <w:rPr>
          <w:rFonts w:hint="default" w:ascii="Arial" w:hAnsi="Arial" w:cs="Arial"/>
          <w:i w:val="0"/>
          <w:iCs w:val="0"/>
          <w:sz w:val="18"/>
        </w:rPr>
        <w:t xml:space="preserve">    'teacch tasks' =&gt; '/admin/teacch-tasks',</w:t>
      </w:r>
      <w:r>
        <w:rPr>
          <w:rFonts w:hint="default" w:ascii="Arial" w:hAnsi="Arial" w:cs="Arial"/>
          <w:i w:val="0"/>
          <w:iCs w:val="0"/>
          <w:sz w:val="18"/>
        </w:rPr>
        <w:br w:type="textWrapping"/>
      </w:r>
      <w:r>
        <w:rPr>
          <w:rFonts w:hint="default" w:ascii="Arial" w:hAnsi="Arial" w:cs="Arial"/>
          <w:i w:val="0"/>
          <w:iCs w:val="0"/>
          <w:sz w:val="18"/>
        </w:rPr>
        <w:t xml:space="preserve">    'sessions' =&gt; '/admin/sessions',</w:t>
      </w:r>
      <w:r>
        <w:rPr>
          <w:rFonts w:hint="default" w:ascii="Arial" w:hAnsi="Arial" w:cs="Arial"/>
          <w:i w:val="0"/>
          <w:iCs w:val="0"/>
          <w:sz w:val="18"/>
        </w:rPr>
        <w:br w:type="textWrapping"/>
      </w:r>
      <w:r>
        <w:rPr>
          <w:rFonts w:hint="default" w:ascii="Arial" w:hAnsi="Arial" w:cs="Arial"/>
          <w:i w:val="0"/>
          <w:iCs w:val="0"/>
          <w:sz w:val="18"/>
        </w:rPr>
        <w:t xml:space="preserve">    'reports' =&gt; '/admin/reports',</w:t>
      </w:r>
      <w:r>
        <w:rPr>
          <w:rFonts w:hint="default" w:ascii="Arial" w:hAnsi="Arial" w:cs="Arial"/>
          <w:i w:val="0"/>
          <w:iCs w:val="0"/>
          <w:sz w:val="18"/>
        </w:rPr>
        <w:br w:type="textWrapping"/>
      </w:r>
      <w:r>
        <w:rPr>
          <w:rFonts w:hint="default" w:ascii="Arial" w:hAnsi="Arial" w:cs="Arial"/>
          <w:i w:val="0"/>
          <w:iCs w:val="0"/>
          <w:sz w:val="18"/>
        </w:rPr>
        <w:t xml:space="preserve">    'messages' =&gt; '/admin/messages'</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'parent' =&gt; [</w:t>
      </w:r>
      <w:r>
        <w:rPr>
          <w:rFonts w:hint="default" w:ascii="Arial" w:hAnsi="Arial" w:cs="Arial"/>
          <w:i w:val="0"/>
          <w:iCs w:val="0"/>
          <w:sz w:val="18"/>
        </w:rPr>
        <w:br w:type="textWrapping"/>
      </w:r>
      <w:r>
        <w:rPr>
          <w:rFonts w:hint="default" w:ascii="Arial" w:hAnsi="Arial" w:cs="Arial"/>
          <w:i w:val="0"/>
          <w:iCs w:val="0"/>
          <w:sz w:val="18"/>
        </w:rPr>
        <w:t xml:space="preserve">    'dashboard' =&gt; '/parent/dashboard',</w:t>
      </w:r>
      <w:r>
        <w:rPr>
          <w:rFonts w:hint="default" w:ascii="Arial" w:hAnsi="Arial" w:cs="Arial"/>
          <w:i w:val="0"/>
          <w:iCs w:val="0"/>
          <w:sz w:val="18"/>
        </w:rPr>
        <w:br w:type="textWrapping"/>
      </w:r>
      <w:r>
        <w:rPr>
          <w:rFonts w:hint="default" w:ascii="Arial" w:hAnsi="Arial" w:cs="Arial"/>
          <w:i w:val="0"/>
          <w:iCs w:val="0"/>
          <w:sz w:val="18"/>
        </w:rPr>
        <w:t xml:space="preserve">    'academic' =&gt; '/parent/academic-records',</w:t>
      </w:r>
      <w:r>
        <w:rPr>
          <w:rFonts w:hint="default" w:ascii="Arial" w:hAnsi="Arial" w:cs="Arial"/>
          <w:i w:val="0"/>
          <w:iCs w:val="0"/>
          <w:sz w:val="18"/>
        </w:rPr>
        <w:br w:type="textWrapping"/>
      </w:r>
      <w:r>
        <w:rPr>
          <w:rFonts w:hint="default" w:ascii="Arial" w:hAnsi="Arial" w:cs="Arial"/>
          <w:i w:val="0"/>
          <w:iCs w:val="0"/>
          <w:sz w:val="18"/>
        </w:rPr>
        <w:t xml:space="preserve">    'health' =&gt; '/parent/health-records',</w:t>
      </w:r>
      <w:r>
        <w:rPr>
          <w:rFonts w:hint="default" w:ascii="Arial" w:hAnsi="Arial" w:cs="Arial"/>
          <w:i w:val="0"/>
          <w:iCs w:val="0"/>
          <w:sz w:val="18"/>
        </w:rPr>
        <w:br w:type="textWrapping"/>
      </w:r>
      <w:r>
        <w:rPr>
          <w:rFonts w:hint="default" w:ascii="Arial" w:hAnsi="Arial" w:cs="Arial"/>
          <w:i w:val="0"/>
          <w:iCs w:val="0"/>
          <w:sz w:val="18"/>
        </w:rPr>
        <w:t xml:space="preserve">    'messages' =&gt; '/parent/messages'</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'teacher' =&gt; [</w:t>
      </w:r>
      <w:r>
        <w:rPr>
          <w:rFonts w:hint="default" w:ascii="Arial" w:hAnsi="Arial" w:cs="Arial"/>
          <w:i w:val="0"/>
          <w:iCs w:val="0"/>
          <w:sz w:val="18"/>
        </w:rPr>
        <w:br w:type="textWrapping"/>
      </w:r>
      <w:r>
        <w:rPr>
          <w:rFonts w:hint="default" w:ascii="Arial" w:hAnsi="Arial" w:cs="Arial"/>
          <w:i w:val="0"/>
          <w:iCs w:val="0"/>
          <w:sz w:val="18"/>
        </w:rPr>
        <w:t xml:space="preserve">    'dashboard' =&gt; '/teacher/dashboard',</w:t>
      </w:r>
      <w:r>
        <w:rPr>
          <w:rFonts w:hint="default" w:ascii="Arial" w:hAnsi="Arial" w:cs="Arial"/>
          <w:i w:val="0"/>
          <w:iCs w:val="0"/>
          <w:sz w:val="18"/>
        </w:rPr>
        <w:br w:type="textWrapping"/>
      </w:r>
      <w:r>
        <w:rPr>
          <w:rFonts w:hint="default" w:ascii="Arial" w:hAnsi="Arial" w:cs="Arial"/>
          <w:i w:val="0"/>
          <w:iCs w:val="0"/>
          <w:sz w:val="18"/>
        </w:rPr>
        <w:t xml:space="preserve">    'students' =&gt; '/teacher/students',</w:t>
      </w:r>
      <w:r>
        <w:rPr>
          <w:rFonts w:hint="default" w:ascii="Arial" w:hAnsi="Arial" w:cs="Arial"/>
          <w:i w:val="0"/>
          <w:iCs w:val="0"/>
          <w:sz w:val="18"/>
        </w:rPr>
        <w:br w:type="textWrapping"/>
      </w:r>
      <w:r>
        <w:rPr>
          <w:rFonts w:hint="default" w:ascii="Arial" w:hAnsi="Arial" w:cs="Arial"/>
          <w:i w:val="0"/>
          <w:iCs w:val="0"/>
          <w:sz w:val="18"/>
        </w:rPr>
        <w:t xml:space="preserve">    'iep goals' =&gt; '/teacher/iep-goals',</w:t>
      </w:r>
      <w:r>
        <w:rPr>
          <w:rFonts w:hint="default" w:ascii="Arial" w:hAnsi="Arial" w:cs="Arial"/>
          <w:i w:val="0"/>
          <w:iCs w:val="0"/>
          <w:sz w:val="18"/>
        </w:rPr>
        <w:br w:type="textWrapping"/>
      </w:r>
      <w:r>
        <w:rPr>
          <w:rFonts w:hint="default" w:ascii="Arial" w:hAnsi="Arial" w:cs="Arial"/>
          <w:i w:val="0"/>
          <w:iCs w:val="0"/>
          <w:sz w:val="18"/>
        </w:rPr>
        <w:t xml:space="preserve">    'teacch' =&gt; '/teacher/teacch',</w:t>
      </w:r>
      <w:r>
        <w:rPr>
          <w:rFonts w:hint="default" w:ascii="Arial" w:hAnsi="Arial" w:cs="Arial"/>
          <w:i w:val="0"/>
          <w:iCs w:val="0"/>
          <w:sz w:val="18"/>
        </w:rPr>
        <w:br w:type="textWrapping"/>
      </w:r>
      <w:r>
        <w:rPr>
          <w:rFonts w:hint="default" w:ascii="Arial" w:hAnsi="Arial" w:cs="Arial"/>
          <w:i w:val="0"/>
          <w:iCs w:val="0"/>
          <w:sz w:val="18"/>
        </w:rPr>
        <w:t xml:space="preserve">    'homework' =&gt; '/teacher/homework',</w:t>
      </w:r>
      <w:r>
        <w:rPr>
          <w:rFonts w:hint="default" w:ascii="Arial" w:hAnsi="Arial" w:cs="Arial"/>
          <w:i w:val="0"/>
          <w:iCs w:val="0"/>
          <w:sz w:val="18"/>
        </w:rPr>
        <w:br w:type="textWrapping"/>
      </w:r>
      <w:r>
        <w:rPr>
          <w:rFonts w:hint="default" w:ascii="Arial" w:hAnsi="Arial" w:cs="Arial"/>
          <w:i w:val="0"/>
          <w:iCs w:val="0"/>
          <w:sz w:val="18"/>
        </w:rPr>
        <w:t xml:space="preserve">    'sessions' =&gt; '/teacher/sessions',</w:t>
      </w:r>
      <w:r>
        <w:rPr>
          <w:rFonts w:hint="default" w:ascii="Arial" w:hAnsi="Arial" w:cs="Arial"/>
          <w:i w:val="0"/>
          <w:iCs w:val="0"/>
          <w:sz w:val="18"/>
        </w:rPr>
        <w:br w:type="textWrapping"/>
      </w:r>
      <w:r>
        <w:rPr>
          <w:rFonts w:hint="default" w:ascii="Arial" w:hAnsi="Arial" w:cs="Arial"/>
          <w:i w:val="0"/>
          <w:iCs w:val="0"/>
          <w:sz w:val="18"/>
        </w:rPr>
        <w:t xml:space="preserve">    'progress reports' =&gt; '/teacher/progress-reports',</w:t>
      </w:r>
      <w:r>
        <w:rPr>
          <w:rFonts w:hint="default" w:ascii="Arial" w:hAnsi="Arial" w:cs="Arial"/>
          <w:i w:val="0"/>
          <w:iCs w:val="0"/>
          <w:sz w:val="18"/>
        </w:rPr>
        <w:br w:type="textWrapping"/>
      </w:r>
      <w:r>
        <w:rPr>
          <w:rFonts w:hint="default" w:ascii="Arial" w:hAnsi="Arial" w:cs="Arial"/>
          <w:i w:val="0"/>
          <w:iCs w:val="0"/>
          <w:sz w:val="18"/>
        </w:rPr>
        <w:t xml:space="preserve">    'semester report' =&gt; '/teacher/semester-report',</w:t>
      </w:r>
      <w:r>
        <w:rPr>
          <w:rFonts w:hint="default" w:ascii="Arial" w:hAnsi="Arial" w:cs="Arial"/>
          <w:i w:val="0"/>
          <w:iCs w:val="0"/>
          <w:sz w:val="18"/>
        </w:rPr>
        <w:br w:type="textWrapping"/>
      </w:r>
      <w:r>
        <w:rPr>
          <w:rFonts w:hint="default" w:ascii="Arial" w:hAnsi="Arial" w:cs="Arial"/>
          <w:i w:val="0"/>
          <w:iCs w:val="0"/>
          <w:sz w:val="18"/>
        </w:rPr>
        <w:t xml:space="preserve">    'profile' =&gt; '/teacher/profile',</w:t>
      </w:r>
      <w:r>
        <w:rPr>
          <w:rFonts w:hint="default" w:ascii="Arial" w:hAnsi="Arial" w:cs="Arial"/>
          <w:i w:val="0"/>
          <w:iCs w:val="0"/>
          <w:sz w:val="18"/>
        </w:rPr>
        <w:br w:type="textWrapping"/>
      </w:r>
      <w:r>
        <w:rPr>
          <w:rFonts w:hint="default" w:ascii="Arial" w:hAnsi="Arial" w:cs="Arial"/>
          <w:i w:val="0"/>
          <w:iCs w:val="0"/>
          <w:sz w:val="18"/>
        </w:rPr>
        <w:t xml:space="preserve">    'messages' =&gt; '/teacher/messages'</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'therapist' =&gt; [</w:t>
      </w:r>
      <w:r>
        <w:rPr>
          <w:rFonts w:hint="default" w:ascii="Arial" w:hAnsi="Arial" w:cs="Arial"/>
          <w:i w:val="0"/>
          <w:iCs w:val="0"/>
          <w:sz w:val="18"/>
        </w:rPr>
        <w:br w:type="textWrapping"/>
      </w:r>
      <w:r>
        <w:rPr>
          <w:rFonts w:hint="default" w:ascii="Arial" w:hAnsi="Arial" w:cs="Arial"/>
          <w:i w:val="0"/>
          <w:iCs w:val="0"/>
          <w:sz w:val="18"/>
        </w:rPr>
        <w:t xml:space="preserve">    'dashboard' =&gt; '/therapist/dashboard',</w:t>
      </w:r>
      <w:r>
        <w:rPr>
          <w:rFonts w:hint="default" w:ascii="Arial" w:hAnsi="Arial" w:cs="Arial"/>
          <w:i w:val="0"/>
          <w:iCs w:val="0"/>
          <w:sz w:val="18"/>
        </w:rPr>
        <w:br w:type="textWrapping"/>
      </w:r>
      <w:r>
        <w:rPr>
          <w:rFonts w:hint="default" w:ascii="Arial" w:hAnsi="Arial" w:cs="Arial"/>
          <w:i w:val="0"/>
          <w:iCs w:val="0"/>
          <w:sz w:val="18"/>
        </w:rPr>
        <w:t xml:space="preserve">    'students' =&gt; '/therapist/students',</w:t>
      </w:r>
      <w:r>
        <w:rPr>
          <w:rFonts w:hint="default" w:ascii="Arial" w:hAnsi="Arial" w:cs="Arial"/>
          <w:i w:val="0"/>
          <w:iCs w:val="0"/>
          <w:sz w:val="18"/>
        </w:rPr>
        <w:br w:type="textWrapping"/>
      </w:r>
      <w:r>
        <w:rPr>
          <w:rFonts w:hint="default" w:ascii="Arial" w:hAnsi="Arial" w:cs="Arial"/>
          <w:i w:val="0"/>
          <w:iCs w:val="0"/>
          <w:sz w:val="18"/>
        </w:rPr>
        <w:t xml:space="preserve">    'iep goals' =&gt; '/therapist/iep-goals',</w:t>
      </w:r>
      <w:r>
        <w:rPr>
          <w:rFonts w:hint="default" w:ascii="Arial" w:hAnsi="Arial" w:cs="Arial"/>
          <w:i w:val="0"/>
          <w:iCs w:val="0"/>
          <w:sz w:val="18"/>
        </w:rPr>
        <w:br w:type="textWrapping"/>
      </w:r>
      <w:r>
        <w:rPr>
          <w:rFonts w:hint="default" w:ascii="Arial" w:hAnsi="Arial" w:cs="Arial"/>
          <w:i w:val="0"/>
          <w:iCs w:val="0"/>
          <w:sz w:val="18"/>
        </w:rPr>
        <w:t xml:space="preserve">    'teacch' =&gt; '/therapist/teacch',</w:t>
      </w:r>
      <w:r>
        <w:rPr>
          <w:rFonts w:hint="default" w:ascii="Arial" w:hAnsi="Arial" w:cs="Arial"/>
          <w:i w:val="0"/>
          <w:iCs w:val="0"/>
          <w:sz w:val="18"/>
        </w:rPr>
        <w:br w:type="textWrapping"/>
      </w:r>
      <w:r>
        <w:rPr>
          <w:rFonts w:hint="default" w:ascii="Arial" w:hAnsi="Arial" w:cs="Arial"/>
          <w:i w:val="0"/>
          <w:iCs w:val="0"/>
          <w:sz w:val="18"/>
        </w:rPr>
        <w:t xml:space="preserve">    'sessions' =&gt; '/therapist/sessions',</w:t>
      </w:r>
      <w:r>
        <w:rPr>
          <w:rFonts w:hint="default" w:ascii="Arial" w:hAnsi="Arial" w:cs="Arial"/>
          <w:i w:val="0"/>
          <w:iCs w:val="0"/>
          <w:sz w:val="18"/>
        </w:rPr>
        <w:br w:type="textWrapping"/>
      </w:r>
      <w:r>
        <w:rPr>
          <w:rFonts w:hint="default" w:ascii="Arial" w:hAnsi="Arial" w:cs="Arial"/>
          <w:i w:val="0"/>
          <w:iCs w:val="0"/>
          <w:sz w:val="18"/>
        </w:rPr>
        <w:t xml:space="preserve">    'semester report' =&gt; '/therapist/semester-report',</w:t>
      </w:r>
      <w:r>
        <w:rPr>
          <w:rFonts w:hint="default" w:ascii="Arial" w:hAnsi="Arial" w:cs="Arial"/>
          <w:i w:val="0"/>
          <w:iCs w:val="0"/>
          <w:sz w:val="18"/>
        </w:rPr>
        <w:br w:type="textWrapping"/>
      </w:r>
      <w:r>
        <w:rPr>
          <w:rFonts w:hint="default" w:ascii="Arial" w:hAnsi="Arial" w:cs="Arial"/>
          <w:i w:val="0"/>
          <w:iCs w:val="0"/>
          <w:sz w:val="18"/>
        </w:rPr>
        <w:t xml:space="preserve">    'profile' =&gt; '/therapist/profile',</w:t>
      </w:r>
      <w:r>
        <w:rPr>
          <w:rFonts w:hint="default" w:ascii="Arial" w:hAnsi="Arial" w:cs="Arial"/>
          <w:i w:val="0"/>
          <w:iCs w:val="0"/>
          <w:sz w:val="18"/>
        </w:rPr>
        <w:br w:type="textWrapping"/>
      </w:r>
      <w:r>
        <w:rPr>
          <w:rFonts w:hint="default" w:ascii="Arial" w:hAnsi="Arial" w:cs="Arial"/>
          <w:i w:val="0"/>
          <w:iCs w:val="0"/>
          <w:sz w:val="18"/>
        </w:rPr>
        <w:t xml:space="preserve">    'messages' =&gt; '/therapist/messages'</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'boarding_staff' =&gt; [</w:t>
      </w:r>
      <w:r>
        <w:rPr>
          <w:rFonts w:hint="default" w:ascii="Arial" w:hAnsi="Arial" w:cs="Arial"/>
          <w:i w:val="0"/>
          <w:iCs w:val="0"/>
          <w:sz w:val="18"/>
        </w:rPr>
        <w:br w:type="textWrapping"/>
      </w:r>
      <w:r>
        <w:rPr>
          <w:rFonts w:hint="default" w:ascii="Arial" w:hAnsi="Arial" w:cs="Arial"/>
          <w:i w:val="0"/>
          <w:iCs w:val="0"/>
          <w:sz w:val="18"/>
        </w:rPr>
        <w:t xml:space="preserve">    'dashboard' =&gt; '/boarding/dashboard',</w:t>
      </w:r>
      <w:r>
        <w:rPr>
          <w:rFonts w:hint="default" w:ascii="Arial" w:hAnsi="Arial" w:cs="Arial"/>
          <w:i w:val="0"/>
          <w:iCs w:val="0"/>
          <w:sz w:val="18"/>
        </w:rPr>
        <w:br w:type="textWrapping"/>
      </w:r>
      <w:r>
        <w:rPr>
          <w:rFonts w:hint="default" w:ascii="Arial" w:hAnsi="Arial" w:cs="Arial"/>
          <w:i w:val="0"/>
          <w:iCs w:val="0"/>
          <w:sz w:val="18"/>
        </w:rPr>
        <w:t xml:space="preserve">    'students' =&gt; '/boarding/students',</w:t>
      </w:r>
      <w:r>
        <w:rPr>
          <w:rFonts w:hint="default" w:ascii="Arial" w:hAnsi="Arial" w:cs="Arial"/>
          <w:i w:val="0"/>
          <w:iCs w:val="0"/>
          <w:sz w:val="18"/>
        </w:rPr>
        <w:br w:type="textWrapping"/>
      </w:r>
      <w:r>
        <w:rPr>
          <w:rFonts w:hint="default" w:ascii="Arial" w:hAnsi="Arial" w:cs="Arial"/>
          <w:i w:val="0"/>
          <w:iCs w:val="0"/>
          <w:sz w:val="18"/>
        </w:rPr>
        <w:t xml:space="preserve">    'daily logs' =&gt; '/boarding/daily-logs'</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Get menu for current role (only if role exists in array)</w:t>
      </w:r>
      <w:r>
        <w:rPr>
          <w:rFonts w:hint="default" w:ascii="Arial" w:hAnsi="Arial" w:cs="Arial"/>
          <w:i w:val="0"/>
          <w:iCs w:val="0"/>
          <w:sz w:val="18"/>
        </w:rPr>
        <w:br w:type="textWrapping"/>
      </w:r>
      <w:r>
        <w:rPr>
          <w:rFonts w:hint="default" w:ascii="Arial" w:hAnsi="Arial" w:cs="Arial"/>
          <w:i w:val="0"/>
          <w:iCs w:val="0"/>
          <w:sz w:val="18"/>
        </w:rPr>
        <w:t>$currentMenu = isset($sidebarItems[$role]) ? $sidebarItems[$role] :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Get user info from session</w:t>
      </w:r>
      <w:r>
        <w:rPr>
          <w:rFonts w:hint="default" w:ascii="Arial" w:hAnsi="Arial" w:cs="Arial"/>
          <w:i w:val="0"/>
          <w:iCs w:val="0"/>
          <w:sz w:val="18"/>
        </w:rPr>
        <w:br w:type="textWrapping"/>
      </w:r>
      <w:r>
        <w:rPr>
          <w:rFonts w:hint="default" w:ascii="Arial" w:hAnsi="Arial" w:cs="Arial"/>
          <w:i w:val="0"/>
          <w:iCs w:val="0"/>
          <w:sz w:val="18"/>
        </w:rPr>
        <w:t>$user_name = $_SESSION['user_name'];</w:t>
      </w:r>
      <w:r>
        <w:rPr>
          <w:rFonts w:hint="default" w:ascii="Arial" w:hAnsi="Arial" w:cs="Arial"/>
          <w:i w:val="0"/>
          <w:iCs w:val="0"/>
          <w:sz w:val="18"/>
        </w:rPr>
        <w:br w:type="textWrapping"/>
      </w:r>
      <w:r>
        <w:rPr>
          <w:rFonts w:hint="default" w:ascii="Arial" w:hAnsi="Arial" w:cs="Arial"/>
          <w:i w:val="0"/>
          <w:iCs w:val="0"/>
          <w:sz w:val="18"/>
        </w:rPr>
        <w:t>$userRole = ucfirst($role ??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Look up this user's profile picture (or fall back to their initials)</w:t>
      </w:r>
      <w:r>
        <w:rPr>
          <w:rFonts w:hint="default" w:ascii="Arial" w:hAnsi="Arial" w:cs="Arial"/>
          <w:i w:val="0"/>
          <w:iCs w:val="0"/>
          <w:sz w:val="18"/>
        </w:rPr>
        <w:br w:type="textWrapping"/>
      </w:r>
      <w:r>
        <w:rPr>
          <w:rFonts w:hint="default" w:ascii="Arial" w:hAnsi="Arial" w:cs="Arial"/>
          <w:i w:val="0"/>
          <w:iCs w:val="0"/>
          <w:sz w:val="18"/>
        </w:rPr>
        <w:t>$currentUser = (new User())-&gt;getById($_SESSION['user_id'] ?? 0);</w:t>
      </w:r>
      <w:r>
        <w:rPr>
          <w:rFonts w:hint="default" w:ascii="Arial" w:hAnsi="Arial" w:cs="Arial"/>
          <w:i w:val="0"/>
          <w:iCs w:val="0"/>
          <w:sz w:val="18"/>
        </w:rPr>
        <w:br w:type="textWrapping"/>
      </w:r>
      <w:r>
        <w:rPr>
          <w:rFonts w:hint="default" w:ascii="Arial" w:hAnsi="Arial" w:cs="Arial"/>
          <w:i w:val="0"/>
          <w:iCs w:val="0"/>
          <w:sz w:val="18"/>
        </w:rPr>
        <w:t>$sidebarPhotoFile = $currentUser-&gt;photo_url ?? '';</w:t>
      </w:r>
      <w:r>
        <w:rPr>
          <w:rFonts w:hint="default" w:ascii="Arial" w:hAnsi="Arial" w:cs="Arial"/>
          <w:i w:val="0"/>
          <w:iCs w:val="0"/>
          <w:sz w:val="18"/>
        </w:rPr>
        <w:br w:type="textWrapping"/>
      </w:r>
      <w:r>
        <w:rPr>
          <w:rFonts w:hint="default" w:ascii="Arial" w:hAnsi="Arial" w:cs="Arial"/>
          <w:i w:val="0"/>
          <w:iCs w:val="0"/>
          <w:sz w:val="18"/>
        </w:rPr>
        <w:t>$sidebarPhotoPath = $sidebarPhotoFile ? ROOT . '/public/assets/uploads/' . $sidebarPhotoFile : '';</w:t>
      </w:r>
      <w:r>
        <w:rPr>
          <w:rFonts w:hint="default" w:ascii="Arial" w:hAnsi="Arial" w:cs="Arial"/>
          <w:i w:val="0"/>
          <w:iCs w:val="0"/>
          <w:sz w:val="18"/>
        </w:rPr>
        <w:br w:type="textWrapping"/>
      </w:r>
      <w:r>
        <w:rPr>
          <w:rFonts w:hint="default" w:ascii="Arial" w:hAnsi="Arial" w:cs="Arial"/>
          <w:i w:val="0"/>
          <w:iCs w:val="0"/>
          <w:sz w:val="18"/>
        </w:rPr>
        <w:t>$sidebarInitials  = $currentUser</w:t>
      </w:r>
      <w:r>
        <w:rPr>
          <w:rFonts w:hint="default" w:ascii="Arial" w:hAnsi="Arial" w:cs="Arial"/>
          <w:i w:val="0"/>
          <w:iCs w:val="0"/>
          <w:sz w:val="18"/>
        </w:rPr>
        <w:br w:type="textWrapping"/>
      </w:r>
      <w:r>
        <w:rPr>
          <w:rFonts w:hint="default" w:ascii="Arial" w:hAnsi="Arial" w:cs="Arial"/>
          <w:i w:val="0"/>
          <w:iCs w:val="0"/>
          <w:sz w:val="18"/>
        </w:rPr>
        <w:t xml:space="preserve">  ? strtoupper(substr($currentUser-&gt;first_name, 0, 1) . substr($currentUser-&gt;last_name, 0, 1))</w:t>
      </w:r>
      <w:r>
        <w:rPr>
          <w:rFonts w:hint="default" w:ascii="Arial" w:hAnsi="Arial" w:cs="Arial"/>
          <w:i w:val="0"/>
          <w:iCs w:val="0"/>
          <w:sz w:val="18"/>
        </w:rPr>
        <w:br w:type="textWrapping"/>
      </w:r>
      <w:r>
        <w:rPr>
          <w:rFonts w:hint="default" w:ascii="Arial" w:hAnsi="Arial" w:cs="Arial"/>
          <w:i w:val="0"/>
          <w:iCs w:val="0"/>
          <w:sz w:val="18"/>
        </w:rPr>
        <w:t xml:space="preserve">  : '';</w:t>
      </w:r>
      <w:r>
        <w:rPr>
          <w:rFonts w:hint="default" w:ascii="Arial" w:hAnsi="Arial" w:cs="Arial"/>
          <w:i w:val="0"/>
          <w:iCs w:val="0"/>
          <w:sz w:val="18"/>
        </w:rPr>
        <w:br w:type="textWrapping"/>
      </w:r>
      <w:r>
        <w:rPr>
          <w:rFonts w:hint="default" w:ascii="Arial" w:hAnsi="Arial" w:cs="Arial"/>
          <w:i w:val="0"/>
          <w:iCs w:val="0"/>
          <w:sz w:val="18"/>
        </w:rPr>
        <w:t>?&gt;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&lt;aside class='sidebar'&gt;</w:t>
      </w:r>
      <w:r>
        <w:rPr>
          <w:rFonts w:hint="default" w:ascii="Arial" w:hAnsi="Arial" w:cs="Arial"/>
          <w:i w:val="0"/>
          <w:iCs w:val="0"/>
          <w:sz w:val="18"/>
        </w:rPr>
        <w:br w:type="textWrapping"/>
      </w:r>
      <w:r>
        <w:rPr>
          <w:rFonts w:hint="default" w:ascii="Arial" w:hAnsi="Arial" w:cs="Arial"/>
          <w:i w:val="0"/>
          <w:iCs w:val="0"/>
          <w:sz w:val="18"/>
        </w:rPr>
        <w:t xml:space="preserve">  &lt;div class='sidebar-logo'&gt;</w:t>
      </w:r>
      <w:r>
        <w:rPr>
          <w:rFonts w:hint="default" w:ascii="Arial" w:hAnsi="Arial" w:cs="Arial"/>
          <w:i w:val="0"/>
          <w:iCs w:val="0"/>
          <w:sz w:val="18"/>
        </w:rPr>
        <w:br w:type="textWrapping"/>
      </w:r>
      <w:r>
        <w:rPr>
          <w:rFonts w:hint="default" w:ascii="Arial" w:hAnsi="Arial" w:cs="Arial"/>
          <w:i w:val="0"/>
          <w:iCs w:val="0"/>
          <w:sz w:val="18"/>
        </w:rPr>
        <w:t xml:space="preserve">    MySESS</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&lt;hr&gt;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id="navigation"&gt;NAVIGATION&lt;/div&gt;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class='sidebar-menu'&gt;</w:t>
      </w:r>
      <w:r>
        <w:rPr>
          <w:rFonts w:hint="default" w:ascii="Arial" w:hAnsi="Arial" w:cs="Arial"/>
          <w:i w:val="0"/>
          <w:iCs w:val="0"/>
          <w:sz w:val="18"/>
        </w:rPr>
        <w:br w:type="textWrapping"/>
      </w:r>
      <w:r>
        <w:rPr>
          <w:rFonts w:hint="default" w:ascii="Arial" w:hAnsi="Arial" w:cs="Arial"/>
          <w:i w:val="0"/>
          <w:iCs w:val="0"/>
          <w:sz w:val="18"/>
        </w:rPr>
        <w:t xml:space="preserve">    &lt;?php if (!empty($currentMenu)): ?&gt;</w:t>
      </w:r>
      <w:r>
        <w:rPr>
          <w:rFonts w:hint="default" w:ascii="Arial" w:hAnsi="Arial" w:cs="Arial"/>
          <w:i w:val="0"/>
          <w:iCs w:val="0"/>
          <w:sz w:val="18"/>
        </w:rPr>
        <w:br w:type="textWrapping"/>
      </w:r>
      <w:r>
        <w:rPr>
          <w:rFonts w:hint="default" w:ascii="Arial" w:hAnsi="Arial" w:cs="Arial"/>
          <w:i w:val="0"/>
          <w:iCs w:val="0"/>
          <w:sz w:val="18"/>
        </w:rPr>
        <w:t xml:space="preserve">      &lt;?php foreach ($currentMenu as $label =&gt; $url): ?&gt;</w:t>
      </w:r>
      <w:r>
        <w:rPr>
          <w:rFonts w:hint="default" w:ascii="Arial" w:hAnsi="Arial" w:cs="Arial"/>
          <w:i w:val="0"/>
          <w:iCs w:val="0"/>
          <w:sz w:val="18"/>
        </w:rPr>
        <w:br w:type="textWrapping"/>
      </w:r>
      <w:r>
        <w:rPr>
          <w:rFonts w:hint="default" w:ascii="Arial" w:hAnsi="Arial" w:cs="Arial"/>
          <w:i w:val="0"/>
          <w:iCs w:val="0"/>
          <w:sz w:val="18"/>
        </w:rPr>
        <w:t xml:space="preserve">        &lt;a href="&lt;?= ROOT . $url ?&gt;"&gt;</w:t>
      </w:r>
      <w:r>
        <w:rPr>
          <w:rFonts w:hint="default" w:ascii="Arial" w:hAnsi="Arial" w:cs="Arial"/>
          <w:i w:val="0"/>
          <w:iCs w:val="0"/>
          <w:sz w:val="18"/>
        </w:rPr>
        <w:br w:type="textWrapping"/>
      </w:r>
      <w:r>
        <w:rPr>
          <w:rFonts w:hint="default" w:ascii="Arial" w:hAnsi="Arial" w:cs="Arial"/>
          <w:i w:val="0"/>
          <w:iCs w:val="0"/>
          <w:sz w:val="18"/>
        </w:rPr>
        <w:t xml:space="preserve">          &lt;?= ucfirst($label) ?&gt;</w:t>
      </w:r>
      <w:r>
        <w:rPr>
          <w:rFonts w:hint="default" w:ascii="Arial" w:hAnsi="Arial" w:cs="Arial"/>
          <w:i w:val="0"/>
          <w:iCs w:val="0"/>
          <w:sz w:val="18"/>
        </w:rPr>
        <w:br w:type="textWrapping"/>
      </w:r>
      <w:r>
        <w:rPr>
          <w:rFonts w:hint="default" w:ascii="Arial" w:hAnsi="Arial" w:cs="Arial"/>
          <w:i w:val="0"/>
          <w:iCs w:val="0"/>
          <w:sz w:val="18"/>
        </w:rPr>
        <w:t xml:space="preserve">        &lt;/a&gt;</w:t>
      </w:r>
      <w:r>
        <w:rPr>
          <w:rFonts w:hint="default" w:ascii="Arial" w:hAnsi="Arial" w:cs="Arial"/>
          <w:i w:val="0"/>
          <w:iCs w:val="0"/>
          <w:sz w:val="18"/>
        </w:rPr>
        <w:br w:type="textWrapping"/>
      </w:r>
      <w:r>
        <w:rPr>
          <w:rFonts w:hint="default" w:ascii="Arial" w:hAnsi="Arial" w:cs="Arial"/>
          <w:i w:val="0"/>
          <w:iCs w:val="0"/>
          <w:sz w:val="18"/>
        </w:rPr>
        <w:t xml:space="preserve">      &lt;?php endforeach; ?&gt;</w:t>
      </w:r>
      <w:r>
        <w:rPr>
          <w:rFonts w:hint="default" w:ascii="Arial" w:hAnsi="Arial" w:cs="Arial"/>
          <w:i w:val="0"/>
          <w:iCs w:val="0"/>
          <w:sz w:val="18"/>
        </w:rPr>
        <w:br w:type="textWrapping"/>
      </w:r>
      <w:r>
        <w:rPr>
          <w:rFonts w:hint="default" w:ascii="Arial" w:hAnsi="Arial" w:cs="Arial"/>
          <w:i w:val="0"/>
          <w:iCs w:val="0"/>
          <w:sz w:val="18"/>
        </w:rPr>
        <w:t xml:space="preserve">    &lt;?php else: ?&gt;</w:t>
      </w:r>
      <w:r>
        <w:rPr>
          <w:rFonts w:hint="default" w:ascii="Arial" w:hAnsi="Arial" w:cs="Arial"/>
          <w:i w:val="0"/>
          <w:iCs w:val="0"/>
          <w:sz w:val="18"/>
        </w:rPr>
        <w:br w:type="textWrapping"/>
      </w:r>
      <w:r>
        <w:rPr>
          <w:rFonts w:hint="default" w:ascii="Arial" w:hAnsi="Arial" w:cs="Arial"/>
          <w:i w:val="0"/>
          <w:iCs w:val="0"/>
          <w:sz w:val="18"/>
        </w:rPr>
        <w:t xml:space="preserve">      &lt;!-- No menu items for this role --&gt;</w:t>
      </w:r>
      <w:r>
        <w:rPr>
          <w:rFonts w:hint="default" w:ascii="Arial" w:hAnsi="Arial" w:cs="Arial"/>
          <w:i w:val="0"/>
          <w:iCs w:val="0"/>
          <w:sz w:val="18"/>
        </w:rPr>
        <w:br w:type="textWrapping"/>
      </w:r>
      <w:r>
        <w:rPr>
          <w:rFonts w:hint="default" w:ascii="Arial" w:hAnsi="Arial" w:cs="Arial"/>
          <w:i w:val="0"/>
          <w:iCs w:val="0"/>
          <w:sz w:val="18"/>
        </w:rPr>
        <w:t xml:space="preserve">    &lt;?php endif; ?&gt;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&lt;hr&gt;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class='sidebar-bottom'&gt;</w:t>
      </w:r>
      <w:r>
        <w:rPr>
          <w:rFonts w:hint="default" w:ascii="Arial" w:hAnsi="Arial" w:cs="Arial"/>
          <w:i w:val="0"/>
          <w:iCs w:val="0"/>
          <w:sz w:val="18"/>
        </w:rPr>
        <w:br w:type="textWrapping"/>
      </w:r>
      <w:r>
        <w:rPr>
          <w:rFonts w:hint="default" w:ascii="Arial" w:hAnsi="Arial" w:cs="Arial"/>
          <w:i w:val="0"/>
          <w:iCs w:val="0"/>
          <w:sz w:val="18"/>
        </w:rPr>
        <w:t xml:space="preserve">    &lt;div class='user-info'&gt;</w:t>
      </w:r>
      <w:r>
        <w:rPr>
          <w:rFonts w:hint="default" w:ascii="Arial" w:hAnsi="Arial" w:cs="Arial"/>
          <w:i w:val="0"/>
          <w:iCs w:val="0"/>
          <w:sz w:val="18"/>
        </w:rPr>
        <w:br w:type="textWrapping"/>
      </w:r>
      <w:r>
        <w:rPr>
          <w:rFonts w:hint="default" w:ascii="Arial" w:hAnsi="Arial" w:cs="Arial"/>
          <w:i w:val="0"/>
          <w:iCs w:val="0"/>
          <w:sz w:val="18"/>
        </w:rPr>
        <w:t xml:space="preserve">      &lt;div class='sidebar-avatar'&gt;</w:t>
      </w:r>
      <w:r>
        <w:rPr>
          <w:rFonts w:hint="default" w:ascii="Arial" w:hAnsi="Arial" w:cs="Arial"/>
          <w:i w:val="0"/>
          <w:iCs w:val="0"/>
          <w:sz w:val="18"/>
        </w:rPr>
        <w:br w:type="textWrapping"/>
      </w:r>
      <w:r>
        <w:rPr>
          <w:rFonts w:hint="default" w:ascii="Arial" w:hAnsi="Arial" w:cs="Arial"/>
          <w:i w:val="0"/>
          <w:iCs w:val="0"/>
          <w:sz w:val="18"/>
        </w:rPr>
        <w:t xml:space="preserve">        &lt;?php if ($sidebarPhotoPath): ?&gt;</w:t>
      </w:r>
      <w:r>
        <w:rPr>
          <w:rFonts w:hint="default" w:ascii="Arial" w:hAnsi="Arial" w:cs="Arial"/>
          <w:i w:val="0"/>
          <w:iCs w:val="0"/>
          <w:sz w:val="18"/>
        </w:rPr>
        <w:br w:type="textWrapping"/>
      </w:r>
      <w:r>
        <w:rPr>
          <w:rFonts w:hint="default" w:ascii="Arial" w:hAnsi="Arial" w:cs="Arial"/>
          <w:i w:val="0"/>
          <w:iCs w:val="0"/>
          <w:sz w:val="18"/>
        </w:rPr>
        <w:t xml:space="preserve">          &lt;img src="&lt;?= $sidebarPhotoPath ?&gt;" alt="Profile picture" class="sidebar-avatar-img"&gt;</w:t>
      </w:r>
      <w:r>
        <w:rPr>
          <w:rFonts w:hint="default" w:ascii="Arial" w:hAnsi="Arial" w:cs="Arial"/>
          <w:i w:val="0"/>
          <w:iCs w:val="0"/>
          <w:sz w:val="18"/>
        </w:rPr>
        <w:br w:type="textWrapping"/>
      </w:r>
      <w:r>
        <w:rPr>
          <w:rFonts w:hint="default" w:ascii="Arial" w:hAnsi="Arial" w:cs="Arial"/>
          <w:i w:val="0"/>
          <w:iCs w:val="0"/>
          <w:sz w:val="18"/>
        </w:rPr>
        <w:t xml:space="preserve">        &lt;?php else: ?&gt;</w:t>
      </w:r>
      <w:r>
        <w:rPr>
          <w:rFonts w:hint="default" w:ascii="Arial" w:hAnsi="Arial" w:cs="Arial"/>
          <w:i w:val="0"/>
          <w:iCs w:val="0"/>
          <w:sz w:val="18"/>
        </w:rPr>
        <w:br w:type="textWrapping"/>
      </w:r>
      <w:r>
        <w:rPr>
          <w:rFonts w:hint="default" w:ascii="Arial" w:hAnsi="Arial" w:cs="Arial"/>
          <w:i w:val="0"/>
          <w:iCs w:val="0"/>
          <w:sz w:val="18"/>
        </w:rPr>
        <w:t xml:space="preserve">          &lt;div class="sidebar-avatar-initials"&gt;&lt;?= htmlspecialchars($sidebarInitials) ?&gt;&lt;/div&gt;</w:t>
      </w:r>
      <w:r>
        <w:rPr>
          <w:rFonts w:hint="default" w:ascii="Arial" w:hAnsi="Arial" w:cs="Arial"/>
          <w:i w:val="0"/>
          <w:iCs w:val="0"/>
          <w:sz w:val="18"/>
        </w:rPr>
        <w:br w:type="textWrapping"/>
      </w:r>
      <w:r>
        <w:rPr>
          <w:rFonts w:hint="default" w:ascii="Arial" w:hAnsi="Arial" w:cs="Arial"/>
          <w:i w:val="0"/>
          <w:iCs w:val="0"/>
          <w:sz w:val="18"/>
        </w:rPr>
        <w:t xml:space="preserve">        &lt;?php endif; ?&gt;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&lt;div class='name'&gt;</w:t>
      </w:r>
      <w:r>
        <w:rPr>
          <w:rFonts w:hint="default" w:ascii="Arial" w:hAnsi="Arial" w:cs="Arial"/>
          <w:i w:val="0"/>
          <w:iCs w:val="0"/>
          <w:sz w:val="18"/>
        </w:rPr>
        <w:br w:type="textWrapping"/>
      </w:r>
      <w:r>
        <w:rPr>
          <w:rFonts w:hint="default" w:ascii="Arial" w:hAnsi="Arial" w:cs="Arial"/>
          <w:i w:val="0"/>
          <w:iCs w:val="0"/>
          <w:sz w:val="18"/>
        </w:rPr>
        <w:t xml:space="preserve">        &lt;?= htmlspecialchars($user_name ?: '') ?&gt;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&lt;div class='role'&gt;</w:t>
      </w:r>
      <w:r>
        <w:rPr>
          <w:rFonts w:hint="default" w:ascii="Arial" w:hAnsi="Arial" w:cs="Arial"/>
          <w:i w:val="0"/>
          <w:iCs w:val="0"/>
          <w:sz w:val="18"/>
        </w:rPr>
        <w:br w:type="textWrapping"/>
      </w:r>
      <w:r>
        <w:rPr>
          <w:rFonts w:hint="default" w:ascii="Arial" w:hAnsi="Arial" w:cs="Arial"/>
          <w:i w:val="0"/>
          <w:iCs w:val="0"/>
          <w:sz w:val="18"/>
        </w:rPr>
        <w:t xml:space="preserve">        &lt;?= htmlspecialchars($userRole) ?&gt;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&lt;a href="&lt;?= ROOT ?&gt;/auth/logout" onclick="return confirm('Are you sure you want to logout?');" style="all:unset;"&gt;</w:t>
      </w:r>
      <w:r>
        <w:rPr>
          <w:rFonts w:hint="default" w:ascii="Arial" w:hAnsi="Arial" w:cs="Arial"/>
          <w:i w:val="0"/>
          <w:iCs w:val="0"/>
          <w:sz w:val="18"/>
        </w:rPr>
        <w:br w:type="textWrapping"/>
      </w:r>
      <w:r>
        <w:rPr>
          <w:rFonts w:hint="default" w:ascii="Arial" w:hAnsi="Arial" w:cs="Arial"/>
          <w:i w:val="0"/>
          <w:iCs w:val="0"/>
          <w:sz w:val="18"/>
        </w:rPr>
        <w:t xml:space="preserve">      &lt;button class="logout-btn"&gt;Logout&lt;/button&gt;</w:t>
      </w:r>
      <w:r>
        <w:rPr>
          <w:rFonts w:hint="default" w:ascii="Arial" w:hAnsi="Arial" w:cs="Arial"/>
          <w:i w:val="0"/>
          <w:iCs w:val="0"/>
          <w:sz w:val="18"/>
        </w:rPr>
        <w:br w:type="textWrapping"/>
      </w:r>
      <w:r>
        <w:rPr>
          <w:rFonts w:hint="default" w:ascii="Arial" w:hAnsi="Arial" w:cs="Arial"/>
          <w:i w:val="0"/>
          <w:iCs w:val="0"/>
          <w:sz w:val="18"/>
        </w:rPr>
        <w:t xml:space="preserve">    &lt;/a&gt;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&lt;/aside&gt;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&lt;style&gt;</w:t>
      </w:r>
      <w:r>
        <w:rPr>
          <w:rFonts w:hint="default" w:ascii="Arial" w:hAnsi="Arial" w:cs="Arial"/>
          <w:i w:val="0"/>
          <w:iCs w:val="0"/>
          <w:sz w:val="18"/>
        </w:rPr>
        <w:br w:type="textWrapping"/>
      </w:r>
      <w:r>
        <w:rPr>
          <w:rFonts w:hint="default" w:ascii="Arial" w:hAnsi="Arial" w:cs="Arial"/>
          <w:i w:val="0"/>
          <w:iCs w:val="0"/>
          <w:sz w:val="18"/>
        </w:rPr>
        <w:t xml:space="preserve">  /* Profile picture in the sidebar, centered above the name and role */</w:t>
      </w:r>
      <w:r>
        <w:rPr>
          <w:rFonts w:hint="default" w:ascii="Arial" w:hAnsi="Arial" w:cs="Arial"/>
          <w:i w:val="0"/>
          <w:iCs w:val="0"/>
          <w:sz w:val="18"/>
        </w:rPr>
        <w:br w:type="textWrapping"/>
      </w:r>
      <w:r>
        <w:rPr>
          <w:rFonts w:hint="default" w:ascii="Arial" w:hAnsi="Arial" w:cs="Arial"/>
          <w:i w:val="0"/>
          <w:iCs w:val="0"/>
          <w:sz w:val="18"/>
        </w:rPr>
        <w:t xml:space="preserve">  .sidebar-avatar {</w:t>
      </w:r>
      <w:r>
        <w:rPr>
          <w:rFonts w:hint="default" w:ascii="Arial" w:hAnsi="Arial" w:cs="Arial"/>
          <w:i w:val="0"/>
          <w:iCs w:val="0"/>
          <w:sz w:val="18"/>
        </w:rPr>
        <w:br w:type="textWrapping"/>
      </w:r>
      <w:r>
        <w:rPr>
          <w:rFonts w:hint="default" w:ascii="Arial" w:hAnsi="Arial" w:cs="Arial"/>
          <w:i w:val="0"/>
          <w:iCs w:val="0"/>
          <w:sz w:val="18"/>
        </w:rPr>
        <w:t xml:space="preserve">    display: flex;</w:t>
      </w:r>
      <w:r>
        <w:rPr>
          <w:rFonts w:hint="default" w:ascii="Arial" w:hAnsi="Arial" w:cs="Arial"/>
          <w:i w:val="0"/>
          <w:iCs w:val="0"/>
          <w:sz w:val="18"/>
        </w:rPr>
        <w:br w:type="textWrapping"/>
      </w:r>
      <w:r>
        <w:rPr>
          <w:rFonts w:hint="default" w:ascii="Arial" w:hAnsi="Arial" w:cs="Arial"/>
          <w:i w:val="0"/>
          <w:iCs w:val="0"/>
          <w:sz w:val="18"/>
        </w:rPr>
        <w:t xml:space="preserve">    justify-content: center;</w:t>
      </w:r>
      <w:r>
        <w:rPr>
          <w:rFonts w:hint="default" w:ascii="Arial" w:hAnsi="Arial" w:cs="Arial"/>
          <w:i w:val="0"/>
          <w:iCs w:val="0"/>
          <w:sz w:val="18"/>
        </w:rPr>
        <w:br w:type="textWrapping"/>
      </w:r>
      <w:r>
        <w:rPr>
          <w:rFonts w:hint="default" w:ascii="Arial" w:hAnsi="Arial" w:cs="Arial"/>
          <w:i w:val="0"/>
          <w:iCs w:val="0"/>
          <w:sz w:val="18"/>
        </w:rPr>
        <w:t xml:space="preserve">    margin-bottom: 8px;</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 Center the name and role under the picture */</w:t>
      </w:r>
      <w:r>
        <w:rPr>
          <w:rFonts w:hint="default" w:ascii="Arial" w:hAnsi="Arial" w:cs="Arial"/>
          <w:i w:val="0"/>
          <w:iCs w:val="0"/>
          <w:sz w:val="18"/>
        </w:rPr>
        <w:br w:type="textWrapping"/>
      </w:r>
      <w:r>
        <w:rPr>
          <w:rFonts w:hint="default" w:ascii="Arial" w:hAnsi="Arial" w:cs="Arial"/>
          <w:i w:val="0"/>
          <w:iCs w:val="0"/>
          <w:sz w:val="18"/>
        </w:rPr>
        <w:t xml:space="preserve">  .sidebar-bottom .user-info {</w:t>
      </w:r>
      <w:r>
        <w:rPr>
          <w:rFonts w:hint="default" w:ascii="Arial" w:hAnsi="Arial" w:cs="Arial"/>
          <w:i w:val="0"/>
          <w:iCs w:val="0"/>
          <w:sz w:val="18"/>
        </w:rPr>
        <w:br w:type="textWrapping"/>
      </w:r>
      <w:r>
        <w:rPr>
          <w:rFonts w:hint="default" w:ascii="Arial" w:hAnsi="Arial" w:cs="Arial"/>
          <w:i w:val="0"/>
          <w:iCs w:val="0"/>
          <w:sz w:val="18"/>
        </w:rPr>
        <w:t xml:space="preserve">    text-align: center;</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.sidebar-avatar-img {</w:t>
      </w:r>
      <w:r>
        <w:rPr>
          <w:rFonts w:hint="default" w:ascii="Arial" w:hAnsi="Arial" w:cs="Arial"/>
          <w:i w:val="0"/>
          <w:iCs w:val="0"/>
          <w:sz w:val="18"/>
        </w:rPr>
        <w:br w:type="textWrapping"/>
      </w:r>
      <w:r>
        <w:rPr>
          <w:rFonts w:hint="default" w:ascii="Arial" w:hAnsi="Arial" w:cs="Arial"/>
          <w:i w:val="0"/>
          <w:iCs w:val="0"/>
          <w:sz w:val="18"/>
        </w:rPr>
        <w:t xml:space="preserve">    width: 56px;</w:t>
      </w:r>
      <w:r>
        <w:rPr>
          <w:rFonts w:hint="default" w:ascii="Arial" w:hAnsi="Arial" w:cs="Arial"/>
          <w:i w:val="0"/>
          <w:iCs w:val="0"/>
          <w:sz w:val="18"/>
        </w:rPr>
        <w:br w:type="textWrapping"/>
      </w:r>
      <w:r>
        <w:rPr>
          <w:rFonts w:hint="default" w:ascii="Arial" w:hAnsi="Arial" w:cs="Arial"/>
          <w:i w:val="0"/>
          <w:iCs w:val="0"/>
          <w:sz w:val="18"/>
        </w:rPr>
        <w:t xml:space="preserve">    height: 56px;</w:t>
      </w:r>
      <w:r>
        <w:rPr>
          <w:rFonts w:hint="default" w:ascii="Arial" w:hAnsi="Arial" w:cs="Arial"/>
          <w:i w:val="0"/>
          <w:iCs w:val="0"/>
          <w:sz w:val="18"/>
        </w:rPr>
        <w:br w:type="textWrapping"/>
      </w:r>
      <w:r>
        <w:rPr>
          <w:rFonts w:hint="default" w:ascii="Arial" w:hAnsi="Arial" w:cs="Arial"/>
          <w:i w:val="0"/>
          <w:iCs w:val="0"/>
          <w:sz w:val="18"/>
        </w:rPr>
        <w:t xml:space="preserve">    border-radius: 50%;</w:t>
      </w:r>
      <w:r>
        <w:rPr>
          <w:rFonts w:hint="default" w:ascii="Arial" w:hAnsi="Arial" w:cs="Arial"/>
          <w:i w:val="0"/>
          <w:iCs w:val="0"/>
          <w:sz w:val="18"/>
        </w:rPr>
        <w:br w:type="textWrapping"/>
      </w:r>
      <w:r>
        <w:rPr>
          <w:rFonts w:hint="default" w:ascii="Arial" w:hAnsi="Arial" w:cs="Arial"/>
          <w:i w:val="0"/>
          <w:iCs w:val="0"/>
          <w:sz w:val="18"/>
        </w:rPr>
        <w:t xml:space="preserve">    object-fit: cover;</w:t>
      </w:r>
      <w:r>
        <w:rPr>
          <w:rFonts w:hint="default" w:ascii="Arial" w:hAnsi="Arial" w:cs="Arial"/>
          <w:i w:val="0"/>
          <w:iCs w:val="0"/>
          <w:sz w:val="18"/>
        </w:rPr>
        <w:br w:type="textWrapping"/>
      </w:r>
      <w:r>
        <w:rPr>
          <w:rFonts w:hint="default" w:ascii="Arial" w:hAnsi="Arial" w:cs="Arial"/>
          <w:i w:val="0"/>
          <w:iCs w:val="0"/>
          <w:sz w:val="18"/>
        </w:rPr>
        <w:t xml:space="preserve">    border: 1px solid #e2e8f0;</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.sidebar-avatar-initials {</w:t>
      </w:r>
      <w:r>
        <w:rPr>
          <w:rFonts w:hint="default" w:ascii="Arial" w:hAnsi="Arial" w:cs="Arial"/>
          <w:i w:val="0"/>
          <w:iCs w:val="0"/>
          <w:sz w:val="18"/>
        </w:rPr>
        <w:br w:type="textWrapping"/>
      </w:r>
      <w:r>
        <w:rPr>
          <w:rFonts w:hint="default" w:ascii="Arial" w:hAnsi="Arial" w:cs="Arial"/>
          <w:i w:val="0"/>
          <w:iCs w:val="0"/>
          <w:sz w:val="18"/>
        </w:rPr>
        <w:t xml:space="preserve">    width: 56px;</w:t>
      </w:r>
      <w:r>
        <w:rPr>
          <w:rFonts w:hint="default" w:ascii="Arial" w:hAnsi="Arial" w:cs="Arial"/>
          <w:i w:val="0"/>
          <w:iCs w:val="0"/>
          <w:sz w:val="18"/>
        </w:rPr>
        <w:br w:type="textWrapping"/>
      </w:r>
      <w:r>
        <w:rPr>
          <w:rFonts w:hint="default" w:ascii="Arial" w:hAnsi="Arial" w:cs="Arial"/>
          <w:i w:val="0"/>
          <w:iCs w:val="0"/>
          <w:sz w:val="18"/>
        </w:rPr>
        <w:t xml:space="preserve">    height: 56px;</w:t>
      </w:r>
      <w:r>
        <w:rPr>
          <w:rFonts w:hint="default" w:ascii="Arial" w:hAnsi="Arial" w:cs="Arial"/>
          <w:i w:val="0"/>
          <w:iCs w:val="0"/>
          <w:sz w:val="18"/>
        </w:rPr>
        <w:br w:type="textWrapping"/>
      </w:r>
      <w:r>
        <w:rPr>
          <w:rFonts w:hint="default" w:ascii="Arial" w:hAnsi="Arial" w:cs="Arial"/>
          <w:i w:val="0"/>
          <w:iCs w:val="0"/>
          <w:sz w:val="18"/>
        </w:rPr>
        <w:t xml:space="preserve">    border-radius: 50%;</w:t>
      </w:r>
      <w:r>
        <w:rPr>
          <w:rFonts w:hint="default" w:ascii="Arial" w:hAnsi="Arial" w:cs="Arial"/>
          <w:i w:val="0"/>
          <w:iCs w:val="0"/>
          <w:sz w:val="18"/>
        </w:rPr>
        <w:br w:type="textWrapping"/>
      </w:r>
      <w:r>
        <w:rPr>
          <w:rFonts w:hint="default" w:ascii="Arial" w:hAnsi="Arial" w:cs="Arial"/>
          <w:i w:val="0"/>
          <w:iCs w:val="0"/>
          <w:sz w:val="18"/>
        </w:rPr>
        <w:t xml:space="preserve">    background: #4f46e5;</w:t>
      </w:r>
      <w:r>
        <w:rPr>
          <w:rFonts w:hint="default" w:ascii="Arial" w:hAnsi="Arial" w:cs="Arial"/>
          <w:i w:val="0"/>
          <w:iCs w:val="0"/>
          <w:sz w:val="18"/>
        </w:rPr>
        <w:br w:type="textWrapping"/>
      </w:r>
      <w:r>
        <w:rPr>
          <w:rFonts w:hint="default" w:ascii="Arial" w:hAnsi="Arial" w:cs="Arial"/>
          <w:i w:val="0"/>
          <w:iCs w:val="0"/>
          <w:sz w:val="18"/>
        </w:rPr>
        <w:t xml:space="preserve">    color: #fff;</w:t>
      </w:r>
      <w:r>
        <w:rPr>
          <w:rFonts w:hint="default" w:ascii="Arial" w:hAnsi="Arial" w:cs="Arial"/>
          <w:i w:val="0"/>
          <w:iCs w:val="0"/>
          <w:sz w:val="18"/>
        </w:rPr>
        <w:br w:type="textWrapping"/>
      </w:r>
      <w:r>
        <w:rPr>
          <w:rFonts w:hint="default" w:ascii="Arial" w:hAnsi="Arial" w:cs="Arial"/>
          <w:i w:val="0"/>
          <w:iCs w:val="0"/>
          <w:sz w:val="18"/>
        </w:rPr>
        <w:t xml:space="preserve">    display: flex;</w:t>
      </w:r>
      <w:r>
        <w:rPr>
          <w:rFonts w:hint="default" w:ascii="Arial" w:hAnsi="Arial" w:cs="Arial"/>
          <w:i w:val="0"/>
          <w:iCs w:val="0"/>
          <w:sz w:val="18"/>
        </w:rPr>
        <w:br w:type="textWrapping"/>
      </w:r>
      <w:r>
        <w:rPr>
          <w:rFonts w:hint="default" w:ascii="Arial" w:hAnsi="Arial" w:cs="Arial"/>
          <w:i w:val="0"/>
          <w:iCs w:val="0"/>
          <w:sz w:val="18"/>
        </w:rPr>
        <w:t xml:space="preserve">    align-items: center;</w:t>
      </w:r>
      <w:r>
        <w:rPr>
          <w:rFonts w:hint="default" w:ascii="Arial" w:hAnsi="Arial" w:cs="Arial"/>
          <w:i w:val="0"/>
          <w:iCs w:val="0"/>
          <w:sz w:val="18"/>
        </w:rPr>
        <w:br w:type="textWrapping"/>
      </w:r>
      <w:r>
        <w:rPr>
          <w:rFonts w:hint="default" w:ascii="Arial" w:hAnsi="Arial" w:cs="Arial"/>
          <w:i w:val="0"/>
          <w:iCs w:val="0"/>
          <w:sz w:val="18"/>
        </w:rPr>
        <w:t xml:space="preserve">    justify-content: center;</w:t>
      </w:r>
      <w:r>
        <w:rPr>
          <w:rFonts w:hint="default" w:ascii="Arial" w:hAnsi="Arial" w:cs="Arial"/>
          <w:i w:val="0"/>
          <w:iCs w:val="0"/>
          <w:sz w:val="18"/>
        </w:rPr>
        <w:br w:type="textWrapping"/>
      </w:r>
      <w:r>
        <w:rPr>
          <w:rFonts w:hint="default" w:ascii="Arial" w:hAnsi="Arial" w:cs="Arial"/>
          <w:i w:val="0"/>
          <w:iCs w:val="0"/>
          <w:sz w:val="18"/>
        </w:rPr>
        <w:t xml:space="preserve">    font-size: 20px;</w:t>
      </w:r>
      <w:r>
        <w:rPr>
          <w:rFonts w:hint="default" w:ascii="Arial" w:hAnsi="Arial" w:cs="Arial"/>
          <w:i w:val="0"/>
          <w:iCs w:val="0"/>
          <w:sz w:val="18"/>
        </w:rPr>
        <w:br w:type="textWrapping"/>
      </w:r>
      <w:r>
        <w:rPr>
          <w:rFonts w:hint="default" w:ascii="Arial" w:hAnsi="Arial" w:cs="Arial"/>
          <w:i w:val="0"/>
          <w:iCs w:val="0"/>
          <w:sz w:val="18"/>
        </w:rPr>
        <w:t xml:space="preserve">    font-weight: 600;</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.logout-btn {</w:t>
      </w:r>
      <w:r>
        <w:rPr>
          <w:rFonts w:hint="default" w:ascii="Arial" w:hAnsi="Arial" w:cs="Arial"/>
          <w:i w:val="0"/>
          <w:iCs w:val="0"/>
          <w:sz w:val="18"/>
        </w:rPr>
        <w:br w:type="textWrapping"/>
      </w:r>
      <w:r>
        <w:rPr>
          <w:rFonts w:hint="default" w:ascii="Arial" w:hAnsi="Arial" w:cs="Arial"/>
          <w:i w:val="0"/>
          <w:iCs w:val="0"/>
          <w:sz w:val="18"/>
        </w:rPr>
        <w:t xml:space="preserve">    all: unset;</w:t>
      </w:r>
      <w:r>
        <w:rPr>
          <w:rFonts w:hint="default" w:ascii="Arial" w:hAnsi="Arial" w:cs="Arial"/>
          <w:i w:val="0"/>
          <w:iCs w:val="0"/>
          <w:sz w:val="18"/>
        </w:rPr>
        <w:br w:type="textWrapping"/>
      </w:r>
      <w:r>
        <w:rPr>
          <w:rFonts w:hint="default" w:ascii="Arial" w:hAnsi="Arial" w:cs="Arial"/>
          <w:i w:val="0"/>
          <w:iCs w:val="0"/>
          <w:sz w:val="18"/>
        </w:rPr>
        <w:t xml:space="preserve">    border: none;</w:t>
      </w:r>
      <w:r>
        <w:rPr>
          <w:rFonts w:hint="default" w:ascii="Arial" w:hAnsi="Arial" w:cs="Arial"/>
          <w:i w:val="0"/>
          <w:iCs w:val="0"/>
          <w:sz w:val="18"/>
        </w:rPr>
        <w:br w:type="textWrapping"/>
      </w:r>
      <w:r>
        <w:rPr>
          <w:rFonts w:hint="default" w:ascii="Arial" w:hAnsi="Arial" w:cs="Arial"/>
          <w:i w:val="0"/>
          <w:iCs w:val="0"/>
          <w:sz w:val="18"/>
        </w:rPr>
        <w:t xml:space="preserve">    display: block;</w:t>
      </w:r>
      <w:r>
        <w:rPr>
          <w:rFonts w:hint="default" w:ascii="Arial" w:hAnsi="Arial" w:cs="Arial"/>
          <w:i w:val="0"/>
          <w:iCs w:val="0"/>
          <w:sz w:val="18"/>
        </w:rPr>
        <w:br w:type="textWrapping"/>
      </w:r>
      <w:r>
        <w:rPr>
          <w:rFonts w:hint="default" w:ascii="Arial" w:hAnsi="Arial" w:cs="Arial"/>
          <w:i w:val="0"/>
          <w:iCs w:val="0"/>
          <w:sz w:val="18"/>
        </w:rPr>
        <w:t xml:space="preserve">    text-align: left;</w:t>
      </w:r>
      <w:r>
        <w:rPr>
          <w:rFonts w:hint="default" w:ascii="Arial" w:hAnsi="Arial" w:cs="Arial"/>
          <w:i w:val="0"/>
          <w:iCs w:val="0"/>
          <w:sz w:val="18"/>
        </w:rPr>
        <w:br w:type="textWrapping"/>
      </w:r>
      <w:r>
        <w:rPr>
          <w:rFonts w:hint="default" w:ascii="Arial" w:hAnsi="Arial" w:cs="Arial"/>
          <w:i w:val="0"/>
          <w:iCs w:val="0"/>
          <w:sz w:val="18"/>
        </w:rPr>
        <w:t xml:space="preserve">    color: #eb004e;</w:t>
      </w:r>
      <w:r>
        <w:rPr>
          <w:rFonts w:hint="default" w:ascii="Arial" w:hAnsi="Arial" w:cs="Arial"/>
          <w:i w:val="0"/>
          <w:iCs w:val="0"/>
          <w:sz w:val="18"/>
        </w:rPr>
        <w:br w:type="textWrapping"/>
      </w:r>
      <w:r>
        <w:rPr>
          <w:rFonts w:hint="default" w:ascii="Arial" w:hAnsi="Arial" w:cs="Arial"/>
          <w:i w:val="0"/>
          <w:iCs w:val="0"/>
          <w:sz w:val="18"/>
        </w:rPr>
        <w:t xml:space="preserve">    margin-top: 10px;</w:t>
      </w:r>
      <w:r>
        <w:rPr>
          <w:rFonts w:hint="default" w:ascii="Arial" w:hAnsi="Arial" w:cs="Arial"/>
          <w:i w:val="0"/>
          <w:iCs w:val="0"/>
          <w:sz w:val="18"/>
        </w:rPr>
        <w:br w:type="textWrapping"/>
      </w:r>
      <w:r>
        <w:rPr>
          <w:rFonts w:hint="default" w:ascii="Arial" w:hAnsi="Arial" w:cs="Arial"/>
          <w:i w:val="0"/>
          <w:iCs w:val="0"/>
          <w:sz w:val="18"/>
        </w:rPr>
        <w:t xml:space="preserve">    padding: 8px;</w:t>
      </w:r>
      <w:r>
        <w:rPr>
          <w:rFonts w:hint="default" w:ascii="Arial" w:hAnsi="Arial" w:cs="Arial"/>
          <w:i w:val="0"/>
          <w:iCs w:val="0"/>
          <w:sz w:val="18"/>
        </w:rPr>
        <w:br w:type="textWrapping"/>
      </w:r>
      <w:r>
        <w:rPr>
          <w:rFonts w:hint="default" w:ascii="Arial" w:hAnsi="Arial" w:cs="Arial"/>
          <w:i w:val="0"/>
          <w:iCs w:val="0"/>
          <w:sz w:val="18"/>
        </w:rPr>
        <w:t xml:space="preserve">    border-radius: 10px;</w:t>
      </w:r>
      <w:r>
        <w:rPr>
          <w:rFonts w:hint="default" w:ascii="Arial" w:hAnsi="Arial" w:cs="Arial"/>
          <w:i w:val="0"/>
          <w:iCs w:val="0"/>
          <w:sz w:val="18"/>
        </w:rPr>
        <w:br w:type="textWrapping"/>
      </w:r>
      <w:r>
        <w:rPr>
          <w:rFonts w:hint="default" w:ascii="Arial" w:hAnsi="Arial" w:cs="Arial"/>
          <w:i w:val="0"/>
          <w:iCs w:val="0"/>
          <w:sz w:val="18"/>
        </w:rPr>
        <w:t xml:space="preserve">    font-weight: 600;</w:t>
      </w:r>
      <w:r>
        <w:rPr>
          <w:rFonts w:hint="default" w:ascii="Arial" w:hAnsi="Arial" w:cs="Arial"/>
          <w:i w:val="0"/>
          <w:iCs w:val="0"/>
          <w:sz w:val="18"/>
        </w:rPr>
        <w:br w:type="textWrapping"/>
      </w:r>
      <w:r>
        <w:rPr>
          <w:rFonts w:hint="default" w:ascii="Arial" w:hAnsi="Arial" w:cs="Arial"/>
          <w:i w:val="0"/>
          <w:iCs w:val="0"/>
          <w:sz w:val="18"/>
        </w:rPr>
        <w:t xml:space="preserve">    font-size: 14px;</w:t>
      </w:r>
      <w:r>
        <w:rPr>
          <w:rFonts w:hint="default" w:ascii="Arial" w:hAnsi="Arial" w:cs="Arial"/>
          <w:i w:val="0"/>
          <w:iCs w:val="0"/>
          <w:sz w:val="18"/>
        </w:rPr>
        <w:br w:type="textWrapping"/>
      </w:r>
      <w:r>
        <w:rPr>
          <w:rFonts w:hint="default" w:ascii="Arial" w:hAnsi="Arial" w:cs="Arial"/>
          <w:i w:val="0"/>
          <w:iCs w:val="0"/>
          <w:sz w:val="18"/>
        </w:rPr>
        <w:t xml:space="preserve">    transition: background 0.2s;</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.logout-btn:hover {</w:t>
      </w:r>
      <w:r>
        <w:rPr>
          <w:rFonts w:hint="default" w:ascii="Arial" w:hAnsi="Arial" w:cs="Arial"/>
          <w:i w:val="0"/>
          <w:iCs w:val="0"/>
          <w:sz w:val="18"/>
        </w:rPr>
        <w:br w:type="textWrapping"/>
      </w:r>
      <w:r>
        <w:rPr>
          <w:rFonts w:hint="default" w:ascii="Arial" w:hAnsi="Arial" w:cs="Arial"/>
          <w:i w:val="0"/>
          <w:iCs w:val="0"/>
          <w:sz w:val="18"/>
        </w:rPr>
        <w:t xml:space="preserve">    background: rgba(184, 184, 184, 0.3);</w:t>
      </w:r>
      <w:r>
        <w:rPr>
          <w:rFonts w:hint="default" w:ascii="Arial" w:hAnsi="Arial" w:cs="Arial"/>
          <w:i w:val="0"/>
          <w:iCs w:val="0"/>
          <w:sz w:val="18"/>
        </w:rPr>
        <w:br w:type="textWrapping"/>
      </w:r>
      <w:r>
        <w:rPr>
          <w:rFonts w:hint="default" w:ascii="Arial" w:hAnsi="Arial" w:cs="Arial"/>
          <w:i w:val="0"/>
          <w:iCs w:val="0"/>
          <w:sz w:val="18"/>
        </w:rPr>
        <w:t xml:space="preserve">    color: #eb004e;</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&lt;/style&gt;</w:t>
      </w:r>
      <w:r>
        <w:rPr>
          <w:rFonts w:hint="default" w:ascii="Arial" w:hAnsi="Arial" w:cs="Arial"/>
          <w:i w:val="0"/>
          <w:iCs w:val="0"/>
          <w:sz w:val="18"/>
        </w:rPr>
        <w:br w:type="textWrapping"/>
      </w:r>
    </w:p>
    <w:p w14:paraId="3725F75C">
      <w:pPr>
        <w:rPr>
          <w:rFonts w:hint="default" w:ascii="Arial" w:hAnsi="Arial" w:cs="Arial"/>
          <w:i w:val="0"/>
          <w:iCs w:val="0"/>
        </w:rPr>
      </w:pPr>
      <w:r>
        <w:rPr>
          <w:rFonts w:hint="default" w:ascii="Arial" w:hAnsi="Arial" w:cs="Arial"/>
          <w:i w:val="0"/>
          <w:iCs w:val="0"/>
        </w:rPr>
        <w:br w:type="page"/>
      </w:r>
    </w:p>
    <w:p w14:paraId="0579A0D5">
      <w:pPr>
        <w:pStyle w:val="3"/>
        <w:rPr>
          <w:rFonts w:hint="default" w:ascii="Arial" w:hAnsi="Arial" w:cs="Arial"/>
          <w:i w:val="0"/>
          <w:iCs w:val="0"/>
        </w:rPr>
      </w:pPr>
      <w:r>
        <w:rPr>
          <w:rFonts w:hint="default" w:ascii="Arial" w:hAnsi="Arial" w:cs="Arial"/>
          <w:i w:val="0"/>
          <w:iCs w:val="0"/>
        </w:rPr>
        <w:t>app\views\components\stat_card.php</w:t>
      </w:r>
    </w:p>
    <w:p w14:paraId="3FD185D0">
      <w:pPr>
        <w:pStyle w:val="156"/>
        <w:rPr>
          <w:rFonts w:hint="default" w:ascii="Arial" w:hAnsi="Arial" w:cs="Arial"/>
          <w:i w:val="0"/>
          <w:iCs w:val="0"/>
        </w:rPr>
      </w:pPr>
      <w:r>
        <w:rPr>
          <w:rFonts w:hint="default" w:ascii="Arial" w:hAnsi="Arial" w:cs="Arial"/>
          <w:i w:val="0"/>
          <w:iCs w:val="0"/>
          <w:sz w:val="18"/>
        </w:rPr>
        <w:br w:type="textWrapping"/>
      </w:r>
    </w:p>
    <w:p w14:paraId="5C8F0D8F">
      <w:pPr>
        <w:rPr>
          <w:rFonts w:hint="default" w:ascii="Arial" w:hAnsi="Arial" w:cs="Arial"/>
          <w:i w:val="0"/>
          <w:iCs w:val="0"/>
        </w:rPr>
      </w:pPr>
      <w:r>
        <w:rPr>
          <w:rFonts w:hint="default" w:ascii="Arial" w:hAnsi="Arial" w:cs="Arial"/>
          <w:i w:val="0"/>
          <w:iCs w:val="0"/>
        </w:rPr>
        <w:br w:type="page"/>
      </w:r>
    </w:p>
    <w:p w14:paraId="667D0AE1">
      <w:pPr>
        <w:pStyle w:val="3"/>
        <w:rPr>
          <w:rFonts w:hint="default" w:ascii="Arial" w:hAnsi="Arial" w:cs="Arial"/>
          <w:i w:val="0"/>
          <w:iCs w:val="0"/>
        </w:rPr>
      </w:pPr>
      <w:r>
        <w:rPr>
          <w:rFonts w:hint="default" w:ascii="Arial" w:hAnsi="Arial" w:cs="Arial"/>
          <w:i w:val="0"/>
          <w:iCs w:val="0"/>
        </w:rPr>
        <w:t>app\controllers\AdminController.php</w:t>
      </w:r>
    </w:p>
    <w:p w14:paraId="1A78B596">
      <w:pPr>
        <w:pStyle w:val="156"/>
        <w:rPr>
          <w:rFonts w:hint="default" w:ascii="Arial" w:hAnsi="Arial" w:cs="Arial"/>
          <w:i w:val="0"/>
          <w:iCs w:val="0"/>
        </w:rPr>
      </w:pP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t>class AdminController extends Controller</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t xml:space="preserve">  private $adminModel;</w:t>
      </w:r>
      <w:r>
        <w:rPr>
          <w:rFonts w:hint="default" w:ascii="Arial" w:hAnsi="Arial" w:cs="Arial"/>
          <w:i w:val="0"/>
          <w:iCs w:val="0"/>
          <w:sz w:val="18"/>
        </w:rPr>
        <w:br w:type="textWrapping"/>
      </w:r>
      <w:r>
        <w:rPr>
          <w:rFonts w:hint="default" w:ascii="Arial" w:hAnsi="Arial" w:cs="Arial"/>
          <w:i w:val="0"/>
          <w:iCs w:val="0"/>
          <w:sz w:val="18"/>
        </w:rPr>
        <w:t xml:space="preserve">  private $goalBankModel;</w:t>
      </w:r>
      <w:r>
        <w:rPr>
          <w:rFonts w:hint="default" w:ascii="Arial" w:hAnsi="Arial" w:cs="Arial"/>
          <w:i w:val="0"/>
          <w:iCs w:val="0"/>
          <w:sz w:val="18"/>
        </w:rPr>
        <w:br w:type="textWrapping"/>
      </w:r>
      <w:r>
        <w:rPr>
          <w:rFonts w:hint="default" w:ascii="Arial" w:hAnsi="Arial" w:cs="Arial"/>
          <w:i w:val="0"/>
          <w:iCs w:val="0"/>
          <w:sz w:val="18"/>
        </w:rPr>
        <w:t xml:space="preserve">  private $taskBankModel;</w:t>
      </w:r>
      <w:r>
        <w:rPr>
          <w:rFonts w:hint="default" w:ascii="Arial" w:hAnsi="Arial" w:cs="Arial"/>
          <w:i w:val="0"/>
          <w:iCs w:val="0"/>
          <w:sz w:val="18"/>
        </w:rPr>
        <w:br w:type="textWrapping"/>
      </w:r>
      <w:r>
        <w:rPr>
          <w:rFonts w:hint="default" w:ascii="Arial" w:hAnsi="Arial" w:cs="Arial"/>
          <w:i w:val="0"/>
          <w:iCs w:val="0"/>
          <w:sz w:val="18"/>
        </w:rPr>
        <w:t xml:space="preserve">  private $medicationModel;</w:t>
      </w:r>
      <w:r>
        <w:rPr>
          <w:rFonts w:hint="default" w:ascii="Arial" w:hAnsi="Arial" w:cs="Arial"/>
          <w:i w:val="0"/>
          <w:iCs w:val="0"/>
          <w:sz w:val="18"/>
        </w:rPr>
        <w:br w:type="textWrapping"/>
      </w:r>
      <w:r>
        <w:rPr>
          <w:rFonts w:hint="default" w:ascii="Arial" w:hAnsi="Arial" w:cs="Arial"/>
          <w:i w:val="0"/>
          <w:iCs w:val="0"/>
          <w:sz w:val="18"/>
        </w:rPr>
        <w:t xml:space="preserve">  private $medLogModel;</w:t>
      </w:r>
      <w:r>
        <w:rPr>
          <w:rFonts w:hint="default" w:ascii="Arial" w:hAnsi="Arial" w:cs="Arial"/>
          <w:i w:val="0"/>
          <w:iCs w:val="0"/>
          <w:sz w:val="18"/>
        </w:rPr>
        <w:br w:type="textWrapping"/>
      </w:r>
      <w:r>
        <w:rPr>
          <w:rFonts w:hint="default" w:ascii="Arial" w:hAnsi="Arial" w:cs="Arial"/>
          <w:i w:val="0"/>
          <w:iCs w:val="0"/>
          <w:sz w:val="18"/>
        </w:rPr>
        <w:t xml:space="preserve">  private $healthEventModel;</w:t>
      </w:r>
      <w:r>
        <w:rPr>
          <w:rFonts w:hint="default" w:ascii="Arial" w:hAnsi="Arial" w:cs="Arial"/>
          <w:i w:val="0"/>
          <w:iCs w:val="0"/>
          <w:sz w:val="18"/>
        </w:rPr>
        <w:br w:type="textWrapping"/>
      </w:r>
      <w:r>
        <w:rPr>
          <w:rFonts w:hint="default" w:ascii="Arial" w:hAnsi="Arial" w:cs="Arial"/>
          <w:i w:val="0"/>
          <w:iCs w:val="0"/>
          <w:sz w:val="18"/>
        </w:rPr>
        <w:t xml:space="preserve">  private $healthRecordModel;</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public function __construct()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if (!isset($_SESSION['user_id']) || $_SESSION['role'] !== 'admin') {</w:t>
      </w:r>
      <w:r>
        <w:rPr>
          <w:rFonts w:hint="default" w:ascii="Arial" w:hAnsi="Arial" w:cs="Arial"/>
          <w:i w:val="0"/>
          <w:iCs w:val="0"/>
          <w:sz w:val="18"/>
        </w:rPr>
        <w:br w:type="textWrapping"/>
      </w:r>
      <w:r>
        <w:rPr>
          <w:rFonts w:hint="default" w:ascii="Arial" w:hAnsi="Arial" w:cs="Arial"/>
          <w:i w:val="0"/>
          <w:iCs w:val="0"/>
          <w:sz w:val="18"/>
        </w:rPr>
        <w:t xml:space="preserve">      header('Location: ' . ROOT . '/auth/login');</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$this-&gt;adminModel        = new Admin();</w:t>
      </w:r>
      <w:r>
        <w:rPr>
          <w:rFonts w:hint="default" w:ascii="Arial" w:hAnsi="Arial" w:cs="Arial"/>
          <w:i w:val="0"/>
          <w:iCs w:val="0"/>
          <w:sz w:val="18"/>
        </w:rPr>
        <w:br w:type="textWrapping"/>
      </w:r>
      <w:r>
        <w:rPr>
          <w:rFonts w:hint="default" w:ascii="Arial" w:hAnsi="Arial" w:cs="Arial"/>
          <w:i w:val="0"/>
          <w:iCs w:val="0"/>
          <w:sz w:val="18"/>
        </w:rPr>
        <w:t xml:space="preserve">    $this-&gt;goalBankModel     = new IepGoalBank();</w:t>
      </w:r>
      <w:r>
        <w:rPr>
          <w:rFonts w:hint="default" w:ascii="Arial" w:hAnsi="Arial" w:cs="Arial"/>
          <w:i w:val="0"/>
          <w:iCs w:val="0"/>
          <w:sz w:val="18"/>
        </w:rPr>
        <w:br w:type="textWrapping"/>
      </w:r>
      <w:r>
        <w:rPr>
          <w:rFonts w:hint="default" w:ascii="Arial" w:hAnsi="Arial" w:cs="Arial"/>
          <w:i w:val="0"/>
          <w:iCs w:val="0"/>
          <w:sz w:val="18"/>
        </w:rPr>
        <w:t xml:space="preserve">    $this-&gt;taskBankModel     = new TeacchTaskBank();</w:t>
      </w:r>
      <w:r>
        <w:rPr>
          <w:rFonts w:hint="default" w:ascii="Arial" w:hAnsi="Arial" w:cs="Arial"/>
          <w:i w:val="0"/>
          <w:iCs w:val="0"/>
          <w:sz w:val="18"/>
        </w:rPr>
        <w:br w:type="textWrapping"/>
      </w:r>
      <w:r>
        <w:rPr>
          <w:rFonts w:hint="default" w:ascii="Arial" w:hAnsi="Arial" w:cs="Arial"/>
          <w:i w:val="0"/>
          <w:iCs w:val="0"/>
          <w:sz w:val="18"/>
        </w:rPr>
        <w:t xml:space="preserve">    $this-&gt;medicationModel   = new Medication();</w:t>
      </w:r>
      <w:r>
        <w:rPr>
          <w:rFonts w:hint="default" w:ascii="Arial" w:hAnsi="Arial" w:cs="Arial"/>
          <w:i w:val="0"/>
          <w:iCs w:val="0"/>
          <w:sz w:val="18"/>
        </w:rPr>
        <w:br w:type="textWrapping"/>
      </w:r>
      <w:r>
        <w:rPr>
          <w:rFonts w:hint="default" w:ascii="Arial" w:hAnsi="Arial" w:cs="Arial"/>
          <w:i w:val="0"/>
          <w:iCs w:val="0"/>
          <w:sz w:val="18"/>
        </w:rPr>
        <w:t xml:space="preserve">    $this-&gt;medLogModel       = new MedicationLog();</w:t>
      </w:r>
      <w:r>
        <w:rPr>
          <w:rFonts w:hint="default" w:ascii="Arial" w:hAnsi="Arial" w:cs="Arial"/>
          <w:i w:val="0"/>
          <w:iCs w:val="0"/>
          <w:sz w:val="18"/>
        </w:rPr>
        <w:br w:type="textWrapping"/>
      </w:r>
      <w:r>
        <w:rPr>
          <w:rFonts w:hint="default" w:ascii="Arial" w:hAnsi="Arial" w:cs="Arial"/>
          <w:i w:val="0"/>
          <w:iCs w:val="0"/>
          <w:sz w:val="18"/>
        </w:rPr>
        <w:t xml:space="preserve">    $this-&gt;healthEventModel  = new HealthEvent();</w:t>
      </w:r>
      <w:r>
        <w:rPr>
          <w:rFonts w:hint="default" w:ascii="Arial" w:hAnsi="Arial" w:cs="Arial"/>
          <w:i w:val="0"/>
          <w:iCs w:val="0"/>
          <w:sz w:val="18"/>
        </w:rPr>
        <w:br w:type="textWrapping"/>
      </w:r>
      <w:r>
        <w:rPr>
          <w:rFonts w:hint="default" w:ascii="Arial" w:hAnsi="Arial" w:cs="Arial"/>
          <w:i w:val="0"/>
          <w:iCs w:val="0"/>
          <w:sz w:val="18"/>
        </w:rPr>
        <w:t xml:space="preserve">    $this-&gt;healthRecordModel = new HealthRecord();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public function dashboard()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$stats          = $this-&gt;adminModel-&gt;getDashboardStats();</w:t>
      </w:r>
      <w:r>
        <w:rPr>
          <w:rFonts w:hint="default" w:ascii="Arial" w:hAnsi="Arial" w:cs="Arial"/>
          <w:i w:val="0"/>
          <w:iCs w:val="0"/>
          <w:sz w:val="18"/>
        </w:rPr>
        <w:br w:type="textWrapping"/>
      </w:r>
      <w:r>
        <w:rPr>
          <w:rFonts w:hint="default" w:ascii="Arial" w:hAnsi="Arial" w:cs="Arial"/>
          <w:i w:val="0"/>
          <w:iCs w:val="0"/>
          <w:sz w:val="18"/>
        </w:rPr>
        <w:t xml:space="preserve">    $recentUsers    = $this-&gt;adminModel-&gt;getRecentUsers(5);</w:t>
      </w:r>
      <w:r>
        <w:rPr>
          <w:rFonts w:hint="default" w:ascii="Arial" w:hAnsi="Arial" w:cs="Arial"/>
          <w:i w:val="0"/>
          <w:iCs w:val="0"/>
          <w:sz w:val="18"/>
        </w:rPr>
        <w:br w:type="textWrapping"/>
      </w:r>
      <w:r>
        <w:rPr>
          <w:rFonts w:hint="default" w:ascii="Arial" w:hAnsi="Arial" w:cs="Arial"/>
          <w:i w:val="0"/>
          <w:iCs w:val="0"/>
          <w:sz w:val="18"/>
        </w:rPr>
        <w:t xml:space="preserve">    $recentStudents = $this-&gt;adminModel-&gt;getRecentStudents(5);</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$this-&gt;view('admin/dashboard', [</w:t>
      </w:r>
      <w:r>
        <w:rPr>
          <w:rFonts w:hint="default" w:ascii="Arial" w:hAnsi="Arial" w:cs="Arial"/>
          <w:i w:val="0"/>
          <w:iCs w:val="0"/>
          <w:sz w:val="18"/>
        </w:rPr>
        <w:br w:type="textWrapping"/>
      </w:r>
      <w:r>
        <w:rPr>
          <w:rFonts w:hint="default" w:ascii="Arial" w:hAnsi="Arial" w:cs="Arial"/>
          <w:i w:val="0"/>
          <w:iCs w:val="0"/>
          <w:sz w:val="18"/>
        </w:rPr>
        <w:t xml:space="preserve">      'stats'          =&gt; $stats,</w:t>
      </w:r>
      <w:r>
        <w:rPr>
          <w:rFonts w:hint="default" w:ascii="Arial" w:hAnsi="Arial" w:cs="Arial"/>
          <w:i w:val="0"/>
          <w:iCs w:val="0"/>
          <w:sz w:val="18"/>
        </w:rPr>
        <w:br w:type="textWrapping"/>
      </w:r>
      <w:r>
        <w:rPr>
          <w:rFonts w:hint="default" w:ascii="Arial" w:hAnsi="Arial" w:cs="Arial"/>
          <w:i w:val="0"/>
          <w:iCs w:val="0"/>
          <w:sz w:val="18"/>
        </w:rPr>
        <w:t xml:space="preserve">      'recentUsers'    =&gt; $recentUsers    ?: [],</w:t>
      </w:r>
      <w:r>
        <w:rPr>
          <w:rFonts w:hint="default" w:ascii="Arial" w:hAnsi="Arial" w:cs="Arial"/>
          <w:i w:val="0"/>
          <w:iCs w:val="0"/>
          <w:sz w:val="18"/>
        </w:rPr>
        <w:br w:type="textWrapping"/>
      </w:r>
      <w:r>
        <w:rPr>
          <w:rFonts w:hint="default" w:ascii="Arial" w:hAnsi="Arial" w:cs="Arial"/>
          <w:i w:val="0"/>
          <w:iCs w:val="0"/>
          <w:sz w:val="18"/>
        </w:rPr>
        <w:t xml:space="preserve">      'recentStudents' =&gt; $recentStudents ?: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public function users()</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$users = $this-&gt;adminModel-&gt;getAllUsers();</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$this-&gt;view(</w:t>
      </w:r>
      <w:r>
        <w:rPr>
          <w:rFonts w:hint="default" w:ascii="Arial" w:hAnsi="Arial" w:cs="Arial"/>
          <w:i w:val="0"/>
          <w:iCs w:val="0"/>
          <w:sz w:val="18"/>
        </w:rPr>
        <w:br w:type="textWrapping"/>
      </w:r>
      <w:r>
        <w:rPr>
          <w:rFonts w:hint="default" w:ascii="Arial" w:hAnsi="Arial" w:cs="Arial"/>
          <w:i w:val="0"/>
          <w:iCs w:val="0"/>
          <w:sz w:val="18"/>
        </w:rPr>
        <w:t xml:space="preserve">      'admin/users',</w:t>
      </w:r>
      <w:r>
        <w:rPr>
          <w:rFonts w:hint="default" w:ascii="Arial" w:hAnsi="Arial" w:cs="Arial"/>
          <w:i w:val="0"/>
          <w:iCs w:val="0"/>
          <w:sz w:val="18"/>
        </w:rPr>
        <w:br w:type="textWrapping"/>
      </w:r>
      <w:r>
        <w:rPr>
          <w:rFonts w:hint="default" w:ascii="Arial" w:hAnsi="Arial" w:cs="Arial"/>
          <w:i w:val="0"/>
          <w:iCs w:val="0"/>
          <w:sz w:val="18"/>
        </w:rPr>
        <w:t xml:space="preserve">      ['users' =&gt; $users,]</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public function add_user()</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if ($_SERVER['REQUEST_METHOD'] === 'POST')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$errors =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if (empty($_POST['first_name']))</w:t>
      </w:r>
      <w:r>
        <w:rPr>
          <w:rFonts w:hint="default" w:ascii="Arial" w:hAnsi="Arial" w:cs="Arial"/>
          <w:i w:val="0"/>
          <w:iCs w:val="0"/>
          <w:sz w:val="18"/>
        </w:rPr>
        <w:br w:type="textWrapping"/>
      </w:r>
      <w:r>
        <w:rPr>
          <w:rFonts w:hint="default" w:ascii="Arial" w:hAnsi="Arial" w:cs="Arial"/>
          <w:i w:val="0"/>
          <w:iCs w:val="0"/>
          <w:sz w:val="18"/>
        </w:rPr>
        <w:t xml:space="preserve">        $errors[] = 'First name is required.';</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if (empty($_POST['last_name']))</w:t>
      </w:r>
      <w:r>
        <w:rPr>
          <w:rFonts w:hint="default" w:ascii="Arial" w:hAnsi="Arial" w:cs="Arial"/>
          <w:i w:val="0"/>
          <w:iCs w:val="0"/>
          <w:sz w:val="18"/>
        </w:rPr>
        <w:br w:type="textWrapping"/>
      </w:r>
      <w:r>
        <w:rPr>
          <w:rFonts w:hint="default" w:ascii="Arial" w:hAnsi="Arial" w:cs="Arial"/>
          <w:i w:val="0"/>
          <w:iCs w:val="0"/>
          <w:sz w:val="18"/>
        </w:rPr>
        <w:t xml:space="preserve">        $errors[] = 'Last name is required.';</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if (empty($_POST['email']) || !filter_var($_POST['email'], FILTER_VALIDATE_EMAIL))</w:t>
      </w:r>
      <w:r>
        <w:rPr>
          <w:rFonts w:hint="default" w:ascii="Arial" w:hAnsi="Arial" w:cs="Arial"/>
          <w:i w:val="0"/>
          <w:iCs w:val="0"/>
          <w:sz w:val="18"/>
        </w:rPr>
        <w:br w:type="textWrapping"/>
      </w:r>
      <w:r>
        <w:rPr>
          <w:rFonts w:hint="default" w:ascii="Arial" w:hAnsi="Arial" w:cs="Arial"/>
          <w:i w:val="0"/>
          <w:iCs w:val="0"/>
          <w:sz w:val="18"/>
        </w:rPr>
        <w:t xml:space="preserve">        $errors[] = 'A valid email is required.';</w:t>
      </w:r>
      <w:r>
        <w:rPr>
          <w:rFonts w:hint="default" w:ascii="Arial" w:hAnsi="Arial" w:cs="Arial"/>
          <w:i w:val="0"/>
          <w:iCs w:val="0"/>
          <w:sz w:val="18"/>
        </w:rPr>
        <w:br w:type="textWrapping"/>
      </w:r>
      <w:r>
        <w:rPr>
          <w:rFonts w:hint="default" w:ascii="Arial" w:hAnsi="Arial" w:cs="Arial"/>
          <w:i w:val="0"/>
          <w:iCs w:val="0"/>
          <w:sz w:val="18"/>
        </w:rPr>
        <w:t xml:space="preserve">      elseif ($this-&gt;adminModel-&gt;emailExists($_POST['email']))</w:t>
      </w:r>
      <w:r>
        <w:rPr>
          <w:rFonts w:hint="default" w:ascii="Arial" w:hAnsi="Arial" w:cs="Arial"/>
          <w:i w:val="0"/>
          <w:iCs w:val="0"/>
          <w:sz w:val="18"/>
        </w:rPr>
        <w:br w:type="textWrapping"/>
      </w:r>
      <w:r>
        <w:rPr>
          <w:rFonts w:hint="default" w:ascii="Arial" w:hAnsi="Arial" w:cs="Arial"/>
          <w:i w:val="0"/>
          <w:iCs w:val="0"/>
          <w:sz w:val="18"/>
        </w:rPr>
        <w:t xml:space="preserve">        $errors[] = 'Email is already taken.';</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if (empty($_POST['role']) || !in_array($_POST['role'], $this-&gt;adminModel-&gt;getRoles()))</w:t>
      </w:r>
      <w:r>
        <w:rPr>
          <w:rFonts w:hint="default" w:ascii="Arial" w:hAnsi="Arial" w:cs="Arial"/>
          <w:i w:val="0"/>
          <w:iCs w:val="0"/>
          <w:sz w:val="18"/>
        </w:rPr>
        <w:br w:type="textWrapping"/>
      </w:r>
      <w:r>
        <w:rPr>
          <w:rFonts w:hint="default" w:ascii="Arial" w:hAnsi="Arial" w:cs="Arial"/>
          <w:i w:val="0"/>
          <w:iCs w:val="0"/>
          <w:sz w:val="18"/>
        </w:rPr>
        <w:t xml:space="preserve">        $errors[] = 'Please select a valid role.';</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if (empty($_POST['password']) || strlen($_POST['password']) &lt; 6)</w:t>
      </w:r>
      <w:r>
        <w:rPr>
          <w:rFonts w:hint="default" w:ascii="Arial" w:hAnsi="Arial" w:cs="Arial"/>
          <w:i w:val="0"/>
          <w:iCs w:val="0"/>
          <w:sz w:val="18"/>
        </w:rPr>
        <w:br w:type="textWrapping"/>
      </w:r>
      <w:r>
        <w:rPr>
          <w:rFonts w:hint="default" w:ascii="Arial" w:hAnsi="Arial" w:cs="Arial"/>
          <w:i w:val="0"/>
          <w:iCs w:val="0"/>
          <w:sz w:val="18"/>
        </w:rPr>
        <w:t xml:space="preserve">        $errors[] = 'Password must be at least 6 characters.';</w:t>
      </w:r>
      <w:r>
        <w:rPr>
          <w:rFonts w:hint="default" w:ascii="Arial" w:hAnsi="Arial" w:cs="Arial"/>
          <w:i w:val="0"/>
          <w:iCs w:val="0"/>
          <w:sz w:val="18"/>
        </w:rPr>
        <w:br w:type="textWrapping"/>
      </w:r>
      <w:r>
        <w:rPr>
          <w:rFonts w:hint="default" w:ascii="Arial" w:hAnsi="Arial" w:cs="Arial"/>
          <w:i w:val="0"/>
          <w:iCs w:val="0"/>
          <w:sz w:val="18"/>
        </w:rPr>
        <w:t xml:space="preserve">      elseif ($_POST['password'] !== $_POST['password_confirm'])</w:t>
      </w:r>
      <w:r>
        <w:rPr>
          <w:rFonts w:hint="default" w:ascii="Arial" w:hAnsi="Arial" w:cs="Arial"/>
          <w:i w:val="0"/>
          <w:iCs w:val="0"/>
          <w:sz w:val="18"/>
        </w:rPr>
        <w:br w:type="textWrapping"/>
      </w:r>
      <w:r>
        <w:rPr>
          <w:rFonts w:hint="default" w:ascii="Arial" w:hAnsi="Arial" w:cs="Arial"/>
          <w:i w:val="0"/>
          <w:iCs w:val="0"/>
          <w:sz w:val="18"/>
        </w:rPr>
        <w:t xml:space="preserve">        $errors[] = 'Passwords do not match.';</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if (!empty($errors)) {</w:t>
      </w:r>
      <w:r>
        <w:rPr>
          <w:rFonts w:hint="default" w:ascii="Arial" w:hAnsi="Arial" w:cs="Arial"/>
          <w:i w:val="0"/>
          <w:iCs w:val="0"/>
          <w:sz w:val="18"/>
        </w:rPr>
        <w:br w:type="textWrapping"/>
      </w:r>
      <w:r>
        <w:rPr>
          <w:rFonts w:hint="default" w:ascii="Arial" w:hAnsi="Arial" w:cs="Arial"/>
          <w:i w:val="0"/>
          <w:iCs w:val="0"/>
          <w:sz w:val="18"/>
        </w:rPr>
        <w:t xml:space="preserve">        $_SESSION['errors'] = $errors;</w:t>
      </w:r>
      <w:r>
        <w:rPr>
          <w:rFonts w:hint="default" w:ascii="Arial" w:hAnsi="Arial" w:cs="Arial"/>
          <w:i w:val="0"/>
          <w:iCs w:val="0"/>
          <w:sz w:val="18"/>
        </w:rPr>
        <w:br w:type="textWrapping"/>
      </w:r>
      <w:r>
        <w:rPr>
          <w:rFonts w:hint="default" w:ascii="Arial" w:hAnsi="Arial" w:cs="Arial"/>
          <w:i w:val="0"/>
          <w:iCs w:val="0"/>
          <w:sz w:val="18"/>
        </w:rPr>
        <w:t xml:space="preserve">        $_SESSION['old']    = $_POST;</w:t>
      </w:r>
      <w:r>
        <w:rPr>
          <w:rFonts w:hint="default" w:ascii="Arial" w:hAnsi="Arial" w:cs="Arial"/>
          <w:i w:val="0"/>
          <w:iCs w:val="0"/>
          <w:sz w:val="18"/>
        </w:rPr>
        <w:br w:type="textWrapping"/>
      </w:r>
      <w:r>
        <w:rPr>
          <w:rFonts w:hint="default" w:ascii="Arial" w:hAnsi="Arial" w:cs="Arial"/>
          <w:i w:val="0"/>
          <w:iCs w:val="0"/>
          <w:sz w:val="18"/>
        </w:rPr>
        <w:t xml:space="preserve">        header('Location: ' . ROOT . '/admin/add_user');</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$this-&gt;adminModel-&gt;createUser([</w:t>
      </w:r>
      <w:r>
        <w:rPr>
          <w:rFonts w:hint="default" w:ascii="Arial" w:hAnsi="Arial" w:cs="Arial"/>
          <w:i w:val="0"/>
          <w:iCs w:val="0"/>
          <w:sz w:val="18"/>
        </w:rPr>
        <w:br w:type="textWrapping"/>
      </w:r>
      <w:r>
        <w:rPr>
          <w:rFonts w:hint="default" w:ascii="Arial" w:hAnsi="Arial" w:cs="Arial"/>
          <w:i w:val="0"/>
          <w:iCs w:val="0"/>
          <w:sz w:val="18"/>
        </w:rPr>
        <w:t xml:space="preserve">        'first_name' =&gt; esc($_POST['first_name']),</w:t>
      </w:r>
      <w:r>
        <w:rPr>
          <w:rFonts w:hint="default" w:ascii="Arial" w:hAnsi="Arial" w:cs="Arial"/>
          <w:i w:val="0"/>
          <w:iCs w:val="0"/>
          <w:sz w:val="18"/>
        </w:rPr>
        <w:br w:type="textWrapping"/>
      </w:r>
      <w:r>
        <w:rPr>
          <w:rFonts w:hint="default" w:ascii="Arial" w:hAnsi="Arial" w:cs="Arial"/>
          <w:i w:val="0"/>
          <w:iCs w:val="0"/>
          <w:sz w:val="18"/>
        </w:rPr>
        <w:t xml:space="preserve">        'last_name'  =&gt; esc($_POST['last_name']),</w:t>
      </w:r>
      <w:r>
        <w:rPr>
          <w:rFonts w:hint="default" w:ascii="Arial" w:hAnsi="Arial" w:cs="Arial"/>
          <w:i w:val="0"/>
          <w:iCs w:val="0"/>
          <w:sz w:val="18"/>
        </w:rPr>
        <w:br w:type="textWrapping"/>
      </w:r>
      <w:r>
        <w:rPr>
          <w:rFonts w:hint="default" w:ascii="Arial" w:hAnsi="Arial" w:cs="Arial"/>
          <w:i w:val="0"/>
          <w:iCs w:val="0"/>
          <w:sz w:val="18"/>
        </w:rPr>
        <w:t xml:space="preserve">        'email'      =&gt; esc($_POST['email']),</w:t>
      </w:r>
      <w:r>
        <w:rPr>
          <w:rFonts w:hint="default" w:ascii="Arial" w:hAnsi="Arial" w:cs="Arial"/>
          <w:i w:val="0"/>
          <w:iCs w:val="0"/>
          <w:sz w:val="18"/>
        </w:rPr>
        <w:br w:type="textWrapping"/>
      </w:r>
      <w:r>
        <w:rPr>
          <w:rFonts w:hint="default" w:ascii="Arial" w:hAnsi="Arial" w:cs="Arial"/>
          <w:i w:val="0"/>
          <w:iCs w:val="0"/>
          <w:sz w:val="18"/>
        </w:rPr>
        <w:t xml:space="preserve">        'phone'      =&gt; esc($_POST['phone'] ?? ''),</w:t>
      </w:r>
      <w:r>
        <w:rPr>
          <w:rFonts w:hint="default" w:ascii="Arial" w:hAnsi="Arial" w:cs="Arial"/>
          <w:i w:val="0"/>
          <w:iCs w:val="0"/>
          <w:sz w:val="18"/>
        </w:rPr>
        <w:br w:type="textWrapping"/>
      </w:r>
      <w:r>
        <w:rPr>
          <w:rFonts w:hint="default" w:ascii="Arial" w:hAnsi="Arial" w:cs="Arial"/>
          <w:i w:val="0"/>
          <w:iCs w:val="0"/>
          <w:sz w:val="18"/>
        </w:rPr>
        <w:t xml:space="preserve">        'password'   =&gt; password_hash($_POST['password'], PASSWORD_DEFAULT),</w:t>
      </w:r>
      <w:r>
        <w:rPr>
          <w:rFonts w:hint="default" w:ascii="Arial" w:hAnsi="Arial" w:cs="Arial"/>
          <w:i w:val="0"/>
          <w:iCs w:val="0"/>
          <w:sz w:val="18"/>
        </w:rPr>
        <w:br w:type="textWrapping"/>
      </w:r>
      <w:r>
        <w:rPr>
          <w:rFonts w:hint="default" w:ascii="Arial" w:hAnsi="Arial" w:cs="Arial"/>
          <w:i w:val="0"/>
          <w:iCs w:val="0"/>
          <w:sz w:val="18"/>
        </w:rPr>
        <w:t xml:space="preserve">        'role'       =&gt; $_POST['role'],</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$_SESSION['success'] = 'User created successfully.';</w:t>
      </w:r>
      <w:r>
        <w:rPr>
          <w:rFonts w:hint="default" w:ascii="Arial" w:hAnsi="Arial" w:cs="Arial"/>
          <w:i w:val="0"/>
          <w:iCs w:val="0"/>
          <w:sz w:val="18"/>
        </w:rPr>
        <w:br w:type="textWrapping"/>
      </w:r>
      <w:r>
        <w:rPr>
          <w:rFonts w:hint="default" w:ascii="Arial" w:hAnsi="Arial" w:cs="Arial"/>
          <w:i w:val="0"/>
          <w:iCs w:val="0"/>
          <w:sz w:val="18"/>
        </w:rPr>
        <w:t xml:space="preserve">      header('Location: ' . ROOT . '/admin/users');</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$this-&gt;view('admin/add-user', [</w:t>
      </w:r>
      <w:r>
        <w:rPr>
          <w:rFonts w:hint="default" w:ascii="Arial" w:hAnsi="Arial" w:cs="Arial"/>
          <w:i w:val="0"/>
          <w:iCs w:val="0"/>
          <w:sz w:val="18"/>
        </w:rPr>
        <w:br w:type="textWrapping"/>
      </w:r>
      <w:r>
        <w:rPr>
          <w:rFonts w:hint="default" w:ascii="Arial" w:hAnsi="Arial" w:cs="Arial"/>
          <w:i w:val="0"/>
          <w:iCs w:val="0"/>
          <w:sz w:val="18"/>
        </w:rPr>
        <w:t xml:space="preserve">      'roles' =&gt; $this-&gt;adminModel-&gt;getRoles(),</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public function edit_user($id)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$user = $this-&gt;adminModel-&gt;getUserById($id);</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if (!$user) {</w:t>
      </w:r>
      <w:r>
        <w:rPr>
          <w:rFonts w:hint="default" w:ascii="Arial" w:hAnsi="Arial" w:cs="Arial"/>
          <w:i w:val="0"/>
          <w:iCs w:val="0"/>
          <w:sz w:val="18"/>
        </w:rPr>
        <w:br w:type="textWrapping"/>
      </w:r>
      <w:r>
        <w:rPr>
          <w:rFonts w:hint="default" w:ascii="Arial" w:hAnsi="Arial" w:cs="Arial"/>
          <w:i w:val="0"/>
          <w:iCs w:val="0"/>
          <w:sz w:val="18"/>
        </w:rPr>
        <w:t xml:space="preserve">      header('Location: ' . ROOT . '/admin/users');</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if ($_SERVER['REQUEST_METHOD'] === 'POST')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$errors =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if (empty($_POST['first_name']))</w:t>
      </w:r>
      <w:r>
        <w:rPr>
          <w:rFonts w:hint="default" w:ascii="Arial" w:hAnsi="Arial" w:cs="Arial"/>
          <w:i w:val="0"/>
          <w:iCs w:val="0"/>
          <w:sz w:val="18"/>
        </w:rPr>
        <w:br w:type="textWrapping"/>
      </w:r>
      <w:r>
        <w:rPr>
          <w:rFonts w:hint="default" w:ascii="Arial" w:hAnsi="Arial" w:cs="Arial"/>
          <w:i w:val="0"/>
          <w:iCs w:val="0"/>
          <w:sz w:val="18"/>
        </w:rPr>
        <w:t xml:space="preserve">        $errors[] = 'First name is required.';</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if (empty($_POST['last_name']))</w:t>
      </w:r>
      <w:r>
        <w:rPr>
          <w:rFonts w:hint="default" w:ascii="Arial" w:hAnsi="Arial" w:cs="Arial"/>
          <w:i w:val="0"/>
          <w:iCs w:val="0"/>
          <w:sz w:val="18"/>
        </w:rPr>
        <w:br w:type="textWrapping"/>
      </w:r>
      <w:r>
        <w:rPr>
          <w:rFonts w:hint="default" w:ascii="Arial" w:hAnsi="Arial" w:cs="Arial"/>
          <w:i w:val="0"/>
          <w:iCs w:val="0"/>
          <w:sz w:val="18"/>
        </w:rPr>
        <w:t xml:space="preserve">        $errors[] = 'Last name is required.';</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if (empty($_POST['email']) || !filter_var($_POST['email'], FILTER_VALIDATE_EMAIL))</w:t>
      </w:r>
      <w:r>
        <w:rPr>
          <w:rFonts w:hint="default" w:ascii="Arial" w:hAnsi="Arial" w:cs="Arial"/>
          <w:i w:val="0"/>
          <w:iCs w:val="0"/>
          <w:sz w:val="18"/>
        </w:rPr>
        <w:br w:type="textWrapping"/>
      </w:r>
      <w:r>
        <w:rPr>
          <w:rFonts w:hint="default" w:ascii="Arial" w:hAnsi="Arial" w:cs="Arial"/>
          <w:i w:val="0"/>
          <w:iCs w:val="0"/>
          <w:sz w:val="18"/>
        </w:rPr>
        <w:t xml:space="preserve">        $errors[] = 'A valid email is required.';</w:t>
      </w:r>
      <w:r>
        <w:rPr>
          <w:rFonts w:hint="default" w:ascii="Arial" w:hAnsi="Arial" w:cs="Arial"/>
          <w:i w:val="0"/>
          <w:iCs w:val="0"/>
          <w:sz w:val="18"/>
        </w:rPr>
        <w:br w:type="textWrapping"/>
      </w:r>
      <w:r>
        <w:rPr>
          <w:rFonts w:hint="default" w:ascii="Arial" w:hAnsi="Arial" w:cs="Arial"/>
          <w:i w:val="0"/>
          <w:iCs w:val="0"/>
          <w:sz w:val="18"/>
        </w:rPr>
        <w:t xml:space="preserve">      elseif ($this-&gt;adminModel-&gt;emailExists($_POST['email'], $id))</w:t>
      </w:r>
      <w:r>
        <w:rPr>
          <w:rFonts w:hint="default" w:ascii="Arial" w:hAnsi="Arial" w:cs="Arial"/>
          <w:i w:val="0"/>
          <w:iCs w:val="0"/>
          <w:sz w:val="18"/>
        </w:rPr>
        <w:br w:type="textWrapping"/>
      </w:r>
      <w:r>
        <w:rPr>
          <w:rFonts w:hint="default" w:ascii="Arial" w:hAnsi="Arial" w:cs="Arial"/>
          <w:i w:val="0"/>
          <w:iCs w:val="0"/>
          <w:sz w:val="18"/>
        </w:rPr>
        <w:t xml:space="preserve">        $errors[] = 'Email is already taken by another user.';</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if (empty($_POST['role']) || !in_array($_POST['role'], $this-&gt;adminModel-&gt;getRoles()))</w:t>
      </w:r>
      <w:r>
        <w:rPr>
          <w:rFonts w:hint="default" w:ascii="Arial" w:hAnsi="Arial" w:cs="Arial"/>
          <w:i w:val="0"/>
          <w:iCs w:val="0"/>
          <w:sz w:val="18"/>
        </w:rPr>
        <w:br w:type="textWrapping"/>
      </w:r>
      <w:r>
        <w:rPr>
          <w:rFonts w:hint="default" w:ascii="Arial" w:hAnsi="Arial" w:cs="Arial"/>
          <w:i w:val="0"/>
          <w:iCs w:val="0"/>
          <w:sz w:val="18"/>
        </w:rPr>
        <w:t xml:space="preserve">        $errors[] = 'Please select a valid role.';</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if (!empty($_POST['password'])) {</w:t>
      </w:r>
      <w:r>
        <w:rPr>
          <w:rFonts w:hint="default" w:ascii="Arial" w:hAnsi="Arial" w:cs="Arial"/>
          <w:i w:val="0"/>
          <w:iCs w:val="0"/>
          <w:sz w:val="18"/>
        </w:rPr>
        <w:br w:type="textWrapping"/>
      </w:r>
      <w:r>
        <w:rPr>
          <w:rFonts w:hint="default" w:ascii="Arial" w:hAnsi="Arial" w:cs="Arial"/>
          <w:i w:val="0"/>
          <w:iCs w:val="0"/>
          <w:sz w:val="18"/>
        </w:rPr>
        <w:t xml:space="preserve">        if (strlen($_POST['password']) &lt; 6)</w:t>
      </w:r>
      <w:r>
        <w:rPr>
          <w:rFonts w:hint="default" w:ascii="Arial" w:hAnsi="Arial" w:cs="Arial"/>
          <w:i w:val="0"/>
          <w:iCs w:val="0"/>
          <w:sz w:val="18"/>
        </w:rPr>
        <w:br w:type="textWrapping"/>
      </w:r>
      <w:r>
        <w:rPr>
          <w:rFonts w:hint="default" w:ascii="Arial" w:hAnsi="Arial" w:cs="Arial"/>
          <w:i w:val="0"/>
          <w:iCs w:val="0"/>
          <w:sz w:val="18"/>
        </w:rPr>
        <w:t xml:space="preserve">          $errors[] = 'New password must be at least 6 characters.';</w:t>
      </w:r>
      <w:r>
        <w:rPr>
          <w:rFonts w:hint="default" w:ascii="Arial" w:hAnsi="Arial" w:cs="Arial"/>
          <w:i w:val="0"/>
          <w:iCs w:val="0"/>
          <w:sz w:val="18"/>
        </w:rPr>
        <w:br w:type="textWrapping"/>
      </w:r>
      <w:r>
        <w:rPr>
          <w:rFonts w:hint="default" w:ascii="Arial" w:hAnsi="Arial" w:cs="Arial"/>
          <w:i w:val="0"/>
          <w:iCs w:val="0"/>
          <w:sz w:val="18"/>
        </w:rPr>
        <w:t xml:space="preserve">        elseif ($_POST['password'] !== $_POST['password_confirm'])</w:t>
      </w:r>
      <w:r>
        <w:rPr>
          <w:rFonts w:hint="default" w:ascii="Arial" w:hAnsi="Arial" w:cs="Arial"/>
          <w:i w:val="0"/>
          <w:iCs w:val="0"/>
          <w:sz w:val="18"/>
        </w:rPr>
        <w:br w:type="textWrapping"/>
      </w:r>
      <w:r>
        <w:rPr>
          <w:rFonts w:hint="default" w:ascii="Arial" w:hAnsi="Arial" w:cs="Arial"/>
          <w:i w:val="0"/>
          <w:iCs w:val="0"/>
          <w:sz w:val="18"/>
        </w:rPr>
        <w:t xml:space="preserve">          $errors[] = 'Passwords do not match.';</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if (!empty($errors)) {</w:t>
      </w:r>
      <w:r>
        <w:rPr>
          <w:rFonts w:hint="default" w:ascii="Arial" w:hAnsi="Arial" w:cs="Arial"/>
          <w:i w:val="0"/>
          <w:iCs w:val="0"/>
          <w:sz w:val="18"/>
        </w:rPr>
        <w:br w:type="textWrapping"/>
      </w:r>
      <w:r>
        <w:rPr>
          <w:rFonts w:hint="default" w:ascii="Arial" w:hAnsi="Arial" w:cs="Arial"/>
          <w:i w:val="0"/>
          <w:iCs w:val="0"/>
          <w:sz w:val="18"/>
        </w:rPr>
        <w:t xml:space="preserve">        $_SESSION['errors'] = $errors;</w:t>
      </w:r>
      <w:r>
        <w:rPr>
          <w:rFonts w:hint="default" w:ascii="Arial" w:hAnsi="Arial" w:cs="Arial"/>
          <w:i w:val="0"/>
          <w:iCs w:val="0"/>
          <w:sz w:val="18"/>
        </w:rPr>
        <w:br w:type="textWrapping"/>
      </w:r>
      <w:r>
        <w:rPr>
          <w:rFonts w:hint="default" w:ascii="Arial" w:hAnsi="Arial" w:cs="Arial"/>
          <w:i w:val="0"/>
          <w:iCs w:val="0"/>
          <w:sz w:val="18"/>
        </w:rPr>
        <w:t xml:space="preserve">        $_SESSION['old']    = $_POST;</w:t>
      </w:r>
      <w:r>
        <w:rPr>
          <w:rFonts w:hint="default" w:ascii="Arial" w:hAnsi="Arial" w:cs="Arial"/>
          <w:i w:val="0"/>
          <w:iCs w:val="0"/>
          <w:sz w:val="18"/>
        </w:rPr>
        <w:br w:type="textWrapping"/>
      </w:r>
      <w:r>
        <w:rPr>
          <w:rFonts w:hint="default" w:ascii="Arial" w:hAnsi="Arial" w:cs="Arial"/>
          <w:i w:val="0"/>
          <w:iCs w:val="0"/>
          <w:sz w:val="18"/>
        </w:rPr>
        <w:t xml:space="preserve">        header('Location: ' . ROOT . '/admin/edit_user/' . $id);</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$this-&gt;adminModel-&gt;updateUser($id, [</w:t>
      </w:r>
      <w:r>
        <w:rPr>
          <w:rFonts w:hint="default" w:ascii="Arial" w:hAnsi="Arial" w:cs="Arial"/>
          <w:i w:val="0"/>
          <w:iCs w:val="0"/>
          <w:sz w:val="18"/>
        </w:rPr>
        <w:br w:type="textWrapping"/>
      </w:r>
      <w:r>
        <w:rPr>
          <w:rFonts w:hint="default" w:ascii="Arial" w:hAnsi="Arial" w:cs="Arial"/>
          <w:i w:val="0"/>
          <w:iCs w:val="0"/>
          <w:sz w:val="18"/>
        </w:rPr>
        <w:t xml:space="preserve">        'first_name' =&gt; esc($_POST['first_name']),</w:t>
      </w:r>
      <w:r>
        <w:rPr>
          <w:rFonts w:hint="default" w:ascii="Arial" w:hAnsi="Arial" w:cs="Arial"/>
          <w:i w:val="0"/>
          <w:iCs w:val="0"/>
          <w:sz w:val="18"/>
        </w:rPr>
        <w:br w:type="textWrapping"/>
      </w:r>
      <w:r>
        <w:rPr>
          <w:rFonts w:hint="default" w:ascii="Arial" w:hAnsi="Arial" w:cs="Arial"/>
          <w:i w:val="0"/>
          <w:iCs w:val="0"/>
          <w:sz w:val="18"/>
        </w:rPr>
        <w:t xml:space="preserve">        'last_name'  =&gt; esc($_POST['last_name']),</w:t>
      </w:r>
      <w:r>
        <w:rPr>
          <w:rFonts w:hint="default" w:ascii="Arial" w:hAnsi="Arial" w:cs="Arial"/>
          <w:i w:val="0"/>
          <w:iCs w:val="0"/>
          <w:sz w:val="18"/>
        </w:rPr>
        <w:br w:type="textWrapping"/>
      </w:r>
      <w:r>
        <w:rPr>
          <w:rFonts w:hint="default" w:ascii="Arial" w:hAnsi="Arial" w:cs="Arial"/>
          <w:i w:val="0"/>
          <w:iCs w:val="0"/>
          <w:sz w:val="18"/>
        </w:rPr>
        <w:t xml:space="preserve">        'email'      =&gt; esc($_POST['email']),</w:t>
      </w:r>
      <w:r>
        <w:rPr>
          <w:rFonts w:hint="default" w:ascii="Arial" w:hAnsi="Arial" w:cs="Arial"/>
          <w:i w:val="0"/>
          <w:iCs w:val="0"/>
          <w:sz w:val="18"/>
        </w:rPr>
        <w:br w:type="textWrapping"/>
      </w:r>
      <w:r>
        <w:rPr>
          <w:rFonts w:hint="default" w:ascii="Arial" w:hAnsi="Arial" w:cs="Arial"/>
          <w:i w:val="0"/>
          <w:iCs w:val="0"/>
          <w:sz w:val="18"/>
        </w:rPr>
        <w:t xml:space="preserve">        'phone'      =&gt; esc($_POST['phone'] ?? ''),</w:t>
      </w:r>
      <w:r>
        <w:rPr>
          <w:rFonts w:hint="default" w:ascii="Arial" w:hAnsi="Arial" w:cs="Arial"/>
          <w:i w:val="0"/>
          <w:iCs w:val="0"/>
          <w:sz w:val="18"/>
        </w:rPr>
        <w:br w:type="textWrapping"/>
      </w:r>
      <w:r>
        <w:rPr>
          <w:rFonts w:hint="default" w:ascii="Arial" w:hAnsi="Arial" w:cs="Arial"/>
          <w:i w:val="0"/>
          <w:iCs w:val="0"/>
          <w:sz w:val="18"/>
        </w:rPr>
        <w:t xml:space="preserve">        'role'       =&gt; $_POST['role'],</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if (!empty($_POST['password'])) {</w:t>
      </w:r>
      <w:r>
        <w:rPr>
          <w:rFonts w:hint="default" w:ascii="Arial" w:hAnsi="Arial" w:cs="Arial"/>
          <w:i w:val="0"/>
          <w:iCs w:val="0"/>
          <w:sz w:val="18"/>
        </w:rPr>
        <w:br w:type="textWrapping"/>
      </w:r>
      <w:r>
        <w:rPr>
          <w:rFonts w:hint="default" w:ascii="Arial" w:hAnsi="Arial" w:cs="Arial"/>
          <w:i w:val="0"/>
          <w:iCs w:val="0"/>
          <w:sz w:val="18"/>
        </w:rPr>
        <w:t xml:space="preserve">        $this-&gt;adminModel-&gt;updateUserPassword($id, $_POST['password']);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$_SESSION['success'] = 'User updated successfully.';</w:t>
      </w:r>
      <w:r>
        <w:rPr>
          <w:rFonts w:hint="default" w:ascii="Arial" w:hAnsi="Arial" w:cs="Arial"/>
          <w:i w:val="0"/>
          <w:iCs w:val="0"/>
          <w:sz w:val="18"/>
        </w:rPr>
        <w:br w:type="textWrapping"/>
      </w:r>
      <w:r>
        <w:rPr>
          <w:rFonts w:hint="default" w:ascii="Arial" w:hAnsi="Arial" w:cs="Arial"/>
          <w:i w:val="0"/>
          <w:iCs w:val="0"/>
          <w:sz w:val="18"/>
        </w:rPr>
        <w:t xml:space="preserve">      header('Location: ' . ROOT . '/admin/view_user/' . $id);</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$this-&gt;view('admin/edit-user', [</w:t>
      </w:r>
      <w:r>
        <w:rPr>
          <w:rFonts w:hint="default" w:ascii="Arial" w:hAnsi="Arial" w:cs="Arial"/>
          <w:i w:val="0"/>
          <w:iCs w:val="0"/>
          <w:sz w:val="18"/>
        </w:rPr>
        <w:br w:type="textWrapping"/>
      </w:r>
      <w:r>
        <w:rPr>
          <w:rFonts w:hint="default" w:ascii="Arial" w:hAnsi="Arial" w:cs="Arial"/>
          <w:i w:val="0"/>
          <w:iCs w:val="0"/>
          <w:sz w:val="18"/>
        </w:rPr>
        <w:t xml:space="preserve">      'user'  =&gt; $user,</w:t>
      </w:r>
      <w:r>
        <w:rPr>
          <w:rFonts w:hint="default" w:ascii="Arial" w:hAnsi="Arial" w:cs="Arial"/>
          <w:i w:val="0"/>
          <w:iCs w:val="0"/>
          <w:sz w:val="18"/>
        </w:rPr>
        <w:br w:type="textWrapping"/>
      </w:r>
      <w:r>
        <w:rPr>
          <w:rFonts w:hint="default" w:ascii="Arial" w:hAnsi="Arial" w:cs="Arial"/>
          <w:i w:val="0"/>
          <w:iCs w:val="0"/>
          <w:sz w:val="18"/>
        </w:rPr>
        <w:t xml:space="preserve">      'roles' =&gt; $this-&gt;adminModel-&gt;getRoles(),</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public function deactivate_user()</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if ($_SERVER['REQUEST_METHOD'] === 'POST') {</w:t>
      </w:r>
      <w:r>
        <w:rPr>
          <w:rFonts w:hint="default" w:ascii="Arial" w:hAnsi="Arial" w:cs="Arial"/>
          <w:i w:val="0"/>
          <w:iCs w:val="0"/>
          <w:sz w:val="18"/>
        </w:rPr>
        <w:br w:type="textWrapping"/>
      </w:r>
      <w:r>
        <w:rPr>
          <w:rFonts w:hint="default" w:ascii="Arial" w:hAnsi="Arial" w:cs="Arial"/>
          <w:i w:val="0"/>
          <w:iCs w:val="0"/>
          <w:sz w:val="18"/>
        </w:rPr>
        <w:t xml:space="preserve">      $id = (int)$_POST['user_id'];</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 Prevent admin from deactivating themselves</w:t>
      </w:r>
      <w:r>
        <w:rPr>
          <w:rFonts w:hint="default" w:ascii="Arial" w:hAnsi="Arial" w:cs="Arial"/>
          <w:i w:val="0"/>
          <w:iCs w:val="0"/>
          <w:sz w:val="18"/>
        </w:rPr>
        <w:br w:type="textWrapping"/>
      </w:r>
      <w:r>
        <w:rPr>
          <w:rFonts w:hint="default" w:ascii="Arial" w:hAnsi="Arial" w:cs="Arial"/>
          <w:i w:val="0"/>
          <w:iCs w:val="0"/>
          <w:sz w:val="18"/>
        </w:rPr>
        <w:t xml:space="preserve">      if ($id === (int)$_SESSION['user_id']) {</w:t>
      </w:r>
      <w:r>
        <w:rPr>
          <w:rFonts w:hint="default" w:ascii="Arial" w:hAnsi="Arial" w:cs="Arial"/>
          <w:i w:val="0"/>
          <w:iCs w:val="0"/>
          <w:sz w:val="18"/>
        </w:rPr>
        <w:br w:type="textWrapping"/>
      </w:r>
      <w:r>
        <w:rPr>
          <w:rFonts w:hint="default" w:ascii="Arial" w:hAnsi="Arial" w:cs="Arial"/>
          <w:i w:val="0"/>
          <w:iCs w:val="0"/>
          <w:sz w:val="18"/>
        </w:rPr>
        <w:t xml:space="preserve">        $_SESSION['error'] = 'You cannot deactivate your own account.';</w:t>
      </w:r>
      <w:r>
        <w:rPr>
          <w:rFonts w:hint="default" w:ascii="Arial" w:hAnsi="Arial" w:cs="Arial"/>
          <w:i w:val="0"/>
          <w:iCs w:val="0"/>
          <w:sz w:val="18"/>
        </w:rPr>
        <w:br w:type="textWrapping"/>
      </w:r>
      <w:r>
        <w:rPr>
          <w:rFonts w:hint="default" w:ascii="Arial" w:hAnsi="Arial" w:cs="Arial"/>
          <w:i w:val="0"/>
          <w:iCs w:val="0"/>
          <w:sz w:val="18"/>
        </w:rPr>
        <w:t xml:space="preserve">        header('Location: ' . ROOT . '/admin/users');</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$this-&gt;adminModel-&gt;deactivateUser($id);</w:t>
      </w:r>
      <w:r>
        <w:rPr>
          <w:rFonts w:hint="default" w:ascii="Arial" w:hAnsi="Arial" w:cs="Arial"/>
          <w:i w:val="0"/>
          <w:iCs w:val="0"/>
          <w:sz w:val="18"/>
        </w:rPr>
        <w:br w:type="textWrapping"/>
      </w:r>
      <w:r>
        <w:rPr>
          <w:rFonts w:hint="default" w:ascii="Arial" w:hAnsi="Arial" w:cs="Arial"/>
          <w:i w:val="0"/>
          <w:iCs w:val="0"/>
          <w:sz w:val="18"/>
        </w:rPr>
        <w:t xml:space="preserve">      $_SESSION['success'] = 'User deactivated successfully.';</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header('Location: ' . ROOT . '/admin/users');</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public function activate_user()</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if ($_SERVER['REQUEST_METHOD'] === 'POST') {</w:t>
      </w:r>
      <w:r>
        <w:rPr>
          <w:rFonts w:hint="default" w:ascii="Arial" w:hAnsi="Arial" w:cs="Arial"/>
          <w:i w:val="0"/>
          <w:iCs w:val="0"/>
          <w:sz w:val="18"/>
        </w:rPr>
        <w:br w:type="textWrapping"/>
      </w:r>
      <w:r>
        <w:rPr>
          <w:rFonts w:hint="default" w:ascii="Arial" w:hAnsi="Arial" w:cs="Arial"/>
          <w:i w:val="0"/>
          <w:iCs w:val="0"/>
          <w:sz w:val="18"/>
        </w:rPr>
        <w:t xml:space="preserve">      $id = (int)$_POST['user_id'];</w:t>
      </w:r>
      <w:r>
        <w:rPr>
          <w:rFonts w:hint="default" w:ascii="Arial" w:hAnsi="Arial" w:cs="Arial"/>
          <w:i w:val="0"/>
          <w:iCs w:val="0"/>
          <w:sz w:val="18"/>
        </w:rPr>
        <w:br w:type="textWrapping"/>
      </w:r>
      <w:r>
        <w:rPr>
          <w:rFonts w:hint="default" w:ascii="Arial" w:hAnsi="Arial" w:cs="Arial"/>
          <w:i w:val="0"/>
          <w:iCs w:val="0"/>
          <w:sz w:val="18"/>
        </w:rPr>
        <w:t xml:space="preserve">      $this-&gt;adminModel-&gt;activateUser($id);</w:t>
      </w:r>
      <w:r>
        <w:rPr>
          <w:rFonts w:hint="default" w:ascii="Arial" w:hAnsi="Arial" w:cs="Arial"/>
          <w:i w:val="0"/>
          <w:iCs w:val="0"/>
          <w:sz w:val="18"/>
        </w:rPr>
        <w:br w:type="textWrapping"/>
      </w:r>
      <w:r>
        <w:rPr>
          <w:rFonts w:hint="default" w:ascii="Arial" w:hAnsi="Arial" w:cs="Arial"/>
          <w:i w:val="0"/>
          <w:iCs w:val="0"/>
          <w:sz w:val="18"/>
        </w:rPr>
        <w:t xml:space="preserve">      $_SESSION['success'] = 'User activated successfully.';</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header('Location: ' . ROOT . '/admin/users');</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public function students()</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$showArchived = isset($_GET['archived']);</w:t>
      </w:r>
      <w:r>
        <w:rPr>
          <w:rFonts w:hint="default" w:ascii="Arial" w:hAnsi="Arial" w:cs="Arial"/>
          <w:i w:val="0"/>
          <w:iCs w:val="0"/>
          <w:sz w:val="18"/>
        </w:rPr>
        <w:br w:type="textWrapping"/>
      </w:r>
      <w:r>
        <w:rPr>
          <w:rFonts w:hint="default" w:ascii="Arial" w:hAnsi="Arial" w:cs="Arial"/>
          <w:i w:val="0"/>
          <w:iCs w:val="0"/>
          <w:sz w:val="18"/>
        </w:rPr>
        <w:t xml:space="preserve">    $students     = $this-&gt;adminModel-&gt;getAllStudents(!$showArchived);</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$this-&gt;view('admin/students', [</w:t>
      </w:r>
      <w:r>
        <w:rPr>
          <w:rFonts w:hint="default" w:ascii="Arial" w:hAnsi="Arial" w:cs="Arial"/>
          <w:i w:val="0"/>
          <w:iCs w:val="0"/>
          <w:sz w:val="18"/>
        </w:rPr>
        <w:br w:type="textWrapping"/>
      </w:r>
      <w:r>
        <w:rPr>
          <w:rFonts w:hint="default" w:ascii="Arial" w:hAnsi="Arial" w:cs="Arial"/>
          <w:i w:val="0"/>
          <w:iCs w:val="0"/>
          <w:sz w:val="18"/>
        </w:rPr>
        <w:t xml:space="preserve">      'students' =&gt; $students ?: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public function add_student()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if ($_SERVER['REQUEST_METHOD'] === 'POST') {</w:t>
      </w:r>
      <w:r>
        <w:rPr>
          <w:rFonts w:hint="default" w:ascii="Arial" w:hAnsi="Arial" w:cs="Arial"/>
          <w:i w:val="0"/>
          <w:iCs w:val="0"/>
          <w:sz w:val="18"/>
        </w:rPr>
        <w:br w:type="textWrapping"/>
      </w:r>
      <w:r>
        <w:rPr>
          <w:rFonts w:hint="default" w:ascii="Arial" w:hAnsi="Arial" w:cs="Arial"/>
          <w:i w:val="0"/>
          <w:iCs w:val="0"/>
          <w:sz w:val="18"/>
        </w:rPr>
        <w:t xml:space="preserve">      $this-&gt;adminModel-&gt;createStudent([</w:t>
      </w:r>
      <w:r>
        <w:rPr>
          <w:rFonts w:hint="default" w:ascii="Arial" w:hAnsi="Arial" w:cs="Arial"/>
          <w:i w:val="0"/>
          <w:iCs w:val="0"/>
          <w:sz w:val="18"/>
        </w:rPr>
        <w:br w:type="textWrapping"/>
      </w:r>
      <w:r>
        <w:rPr>
          <w:rFonts w:hint="default" w:ascii="Arial" w:hAnsi="Arial" w:cs="Arial"/>
          <w:i w:val="0"/>
          <w:iCs w:val="0"/>
          <w:sz w:val="18"/>
        </w:rPr>
        <w:t xml:space="preserve">        'first_name'      =&gt; esc($_POST['first_name']),</w:t>
      </w:r>
      <w:r>
        <w:rPr>
          <w:rFonts w:hint="default" w:ascii="Arial" w:hAnsi="Arial" w:cs="Arial"/>
          <w:i w:val="0"/>
          <w:iCs w:val="0"/>
          <w:sz w:val="18"/>
        </w:rPr>
        <w:br w:type="textWrapping"/>
      </w:r>
      <w:r>
        <w:rPr>
          <w:rFonts w:hint="default" w:ascii="Arial" w:hAnsi="Arial" w:cs="Arial"/>
          <w:i w:val="0"/>
          <w:iCs w:val="0"/>
          <w:sz w:val="18"/>
        </w:rPr>
        <w:t xml:space="preserve">        'last_name'       =&gt; esc($_POST['last_name']),</w:t>
      </w:r>
      <w:r>
        <w:rPr>
          <w:rFonts w:hint="default" w:ascii="Arial" w:hAnsi="Arial" w:cs="Arial"/>
          <w:i w:val="0"/>
          <w:iCs w:val="0"/>
          <w:sz w:val="18"/>
        </w:rPr>
        <w:br w:type="textWrapping"/>
      </w:r>
      <w:r>
        <w:rPr>
          <w:rFonts w:hint="default" w:ascii="Arial" w:hAnsi="Arial" w:cs="Arial"/>
          <w:i w:val="0"/>
          <w:iCs w:val="0"/>
          <w:sz w:val="18"/>
        </w:rPr>
        <w:t xml:space="preserve">        'date_of_birth'   =&gt; $_POST['date_of_birth'],</w:t>
      </w:r>
      <w:r>
        <w:rPr>
          <w:rFonts w:hint="default" w:ascii="Arial" w:hAnsi="Arial" w:cs="Arial"/>
          <w:i w:val="0"/>
          <w:iCs w:val="0"/>
          <w:sz w:val="18"/>
        </w:rPr>
        <w:br w:type="textWrapping"/>
      </w:r>
      <w:r>
        <w:rPr>
          <w:rFonts w:hint="default" w:ascii="Arial" w:hAnsi="Arial" w:cs="Arial"/>
          <w:i w:val="0"/>
          <w:iCs w:val="0"/>
          <w:sz w:val="18"/>
        </w:rPr>
        <w:t xml:space="preserve">        'gender'          =&gt; $_POST['gender'],</w:t>
      </w:r>
      <w:r>
        <w:rPr>
          <w:rFonts w:hint="default" w:ascii="Arial" w:hAnsi="Arial" w:cs="Arial"/>
          <w:i w:val="0"/>
          <w:iCs w:val="0"/>
          <w:sz w:val="18"/>
        </w:rPr>
        <w:br w:type="textWrapping"/>
      </w:r>
      <w:r>
        <w:rPr>
          <w:rFonts w:hint="default" w:ascii="Arial" w:hAnsi="Arial" w:cs="Arial"/>
          <w:i w:val="0"/>
          <w:iCs w:val="0"/>
          <w:sz w:val="18"/>
        </w:rPr>
        <w:t xml:space="preserve">        'diagnosis'       =&gt; esc($_POST['diagnosis'] ?? ''),</w:t>
      </w:r>
      <w:r>
        <w:rPr>
          <w:rFonts w:hint="default" w:ascii="Arial" w:hAnsi="Arial" w:cs="Arial"/>
          <w:i w:val="0"/>
          <w:iCs w:val="0"/>
          <w:sz w:val="18"/>
        </w:rPr>
        <w:br w:type="textWrapping"/>
      </w:r>
      <w:r>
        <w:rPr>
          <w:rFonts w:hint="default" w:ascii="Arial" w:hAnsi="Arial" w:cs="Arial"/>
          <w:i w:val="0"/>
          <w:iCs w:val="0"/>
          <w:sz w:val="18"/>
        </w:rPr>
        <w:t xml:space="preserve">        'enrollment_date' =&gt; $_POST['enrollment_date'],</w:t>
      </w:r>
      <w:r>
        <w:rPr>
          <w:rFonts w:hint="default" w:ascii="Arial" w:hAnsi="Arial" w:cs="Arial"/>
          <w:i w:val="0"/>
          <w:iCs w:val="0"/>
          <w:sz w:val="18"/>
        </w:rPr>
        <w:br w:type="textWrapping"/>
      </w:r>
      <w:r>
        <w:rPr>
          <w:rFonts w:hint="default" w:ascii="Arial" w:hAnsi="Arial" w:cs="Arial"/>
          <w:i w:val="0"/>
          <w:iCs w:val="0"/>
          <w:sz w:val="18"/>
        </w:rPr>
        <w:t xml:space="preserve">        'guardian_id'     =&gt; !empty($_POST['guardian_id']) ? (int)$_POST['guardian_id'] : null,</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$_SESSION['success'] = 'Student created successfully.';</w:t>
      </w:r>
      <w:r>
        <w:rPr>
          <w:rFonts w:hint="default" w:ascii="Arial" w:hAnsi="Arial" w:cs="Arial"/>
          <w:i w:val="0"/>
          <w:iCs w:val="0"/>
          <w:sz w:val="18"/>
        </w:rPr>
        <w:br w:type="textWrapping"/>
      </w:r>
      <w:r>
        <w:rPr>
          <w:rFonts w:hint="default" w:ascii="Arial" w:hAnsi="Arial" w:cs="Arial"/>
          <w:i w:val="0"/>
          <w:iCs w:val="0"/>
          <w:sz w:val="18"/>
        </w:rPr>
        <w:t xml:space="preserve">      header('Location: ' . ROOT . '/admin/students');</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$this-&gt;view('admin/add-student', [</w:t>
      </w:r>
      <w:r>
        <w:rPr>
          <w:rFonts w:hint="default" w:ascii="Arial" w:hAnsi="Arial" w:cs="Arial"/>
          <w:i w:val="0"/>
          <w:iCs w:val="0"/>
          <w:sz w:val="18"/>
        </w:rPr>
        <w:br w:type="textWrapping"/>
      </w:r>
      <w:r>
        <w:rPr>
          <w:rFonts w:hint="default" w:ascii="Arial" w:hAnsi="Arial" w:cs="Arial"/>
          <w:i w:val="0"/>
          <w:iCs w:val="0"/>
          <w:sz w:val="18"/>
        </w:rPr>
        <w:t xml:space="preserve">      'parents' =&gt; $this-&gt;adminModel-&gt;getAllParents() ?: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public function edit_student($id)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$student = $this-&gt;adminModel-&gt;getStudentById($id);</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if (!$student) {</w:t>
      </w:r>
      <w:r>
        <w:rPr>
          <w:rFonts w:hint="default" w:ascii="Arial" w:hAnsi="Arial" w:cs="Arial"/>
          <w:i w:val="0"/>
          <w:iCs w:val="0"/>
          <w:sz w:val="18"/>
        </w:rPr>
        <w:br w:type="textWrapping"/>
      </w:r>
      <w:r>
        <w:rPr>
          <w:rFonts w:hint="default" w:ascii="Arial" w:hAnsi="Arial" w:cs="Arial"/>
          <w:i w:val="0"/>
          <w:iCs w:val="0"/>
          <w:sz w:val="18"/>
        </w:rPr>
        <w:t xml:space="preserve">      header('Location: ' . ROOT . '/admin/students');</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if ($_SERVER['REQUEST_METHOD'] === 'POST') {</w:t>
      </w:r>
      <w:r>
        <w:rPr>
          <w:rFonts w:hint="default" w:ascii="Arial" w:hAnsi="Arial" w:cs="Arial"/>
          <w:i w:val="0"/>
          <w:iCs w:val="0"/>
          <w:sz w:val="18"/>
        </w:rPr>
        <w:br w:type="textWrapping"/>
      </w:r>
      <w:r>
        <w:rPr>
          <w:rFonts w:hint="default" w:ascii="Arial" w:hAnsi="Arial" w:cs="Arial"/>
          <w:i w:val="0"/>
          <w:iCs w:val="0"/>
          <w:sz w:val="18"/>
        </w:rPr>
        <w:t xml:space="preserve">      $this-&gt;adminModel-&gt;updateStudent($id, [</w:t>
      </w:r>
      <w:r>
        <w:rPr>
          <w:rFonts w:hint="default" w:ascii="Arial" w:hAnsi="Arial" w:cs="Arial"/>
          <w:i w:val="0"/>
          <w:iCs w:val="0"/>
          <w:sz w:val="18"/>
        </w:rPr>
        <w:br w:type="textWrapping"/>
      </w:r>
      <w:r>
        <w:rPr>
          <w:rFonts w:hint="default" w:ascii="Arial" w:hAnsi="Arial" w:cs="Arial"/>
          <w:i w:val="0"/>
          <w:iCs w:val="0"/>
          <w:sz w:val="18"/>
        </w:rPr>
        <w:t xml:space="preserve">        'first_name'      =&gt; esc($_POST['first_name']),</w:t>
      </w:r>
      <w:r>
        <w:rPr>
          <w:rFonts w:hint="default" w:ascii="Arial" w:hAnsi="Arial" w:cs="Arial"/>
          <w:i w:val="0"/>
          <w:iCs w:val="0"/>
          <w:sz w:val="18"/>
        </w:rPr>
        <w:br w:type="textWrapping"/>
      </w:r>
      <w:r>
        <w:rPr>
          <w:rFonts w:hint="default" w:ascii="Arial" w:hAnsi="Arial" w:cs="Arial"/>
          <w:i w:val="0"/>
          <w:iCs w:val="0"/>
          <w:sz w:val="18"/>
        </w:rPr>
        <w:t xml:space="preserve">        'last_name'       =&gt; esc($_POST['last_name']),</w:t>
      </w:r>
      <w:r>
        <w:rPr>
          <w:rFonts w:hint="default" w:ascii="Arial" w:hAnsi="Arial" w:cs="Arial"/>
          <w:i w:val="0"/>
          <w:iCs w:val="0"/>
          <w:sz w:val="18"/>
        </w:rPr>
        <w:br w:type="textWrapping"/>
      </w:r>
      <w:r>
        <w:rPr>
          <w:rFonts w:hint="default" w:ascii="Arial" w:hAnsi="Arial" w:cs="Arial"/>
          <w:i w:val="0"/>
          <w:iCs w:val="0"/>
          <w:sz w:val="18"/>
        </w:rPr>
        <w:t xml:space="preserve">        'date_of_birth'   =&gt; $_POST['date_of_birth'],</w:t>
      </w:r>
      <w:r>
        <w:rPr>
          <w:rFonts w:hint="default" w:ascii="Arial" w:hAnsi="Arial" w:cs="Arial"/>
          <w:i w:val="0"/>
          <w:iCs w:val="0"/>
          <w:sz w:val="18"/>
        </w:rPr>
        <w:br w:type="textWrapping"/>
      </w:r>
      <w:r>
        <w:rPr>
          <w:rFonts w:hint="default" w:ascii="Arial" w:hAnsi="Arial" w:cs="Arial"/>
          <w:i w:val="0"/>
          <w:iCs w:val="0"/>
          <w:sz w:val="18"/>
        </w:rPr>
        <w:t xml:space="preserve">        'gender'          =&gt; $_POST['gender'],</w:t>
      </w:r>
      <w:r>
        <w:rPr>
          <w:rFonts w:hint="default" w:ascii="Arial" w:hAnsi="Arial" w:cs="Arial"/>
          <w:i w:val="0"/>
          <w:iCs w:val="0"/>
          <w:sz w:val="18"/>
        </w:rPr>
        <w:br w:type="textWrapping"/>
      </w:r>
      <w:r>
        <w:rPr>
          <w:rFonts w:hint="default" w:ascii="Arial" w:hAnsi="Arial" w:cs="Arial"/>
          <w:i w:val="0"/>
          <w:iCs w:val="0"/>
          <w:sz w:val="18"/>
        </w:rPr>
        <w:t xml:space="preserve">        'diagnosis'       =&gt; esc($_POST['diagnosis'] ?? ''),</w:t>
      </w:r>
      <w:r>
        <w:rPr>
          <w:rFonts w:hint="default" w:ascii="Arial" w:hAnsi="Arial" w:cs="Arial"/>
          <w:i w:val="0"/>
          <w:iCs w:val="0"/>
          <w:sz w:val="18"/>
        </w:rPr>
        <w:br w:type="textWrapping"/>
      </w:r>
      <w:r>
        <w:rPr>
          <w:rFonts w:hint="default" w:ascii="Arial" w:hAnsi="Arial" w:cs="Arial"/>
          <w:i w:val="0"/>
          <w:iCs w:val="0"/>
          <w:sz w:val="18"/>
        </w:rPr>
        <w:t xml:space="preserve">        'enrollment_date' =&gt; $_POST['enrollment_date'],</w:t>
      </w:r>
      <w:r>
        <w:rPr>
          <w:rFonts w:hint="default" w:ascii="Arial" w:hAnsi="Arial" w:cs="Arial"/>
          <w:i w:val="0"/>
          <w:iCs w:val="0"/>
          <w:sz w:val="18"/>
        </w:rPr>
        <w:br w:type="textWrapping"/>
      </w:r>
      <w:r>
        <w:rPr>
          <w:rFonts w:hint="default" w:ascii="Arial" w:hAnsi="Arial" w:cs="Arial"/>
          <w:i w:val="0"/>
          <w:iCs w:val="0"/>
          <w:sz w:val="18"/>
        </w:rPr>
        <w:t xml:space="preserve">        'guardian_id'     =&gt; !empty($_POST['guardian_id']) ? (int)$_POST['guardian_id'] : null,</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$_SESSION['success'] = 'Student updated successfully.';</w:t>
      </w:r>
      <w:r>
        <w:rPr>
          <w:rFonts w:hint="default" w:ascii="Arial" w:hAnsi="Arial" w:cs="Arial"/>
          <w:i w:val="0"/>
          <w:iCs w:val="0"/>
          <w:sz w:val="18"/>
        </w:rPr>
        <w:br w:type="textWrapping"/>
      </w:r>
      <w:r>
        <w:rPr>
          <w:rFonts w:hint="default" w:ascii="Arial" w:hAnsi="Arial" w:cs="Arial"/>
          <w:i w:val="0"/>
          <w:iCs w:val="0"/>
          <w:sz w:val="18"/>
        </w:rPr>
        <w:t xml:space="preserve">      header('Location: ' . ROOT . '/admin/students');</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$this-&gt;view('admin/edit-student', [</w:t>
      </w:r>
      <w:r>
        <w:rPr>
          <w:rFonts w:hint="default" w:ascii="Arial" w:hAnsi="Arial" w:cs="Arial"/>
          <w:i w:val="0"/>
          <w:iCs w:val="0"/>
          <w:sz w:val="18"/>
        </w:rPr>
        <w:br w:type="textWrapping"/>
      </w:r>
      <w:r>
        <w:rPr>
          <w:rFonts w:hint="default" w:ascii="Arial" w:hAnsi="Arial" w:cs="Arial"/>
          <w:i w:val="0"/>
          <w:iCs w:val="0"/>
          <w:sz w:val="18"/>
        </w:rPr>
        <w:t xml:space="preserve">      'student' =&gt; $student,</w:t>
      </w:r>
      <w:r>
        <w:rPr>
          <w:rFonts w:hint="default" w:ascii="Arial" w:hAnsi="Arial" w:cs="Arial"/>
          <w:i w:val="0"/>
          <w:iCs w:val="0"/>
          <w:sz w:val="18"/>
        </w:rPr>
        <w:br w:type="textWrapping"/>
      </w:r>
      <w:r>
        <w:rPr>
          <w:rFonts w:hint="default" w:ascii="Arial" w:hAnsi="Arial" w:cs="Arial"/>
          <w:i w:val="0"/>
          <w:iCs w:val="0"/>
          <w:sz w:val="18"/>
        </w:rPr>
        <w:t xml:space="preserve">      'parents' =&gt; $this-&gt;adminModel-&gt;getAllParents() ?: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public function archive_student()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if ($_SERVER['REQUEST_METHOD'] === 'POST') {</w:t>
      </w:r>
      <w:r>
        <w:rPr>
          <w:rFonts w:hint="default" w:ascii="Arial" w:hAnsi="Arial" w:cs="Arial"/>
          <w:i w:val="0"/>
          <w:iCs w:val="0"/>
          <w:sz w:val="18"/>
        </w:rPr>
        <w:br w:type="textWrapping"/>
      </w:r>
      <w:r>
        <w:rPr>
          <w:rFonts w:hint="default" w:ascii="Arial" w:hAnsi="Arial" w:cs="Arial"/>
          <w:i w:val="0"/>
          <w:iCs w:val="0"/>
          <w:sz w:val="18"/>
        </w:rPr>
        <w:t xml:space="preserve">      $this-&gt;adminModel-&gt;archiveStudent((int)$_POST['student_id']);</w:t>
      </w:r>
      <w:r>
        <w:rPr>
          <w:rFonts w:hint="default" w:ascii="Arial" w:hAnsi="Arial" w:cs="Arial"/>
          <w:i w:val="0"/>
          <w:iCs w:val="0"/>
          <w:sz w:val="18"/>
        </w:rPr>
        <w:br w:type="textWrapping"/>
      </w:r>
      <w:r>
        <w:rPr>
          <w:rFonts w:hint="default" w:ascii="Arial" w:hAnsi="Arial" w:cs="Arial"/>
          <w:i w:val="0"/>
          <w:iCs w:val="0"/>
          <w:sz w:val="18"/>
        </w:rPr>
        <w:t xml:space="preserve">      $_SESSION['success'] = 'Student archived successfully.';</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header('Location: ' . ROOT . '/admin/students');</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public function restore_student()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if ($_SERVER['REQUEST_METHOD'] === 'POST') {</w:t>
      </w:r>
      <w:r>
        <w:rPr>
          <w:rFonts w:hint="default" w:ascii="Arial" w:hAnsi="Arial" w:cs="Arial"/>
          <w:i w:val="0"/>
          <w:iCs w:val="0"/>
          <w:sz w:val="18"/>
        </w:rPr>
        <w:br w:type="textWrapping"/>
      </w:r>
      <w:r>
        <w:rPr>
          <w:rFonts w:hint="default" w:ascii="Arial" w:hAnsi="Arial" w:cs="Arial"/>
          <w:i w:val="0"/>
          <w:iCs w:val="0"/>
          <w:sz w:val="18"/>
        </w:rPr>
        <w:t xml:space="preserve">      $this-&gt;adminModel-&gt;restoreStudent((int)$_POST['student_id']);</w:t>
      </w:r>
      <w:r>
        <w:rPr>
          <w:rFonts w:hint="default" w:ascii="Arial" w:hAnsi="Arial" w:cs="Arial"/>
          <w:i w:val="0"/>
          <w:iCs w:val="0"/>
          <w:sz w:val="18"/>
        </w:rPr>
        <w:br w:type="textWrapping"/>
      </w:r>
      <w:r>
        <w:rPr>
          <w:rFonts w:hint="default" w:ascii="Arial" w:hAnsi="Arial" w:cs="Arial"/>
          <w:i w:val="0"/>
          <w:iCs w:val="0"/>
          <w:sz w:val="18"/>
        </w:rPr>
        <w:t xml:space="preserve">      $_SESSION['success'] = 'Student restored successfully.';</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header('Location: ' . ROOT . '/admin/students');</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public function assign_students()</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$nurses     = $this-&gt;adminModel-&gt;getStaffByRole('nurse')     ?: [];</w:t>
      </w:r>
      <w:r>
        <w:rPr>
          <w:rFonts w:hint="default" w:ascii="Arial" w:hAnsi="Arial" w:cs="Arial"/>
          <w:i w:val="0"/>
          <w:iCs w:val="0"/>
          <w:sz w:val="18"/>
        </w:rPr>
        <w:br w:type="textWrapping"/>
      </w:r>
      <w:r>
        <w:rPr>
          <w:rFonts w:hint="default" w:ascii="Arial" w:hAnsi="Arial" w:cs="Arial"/>
          <w:i w:val="0"/>
          <w:iCs w:val="0"/>
          <w:sz w:val="18"/>
        </w:rPr>
        <w:t xml:space="preserve">    $teachers   = $this-&gt;adminModel-&gt;getStaffByRole('teacher')   ?: [];</w:t>
      </w:r>
      <w:r>
        <w:rPr>
          <w:rFonts w:hint="default" w:ascii="Arial" w:hAnsi="Arial" w:cs="Arial"/>
          <w:i w:val="0"/>
          <w:iCs w:val="0"/>
          <w:sz w:val="18"/>
        </w:rPr>
        <w:br w:type="textWrapping"/>
      </w:r>
      <w:r>
        <w:rPr>
          <w:rFonts w:hint="default" w:ascii="Arial" w:hAnsi="Arial" w:cs="Arial"/>
          <w:i w:val="0"/>
          <w:iCs w:val="0"/>
          <w:sz w:val="18"/>
        </w:rPr>
        <w:t xml:space="preserve">    $therapists = $this-&gt;adminModel-&gt;getStaffByRole('therapist') ?: [];</w:t>
      </w:r>
      <w:r>
        <w:rPr>
          <w:rFonts w:hint="default" w:ascii="Arial" w:hAnsi="Arial" w:cs="Arial"/>
          <w:i w:val="0"/>
          <w:iCs w:val="0"/>
          <w:sz w:val="18"/>
        </w:rPr>
        <w:br w:type="textWrapping"/>
      </w:r>
      <w:r>
        <w:rPr>
          <w:rFonts w:hint="default" w:ascii="Arial" w:hAnsi="Arial" w:cs="Arial"/>
          <w:i w:val="0"/>
          <w:iCs w:val="0"/>
          <w:sz w:val="18"/>
        </w:rPr>
        <w:t xml:space="preserve">    $students   = $this-&gt;adminModel-&gt;getAllStudents()             ?: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if ($_SERVER['REQUEST_METHOD'] === 'POST') {</w:t>
      </w:r>
      <w:r>
        <w:rPr>
          <w:rFonts w:hint="default" w:ascii="Arial" w:hAnsi="Arial" w:cs="Arial"/>
          <w:i w:val="0"/>
          <w:iCs w:val="0"/>
          <w:sz w:val="18"/>
        </w:rPr>
        <w:br w:type="textWrapping"/>
      </w:r>
      <w:r>
        <w:rPr>
          <w:rFonts w:hint="default" w:ascii="Arial" w:hAnsi="Arial" w:cs="Arial"/>
          <w:i w:val="0"/>
          <w:iCs w:val="0"/>
          <w:sz w:val="18"/>
        </w:rPr>
        <w:t xml:space="preserve">      $action     = $_POST['action']     ?? '';</w:t>
      </w:r>
      <w:r>
        <w:rPr>
          <w:rFonts w:hint="default" w:ascii="Arial" w:hAnsi="Arial" w:cs="Arial"/>
          <w:i w:val="0"/>
          <w:iCs w:val="0"/>
          <w:sz w:val="18"/>
        </w:rPr>
        <w:br w:type="textWrapping"/>
      </w:r>
      <w:r>
        <w:rPr>
          <w:rFonts w:hint="default" w:ascii="Arial" w:hAnsi="Arial" w:cs="Arial"/>
          <w:i w:val="0"/>
          <w:iCs w:val="0"/>
          <w:sz w:val="18"/>
        </w:rPr>
        <w:t xml:space="preserve">      $student_id = (int)$_POST['student_id'];</w:t>
      </w:r>
      <w:r>
        <w:rPr>
          <w:rFonts w:hint="default" w:ascii="Arial" w:hAnsi="Arial" w:cs="Arial"/>
          <w:i w:val="0"/>
          <w:iCs w:val="0"/>
          <w:sz w:val="18"/>
        </w:rPr>
        <w:br w:type="textWrapping"/>
      </w:r>
      <w:r>
        <w:rPr>
          <w:rFonts w:hint="default" w:ascii="Arial" w:hAnsi="Arial" w:cs="Arial"/>
          <w:i w:val="0"/>
          <w:iCs w:val="0"/>
          <w:sz w:val="18"/>
        </w:rPr>
        <w:t xml:space="preserve">      $user_id    = (int)$_POST['user_id'];</w:t>
      </w:r>
      <w:r>
        <w:rPr>
          <w:rFonts w:hint="default" w:ascii="Arial" w:hAnsi="Arial" w:cs="Arial"/>
          <w:i w:val="0"/>
          <w:iCs w:val="0"/>
          <w:sz w:val="18"/>
        </w:rPr>
        <w:br w:type="textWrapping"/>
      </w:r>
      <w:r>
        <w:rPr>
          <w:rFonts w:hint="default" w:ascii="Arial" w:hAnsi="Arial" w:cs="Arial"/>
          <w:i w:val="0"/>
          <w:iCs w:val="0"/>
          <w:sz w:val="18"/>
        </w:rPr>
        <w:t xml:space="preserve">      $role       = $_POST['role'] ??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if ($action === 'assign') {</w:t>
      </w:r>
      <w:r>
        <w:rPr>
          <w:rFonts w:hint="default" w:ascii="Arial" w:hAnsi="Arial" w:cs="Arial"/>
          <w:i w:val="0"/>
          <w:iCs w:val="0"/>
          <w:sz w:val="18"/>
        </w:rPr>
        <w:br w:type="textWrapping"/>
      </w:r>
      <w:r>
        <w:rPr>
          <w:rFonts w:hint="default" w:ascii="Arial" w:hAnsi="Arial" w:cs="Arial"/>
          <w:i w:val="0"/>
          <w:iCs w:val="0"/>
          <w:sz w:val="18"/>
        </w:rPr>
        <w:t xml:space="preserve">        if ($role === 'nurse') {</w:t>
      </w:r>
      <w:r>
        <w:rPr>
          <w:rFonts w:hint="default" w:ascii="Arial" w:hAnsi="Arial" w:cs="Arial"/>
          <w:i w:val="0"/>
          <w:iCs w:val="0"/>
          <w:sz w:val="18"/>
        </w:rPr>
        <w:br w:type="textWrapping"/>
      </w:r>
      <w:r>
        <w:rPr>
          <w:rFonts w:hint="default" w:ascii="Arial" w:hAnsi="Arial" w:cs="Arial"/>
          <w:i w:val="0"/>
          <w:iCs w:val="0"/>
          <w:sz w:val="18"/>
        </w:rPr>
        <w:t xml:space="preserve">          $this-&gt;adminModel-&gt;assignStudentToNurse($student_id, $user_id);</w:t>
      </w:r>
      <w:r>
        <w:rPr>
          <w:rFonts w:hint="default" w:ascii="Arial" w:hAnsi="Arial" w:cs="Arial"/>
          <w:i w:val="0"/>
          <w:iCs w:val="0"/>
          <w:sz w:val="18"/>
        </w:rPr>
        <w:br w:type="textWrapping"/>
      </w:r>
      <w:r>
        <w:rPr>
          <w:rFonts w:hint="default" w:ascii="Arial" w:hAnsi="Arial" w:cs="Arial"/>
          <w:i w:val="0"/>
          <w:iCs w:val="0"/>
          <w:sz w:val="18"/>
        </w:rPr>
        <w:t xml:space="preserve">        } else {</w:t>
      </w:r>
      <w:r>
        <w:rPr>
          <w:rFonts w:hint="default" w:ascii="Arial" w:hAnsi="Arial" w:cs="Arial"/>
          <w:i w:val="0"/>
          <w:iCs w:val="0"/>
          <w:sz w:val="18"/>
        </w:rPr>
        <w:br w:type="textWrapping"/>
      </w:r>
      <w:r>
        <w:rPr>
          <w:rFonts w:hint="default" w:ascii="Arial" w:hAnsi="Arial" w:cs="Arial"/>
          <w:i w:val="0"/>
          <w:iCs w:val="0"/>
          <w:sz w:val="18"/>
        </w:rPr>
        <w:t xml:space="preserve">          $this-&gt;adminModel-&gt;assignStudentToStaff($student_id, $user_id, $role);</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$_SESSION['success'] = 'Student assigned successfully.';</w:t>
      </w:r>
      <w:r>
        <w:rPr>
          <w:rFonts w:hint="default" w:ascii="Arial" w:hAnsi="Arial" w:cs="Arial"/>
          <w:i w:val="0"/>
          <w:iCs w:val="0"/>
          <w:sz w:val="18"/>
        </w:rPr>
        <w:br w:type="textWrapping"/>
      </w:r>
      <w:r>
        <w:rPr>
          <w:rFonts w:hint="default" w:ascii="Arial" w:hAnsi="Arial" w:cs="Arial"/>
          <w:i w:val="0"/>
          <w:iCs w:val="0"/>
          <w:sz w:val="18"/>
        </w:rPr>
        <w:t xml:space="preserve">      } elseif ($action === 'remove') {</w:t>
      </w:r>
      <w:r>
        <w:rPr>
          <w:rFonts w:hint="default" w:ascii="Arial" w:hAnsi="Arial" w:cs="Arial"/>
          <w:i w:val="0"/>
          <w:iCs w:val="0"/>
          <w:sz w:val="18"/>
        </w:rPr>
        <w:br w:type="textWrapping"/>
      </w:r>
      <w:r>
        <w:rPr>
          <w:rFonts w:hint="default" w:ascii="Arial" w:hAnsi="Arial" w:cs="Arial"/>
          <w:i w:val="0"/>
          <w:iCs w:val="0"/>
          <w:sz w:val="18"/>
        </w:rPr>
        <w:t xml:space="preserve">        if ($role === 'nurse') {</w:t>
      </w:r>
      <w:r>
        <w:rPr>
          <w:rFonts w:hint="default" w:ascii="Arial" w:hAnsi="Arial" w:cs="Arial"/>
          <w:i w:val="0"/>
          <w:iCs w:val="0"/>
          <w:sz w:val="18"/>
        </w:rPr>
        <w:br w:type="textWrapping"/>
      </w:r>
      <w:r>
        <w:rPr>
          <w:rFonts w:hint="default" w:ascii="Arial" w:hAnsi="Arial" w:cs="Arial"/>
          <w:i w:val="0"/>
          <w:iCs w:val="0"/>
          <w:sz w:val="18"/>
        </w:rPr>
        <w:t xml:space="preserve">          $this-&gt;adminModel-&gt;removeNurseAssignment($student_id, $user_id);</w:t>
      </w:r>
      <w:r>
        <w:rPr>
          <w:rFonts w:hint="default" w:ascii="Arial" w:hAnsi="Arial" w:cs="Arial"/>
          <w:i w:val="0"/>
          <w:iCs w:val="0"/>
          <w:sz w:val="18"/>
        </w:rPr>
        <w:br w:type="textWrapping"/>
      </w:r>
      <w:r>
        <w:rPr>
          <w:rFonts w:hint="default" w:ascii="Arial" w:hAnsi="Arial" w:cs="Arial"/>
          <w:i w:val="0"/>
          <w:iCs w:val="0"/>
          <w:sz w:val="18"/>
        </w:rPr>
        <w:t xml:space="preserve">        } else {</w:t>
      </w:r>
      <w:r>
        <w:rPr>
          <w:rFonts w:hint="default" w:ascii="Arial" w:hAnsi="Arial" w:cs="Arial"/>
          <w:i w:val="0"/>
          <w:iCs w:val="0"/>
          <w:sz w:val="18"/>
        </w:rPr>
        <w:br w:type="textWrapping"/>
      </w:r>
      <w:r>
        <w:rPr>
          <w:rFonts w:hint="default" w:ascii="Arial" w:hAnsi="Arial" w:cs="Arial"/>
          <w:i w:val="0"/>
          <w:iCs w:val="0"/>
          <w:sz w:val="18"/>
        </w:rPr>
        <w:t xml:space="preserve">          $this-&gt;adminModel-&gt;removeStaffAssignment($student_id, $user_id, $role);</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$_SESSION['success'] = 'Assignment removed successfully.';</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header('Location: ' . ROOT . '/admin/assign_students');</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 Build assignment map: staff_id =&gt; [student, student, ...]</w:t>
      </w:r>
      <w:r>
        <w:rPr>
          <w:rFonts w:hint="default" w:ascii="Arial" w:hAnsi="Arial" w:cs="Arial"/>
          <w:i w:val="0"/>
          <w:iCs w:val="0"/>
          <w:sz w:val="18"/>
        </w:rPr>
        <w:br w:type="textWrapping"/>
      </w:r>
      <w:r>
        <w:rPr>
          <w:rFonts w:hint="default" w:ascii="Arial" w:hAnsi="Arial" w:cs="Arial"/>
          <w:i w:val="0"/>
          <w:iCs w:val="0"/>
          <w:sz w:val="18"/>
        </w:rPr>
        <w:t xml:space="preserve">    // so the view can loop staff and show their students under them</w:t>
      </w:r>
      <w:r>
        <w:rPr>
          <w:rFonts w:hint="default" w:ascii="Arial" w:hAnsi="Arial" w:cs="Arial"/>
          <w:i w:val="0"/>
          <w:iCs w:val="0"/>
          <w:sz w:val="18"/>
        </w:rPr>
        <w:br w:type="textWrapping"/>
      </w:r>
      <w:r>
        <w:rPr>
          <w:rFonts w:hint="default" w:ascii="Arial" w:hAnsi="Arial" w:cs="Arial"/>
          <w:i w:val="0"/>
          <w:iCs w:val="0"/>
          <w:sz w:val="18"/>
        </w:rPr>
        <w:t xml:space="preserve">    $assignments = [];</w:t>
      </w:r>
      <w:r>
        <w:rPr>
          <w:rFonts w:hint="default" w:ascii="Arial" w:hAnsi="Arial" w:cs="Arial"/>
          <w:i w:val="0"/>
          <w:iCs w:val="0"/>
          <w:sz w:val="18"/>
        </w:rPr>
        <w:br w:type="textWrapping"/>
      </w:r>
      <w:r>
        <w:rPr>
          <w:rFonts w:hint="default" w:ascii="Arial" w:hAnsi="Arial" w:cs="Arial"/>
          <w:i w:val="0"/>
          <w:iCs w:val="0"/>
          <w:sz w:val="18"/>
        </w:rPr>
        <w:t xml:space="preserve">    foreach (array_merge($nurses, $teachers, $therapists) as $staff) {</w:t>
      </w:r>
      <w:r>
        <w:rPr>
          <w:rFonts w:hint="default" w:ascii="Arial" w:hAnsi="Arial" w:cs="Arial"/>
          <w:i w:val="0"/>
          <w:iCs w:val="0"/>
          <w:sz w:val="18"/>
        </w:rPr>
        <w:br w:type="textWrapping"/>
      </w:r>
      <w:r>
        <w:rPr>
          <w:rFonts w:hint="default" w:ascii="Arial" w:hAnsi="Arial" w:cs="Arial"/>
          <w:i w:val="0"/>
          <w:iCs w:val="0"/>
          <w:sz w:val="18"/>
        </w:rPr>
        <w:t xml:space="preserve">      $assignments[$staff-&gt;id] = $this-&gt;adminModel-&gt;getStudentsForStaff($staff-&gt;id, $staff-&gt;role);</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$this-&gt;view('admin/assign-students', [</w:t>
      </w:r>
      <w:r>
        <w:rPr>
          <w:rFonts w:hint="default" w:ascii="Arial" w:hAnsi="Arial" w:cs="Arial"/>
          <w:i w:val="0"/>
          <w:iCs w:val="0"/>
          <w:sz w:val="18"/>
        </w:rPr>
        <w:br w:type="textWrapping"/>
      </w:r>
      <w:r>
        <w:rPr>
          <w:rFonts w:hint="default" w:ascii="Arial" w:hAnsi="Arial" w:cs="Arial"/>
          <w:i w:val="0"/>
          <w:iCs w:val="0"/>
          <w:sz w:val="18"/>
        </w:rPr>
        <w:t xml:space="preserve">      'nurses'      =&gt; $nurses,</w:t>
      </w:r>
      <w:r>
        <w:rPr>
          <w:rFonts w:hint="default" w:ascii="Arial" w:hAnsi="Arial" w:cs="Arial"/>
          <w:i w:val="0"/>
          <w:iCs w:val="0"/>
          <w:sz w:val="18"/>
        </w:rPr>
        <w:br w:type="textWrapping"/>
      </w:r>
      <w:r>
        <w:rPr>
          <w:rFonts w:hint="default" w:ascii="Arial" w:hAnsi="Arial" w:cs="Arial"/>
          <w:i w:val="0"/>
          <w:iCs w:val="0"/>
          <w:sz w:val="18"/>
        </w:rPr>
        <w:t xml:space="preserve">      'teachers'    =&gt; $teachers,</w:t>
      </w:r>
      <w:r>
        <w:rPr>
          <w:rFonts w:hint="default" w:ascii="Arial" w:hAnsi="Arial" w:cs="Arial"/>
          <w:i w:val="0"/>
          <w:iCs w:val="0"/>
          <w:sz w:val="18"/>
        </w:rPr>
        <w:br w:type="textWrapping"/>
      </w:r>
      <w:r>
        <w:rPr>
          <w:rFonts w:hint="default" w:ascii="Arial" w:hAnsi="Arial" w:cs="Arial"/>
          <w:i w:val="0"/>
          <w:iCs w:val="0"/>
          <w:sz w:val="18"/>
        </w:rPr>
        <w:t xml:space="preserve">      'therapists'  =&gt; $therapists,</w:t>
      </w:r>
      <w:r>
        <w:rPr>
          <w:rFonts w:hint="default" w:ascii="Arial" w:hAnsi="Arial" w:cs="Arial"/>
          <w:i w:val="0"/>
          <w:iCs w:val="0"/>
          <w:sz w:val="18"/>
        </w:rPr>
        <w:br w:type="textWrapping"/>
      </w:r>
      <w:r>
        <w:rPr>
          <w:rFonts w:hint="default" w:ascii="Arial" w:hAnsi="Arial" w:cs="Arial"/>
          <w:i w:val="0"/>
          <w:iCs w:val="0"/>
          <w:sz w:val="18"/>
        </w:rPr>
        <w:t xml:space="preserve">      'students'    =&gt; $students,</w:t>
      </w:r>
      <w:r>
        <w:rPr>
          <w:rFonts w:hint="default" w:ascii="Arial" w:hAnsi="Arial" w:cs="Arial"/>
          <w:i w:val="0"/>
          <w:iCs w:val="0"/>
          <w:sz w:val="18"/>
        </w:rPr>
        <w:br w:type="textWrapping"/>
      </w:r>
      <w:r>
        <w:rPr>
          <w:rFonts w:hint="default" w:ascii="Arial" w:hAnsi="Arial" w:cs="Arial"/>
          <w:i w:val="0"/>
          <w:iCs w:val="0"/>
          <w:sz w:val="18"/>
        </w:rPr>
        <w:t xml:space="preserve">      'assignments' =&gt; $assignments,</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 The fixed set of categories a goal (bank entry or student goal) may use</w:t>
      </w:r>
      <w:r>
        <w:rPr>
          <w:rFonts w:hint="default" w:ascii="Arial" w:hAnsi="Arial" w:cs="Arial"/>
          <w:i w:val="0"/>
          <w:iCs w:val="0"/>
          <w:sz w:val="18"/>
        </w:rPr>
        <w:br w:type="textWrapping"/>
      </w:r>
      <w:r>
        <w:rPr>
          <w:rFonts w:hint="default" w:ascii="Arial" w:hAnsi="Arial" w:cs="Arial"/>
          <w:i w:val="0"/>
          <w:iCs w:val="0"/>
          <w:sz w:val="18"/>
        </w:rPr>
        <w:t xml:space="preserve">  private function goalCategories()</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return [</w:t>
      </w:r>
      <w:r>
        <w:rPr>
          <w:rFonts w:hint="default" w:ascii="Arial" w:hAnsi="Arial" w:cs="Arial"/>
          <w:i w:val="0"/>
          <w:iCs w:val="0"/>
          <w:sz w:val="18"/>
        </w:rPr>
        <w:br w:type="textWrapping"/>
      </w:r>
      <w:r>
        <w:rPr>
          <w:rFonts w:hint="default" w:ascii="Arial" w:hAnsi="Arial" w:cs="Arial"/>
          <w:i w:val="0"/>
          <w:iCs w:val="0"/>
          <w:sz w:val="18"/>
        </w:rPr>
        <w:t xml:space="preserve">      'Communication' =&gt; 'Communication',</w:t>
      </w:r>
      <w:r>
        <w:rPr>
          <w:rFonts w:hint="default" w:ascii="Arial" w:hAnsi="Arial" w:cs="Arial"/>
          <w:i w:val="0"/>
          <w:iCs w:val="0"/>
          <w:sz w:val="18"/>
        </w:rPr>
        <w:br w:type="textWrapping"/>
      </w:r>
      <w:r>
        <w:rPr>
          <w:rFonts w:hint="default" w:ascii="Arial" w:hAnsi="Arial" w:cs="Arial"/>
          <w:i w:val="0"/>
          <w:iCs w:val="0"/>
          <w:sz w:val="18"/>
        </w:rPr>
        <w:t xml:space="preserve">      'Social'        =&gt; 'Social',</w:t>
      </w:r>
      <w:r>
        <w:rPr>
          <w:rFonts w:hint="default" w:ascii="Arial" w:hAnsi="Arial" w:cs="Arial"/>
          <w:i w:val="0"/>
          <w:iCs w:val="0"/>
          <w:sz w:val="18"/>
        </w:rPr>
        <w:br w:type="textWrapping"/>
      </w:r>
      <w:r>
        <w:rPr>
          <w:rFonts w:hint="default" w:ascii="Arial" w:hAnsi="Arial" w:cs="Arial"/>
          <w:i w:val="0"/>
          <w:iCs w:val="0"/>
          <w:sz w:val="18"/>
        </w:rPr>
        <w:t xml:space="preserve">      'Motor'         =&gt; 'Motor',</w:t>
      </w:r>
      <w:r>
        <w:rPr>
          <w:rFonts w:hint="default" w:ascii="Arial" w:hAnsi="Arial" w:cs="Arial"/>
          <w:i w:val="0"/>
          <w:iCs w:val="0"/>
          <w:sz w:val="18"/>
        </w:rPr>
        <w:br w:type="textWrapping"/>
      </w:r>
      <w:r>
        <w:rPr>
          <w:rFonts w:hint="default" w:ascii="Arial" w:hAnsi="Arial" w:cs="Arial"/>
          <w:i w:val="0"/>
          <w:iCs w:val="0"/>
          <w:sz w:val="18"/>
        </w:rPr>
        <w:t xml:space="preserve">      'Academic'      =&gt; 'Academic',</w:t>
      </w:r>
      <w:r>
        <w:rPr>
          <w:rFonts w:hint="default" w:ascii="Arial" w:hAnsi="Arial" w:cs="Arial"/>
          <w:i w:val="0"/>
          <w:iCs w:val="0"/>
          <w:sz w:val="18"/>
        </w:rPr>
        <w:br w:type="textWrapping"/>
      </w:r>
      <w:r>
        <w:rPr>
          <w:rFonts w:hint="default" w:ascii="Arial" w:hAnsi="Arial" w:cs="Arial"/>
          <w:i w:val="0"/>
          <w:iCs w:val="0"/>
          <w:sz w:val="18"/>
        </w:rPr>
        <w:t xml:space="preserve">      'Behavioral'    =&gt; 'Behavioral',</w:t>
      </w:r>
      <w:r>
        <w:rPr>
          <w:rFonts w:hint="default" w:ascii="Arial" w:hAnsi="Arial" w:cs="Arial"/>
          <w:i w:val="0"/>
          <w:iCs w:val="0"/>
          <w:sz w:val="18"/>
        </w:rPr>
        <w:br w:type="textWrapping"/>
      </w:r>
      <w:r>
        <w:rPr>
          <w:rFonts w:hint="default" w:ascii="Arial" w:hAnsi="Arial" w:cs="Arial"/>
          <w:i w:val="0"/>
          <w:iCs w:val="0"/>
          <w:sz w:val="18"/>
        </w:rPr>
        <w:t xml:space="preserve">      'Daily Living'  =&gt; 'Daily Living',</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 /admin/goal-bank — list every bank entry</w:t>
      </w:r>
      <w:r>
        <w:rPr>
          <w:rFonts w:hint="default" w:ascii="Arial" w:hAnsi="Arial" w:cs="Arial"/>
          <w:i w:val="0"/>
          <w:iCs w:val="0"/>
          <w:sz w:val="18"/>
        </w:rPr>
        <w:br w:type="textWrapping"/>
      </w:r>
      <w:r>
        <w:rPr>
          <w:rFonts w:hint="default" w:ascii="Arial" w:hAnsi="Arial" w:cs="Arial"/>
          <w:i w:val="0"/>
          <w:iCs w:val="0"/>
          <w:sz w:val="18"/>
        </w:rPr>
        <w:t xml:space="preserve">  public function goal_bank()</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$entries = $this-&gt;goalBankModel-&gt;getAll();</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$this-&gt;view('admin/goal-bank', [</w:t>
      </w:r>
      <w:r>
        <w:rPr>
          <w:rFonts w:hint="default" w:ascii="Arial" w:hAnsi="Arial" w:cs="Arial"/>
          <w:i w:val="0"/>
          <w:iCs w:val="0"/>
          <w:sz w:val="18"/>
        </w:rPr>
        <w:br w:type="textWrapping"/>
      </w:r>
      <w:r>
        <w:rPr>
          <w:rFonts w:hint="default" w:ascii="Arial" w:hAnsi="Arial" w:cs="Arial"/>
          <w:i w:val="0"/>
          <w:iCs w:val="0"/>
          <w:sz w:val="18"/>
        </w:rPr>
        <w:t xml:space="preserve">      'entries' =&gt; $entries ?: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 /admin/add-goal-bank</w:t>
      </w:r>
      <w:r>
        <w:rPr>
          <w:rFonts w:hint="default" w:ascii="Arial" w:hAnsi="Arial" w:cs="Arial"/>
          <w:i w:val="0"/>
          <w:iCs w:val="0"/>
          <w:sz w:val="18"/>
        </w:rPr>
        <w:br w:type="textWrapping"/>
      </w:r>
      <w:r>
        <w:rPr>
          <w:rFonts w:hint="default" w:ascii="Arial" w:hAnsi="Arial" w:cs="Arial"/>
          <w:i w:val="0"/>
          <w:iCs w:val="0"/>
          <w:sz w:val="18"/>
        </w:rPr>
        <w:t xml:space="preserve">  public function add_goal_bank()</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if ($_SERVER['REQUEST_METHOD'] === 'POST') {</w:t>
      </w:r>
      <w:r>
        <w:rPr>
          <w:rFonts w:hint="default" w:ascii="Arial" w:hAnsi="Arial" w:cs="Arial"/>
          <w:i w:val="0"/>
          <w:iCs w:val="0"/>
          <w:sz w:val="18"/>
        </w:rPr>
        <w:br w:type="textWrapping"/>
      </w:r>
      <w:r>
        <w:rPr>
          <w:rFonts w:hint="default" w:ascii="Arial" w:hAnsi="Arial" w:cs="Arial"/>
          <w:i w:val="0"/>
          <w:iCs w:val="0"/>
          <w:sz w:val="18"/>
        </w:rPr>
        <w:t xml:space="preserve">      $category = $_POST['category'] ?? '';</w:t>
      </w:r>
      <w:r>
        <w:rPr>
          <w:rFonts w:hint="default" w:ascii="Arial" w:hAnsi="Arial" w:cs="Arial"/>
          <w:i w:val="0"/>
          <w:iCs w:val="0"/>
          <w:sz w:val="18"/>
        </w:rPr>
        <w:br w:type="textWrapping"/>
      </w:r>
      <w:r>
        <w:rPr>
          <w:rFonts w:hint="default" w:ascii="Arial" w:hAnsi="Arial" w:cs="Arial"/>
          <w:i w:val="0"/>
          <w:iCs w:val="0"/>
          <w:sz w:val="18"/>
        </w:rPr>
        <w:t xml:space="preserve">      $goalText = trim($_POST['goal_text'] ??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 Category must be one of our fixed values</w:t>
      </w:r>
      <w:r>
        <w:rPr>
          <w:rFonts w:hint="default" w:ascii="Arial" w:hAnsi="Arial" w:cs="Arial"/>
          <w:i w:val="0"/>
          <w:iCs w:val="0"/>
          <w:sz w:val="18"/>
        </w:rPr>
        <w:br w:type="textWrapping"/>
      </w:r>
      <w:r>
        <w:rPr>
          <w:rFonts w:hint="default" w:ascii="Arial" w:hAnsi="Arial" w:cs="Arial"/>
          <w:i w:val="0"/>
          <w:iCs w:val="0"/>
          <w:sz w:val="18"/>
        </w:rPr>
        <w:t xml:space="preserve">      if (!array_key_exists($category, $this-&gt;goalCategories())) {</w:t>
      </w:r>
      <w:r>
        <w:rPr>
          <w:rFonts w:hint="default" w:ascii="Arial" w:hAnsi="Arial" w:cs="Arial"/>
          <w:i w:val="0"/>
          <w:iCs w:val="0"/>
          <w:sz w:val="18"/>
        </w:rPr>
        <w:br w:type="textWrapping"/>
      </w:r>
      <w:r>
        <w:rPr>
          <w:rFonts w:hint="default" w:ascii="Arial" w:hAnsi="Arial" w:cs="Arial"/>
          <w:i w:val="0"/>
          <w:iCs w:val="0"/>
          <w:sz w:val="18"/>
        </w:rPr>
        <w:t xml:space="preserve">        $_SESSION['error'] = 'Please choose a valid category.';</w:t>
      </w:r>
      <w:r>
        <w:rPr>
          <w:rFonts w:hint="default" w:ascii="Arial" w:hAnsi="Arial" w:cs="Arial"/>
          <w:i w:val="0"/>
          <w:iCs w:val="0"/>
          <w:sz w:val="18"/>
        </w:rPr>
        <w:br w:type="textWrapping"/>
      </w:r>
      <w:r>
        <w:rPr>
          <w:rFonts w:hint="default" w:ascii="Arial" w:hAnsi="Arial" w:cs="Arial"/>
          <w:i w:val="0"/>
          <w:iCs w:val="0"/>
          <w:sz w:val="18"/>
        </w:rPr>
        <w:t xml:space="preserve">        header('Location: ' . ROOT . '/admin/add-goal-bank');</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if ($goalText === '') {</w:t>
      </w:r>
      <w:r>
        <w:rPr>
          <w:rFonts w:hint="default" w:ascii="Arial" w:hAnsi="Arial" w:cs="Arial"/>
          <w:i w:val="0"/>
          <w:iCs w:val="0"/>
          <w:sz w:val="18"/>
        </w:rPr>
        <w:br w:type="textWrapping"/>
      </w:r>
      <w:r>
        <w:rPr>
          <w:rFonts w:hint="default" w:ascii="Arial" w:hAnsi="Arial" w:cs="Arial"/>
          <w:i w:val="0"/>
          <w:iCs w:val="0"/>
          <w:sz w:val="18"/>
        </w:rPr>
        <w:t xml:space="preserve">        $_SESSION['error'] = 'Goal text is required.';</w:t>
      </w:r>
      <w:r>
        <w:rPr>
          <w:rFonts w:hint="default" w:ascii="Arial" w:hAnsi="Arial" w:cs="Arial"/>
          <w:i w:val="0"/>
          <w:iCs w:val="0"/>
          <w:sz w:val="18"/>
        </w:rPr>
        <w:br w:type="textWrapping"/>
      </w:r>
      <w:r>
        <w:rPr>
          <w:rFonts w:hint="default" w:ascii="Arial" w:hAnsi="Arial" w:cs="Arial"/>
          <w:i w:val="0"/>
          <w:iCs w:val="0"/>
          <w:sz w:val="18"/>
        </w:rPr>
        <w:t xml:space="preserve">        header('Location: ' . ROOT . '/admin/add-goal-bank');</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$this-&gt;goalBankModel-&gt;addEntry($category, esc($goalText), $_SESSION['user_id']);</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$_SESSION['success'] = 'Goal bank entry added.';</w:t>
      </w:r>
      <w:r>
        <w:rPr>
          <w:rFonts w:hint="default" w:ascii="Arial" w:hAnsi="Arial" w:cs="Arial"/>
          <w:i w:val="0"/>
          <w:iCs w:val="0"/>
          <w:sz w:val="18"/>
        </w:rPr>
        <w:br w:type="textWrapping"/>
      </w:r>
      <w:r>
        <w:rPr>
          <w:rFonts w:hint="default" w:ascii="Arial" w:hAnsi="Arial" w:cs="Arial"/>
          <w:i w:val="0"/>
          <w:iCs w:val="0"/>
          <w:sz w:val="18"/>
        </w:rPr>
        <w:t xml:space="preserve">      header('Location: ' . ROOT . '/admin/goal-bank');</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$this-&gt;view('admin/add-goal-bank', [</w:t>
      </w:r>
      <w:r>
        <w:rPr>
          <w:rFonts w:hint="default" w:ascii="Arial" w:hAnsi="Arial" w:cs="Arial"/>
          <w:i w:val="0"/>
          <w:iCs w:val="0"/>
          <w:sz w:val="18"/>
        </w:rPr>
        <w:br w:type="textWrapping"/>
      </w:r>
      <w:r>
        <w:rPr>
          <w:rFonts w:hint="default" w:ascii="Arial" w:hAnsi="Arial" w:cs="Arial"/>
          <w:i w:val="0"/>
          <w:iCs w:val="0"/>
          <w:sz w:val="18"/>
        </w:rPr>
        <w:t xml:space="preserve">      'categories' =&gt; $this-&gt;goalCategories(),</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 /admin/edit-goal-bank/{id}</w:t>
      </w:r>
      <w:r>
        <w:rPr>
          <w:rFonts w:hint="default" w:ascii="Arial" w:hAnsi="Arial" w:cs="Arial"/>
          <w:i w:val="0"/>
          <w:iCs w:val="0"/>
          <w:sz w:val="18"/>
        </w:rPr>
        <w:br w:type="textWrapping"/>
      </w:r>
      <w:r>
        <w:rPr>
          <w:rFonts w:hint="default" w:ascii="Arial" w:hAnsi="Arial" w:cs="Arial"/>
          <w:i w:val="0"/>
          <w:iCs w:val="0"/>
          <w:sz w:val="18"/>
        </w:rPr>
        <w:t xml:space="preserve">  public function edit_goal_bank($id)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$entry = $this-&gt;goalBankModel-&gt;first(['id' =&gt; (int)$id]);</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if (!$entry) {</w:t>
      </w:r>
      <w:r>
        <w:rPr>
          <w:rFonts w:hint="default" w:ascii="Arial" w:hAnsi="Arial" w:cs="Arial"/>
          <w:i w:val="0"/>
          <w:iCs w:val="0"/>
          <w:sz w:val="18"/>
        </w:rPr>
        <w:br w:type="textWrapping"/>
      </w:r>
      <w:r>
        <w:rPr>
          <w:rFonts w:hint="default" w:ascii="Arial" w:hAnsi="Arial" w:cs="Arial"/>
          <w:i w:val="0"/>
          <w:iCs w:val="0"/>
          <w:sz w:val="18"/>
        </w:rPr>
        <w:t xml:space="preserve">      header('Location: ' . ROOT . '/admin/goal-bank');</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if ($_SERVER['REQUEST_METHOD'] === 'POST') {</w:t>
      </w:r>
      <w:r>
        <w:rPr>
          <w:rFonts w:hint="default" w:ascii="Arial" w:hAnsi="Arial" w:cs="Arial"/>
          <w:i w:val="0"/>
          <w:iCs w:val="0"/>
          <w:sz w:val="18"/>
        </w:rPr>
        <w:br w:type="textWrapping"/>
      </w:r>
      <w:r>
        <w:rPr>
          <w:rFonts w:hint="default" w:ascii="Arial" w:hAnsi="Arial" w:cs="Arial"/>
          <w:i w:val="0"/>
          <w:iCs w:val="0"/>
          <w:sz w:val="18"/>
        </w:rPr>
        <w:t xml:space="preserve">      $category = $_POST['category'] ?? '';</w:t>
      </w:r>
      <w:r>
        <w:rPr>
          <w:rFonts w:hint="default" w:ascii="Arial" w:hAnsi="Arial" w:cs="Arial"/>
          <w:i w:val="0"/>
          <w:iCs w:val="0"/>
          <w:sz w:val="18"/>
        </w:rPr>
        <w:br w:type="textWrapping"/>
      </w:r>
      <w:r>
        <w:rPr>
          <w:rFonts w:hint="default" w:ascii="Arial" w:hAnsi="Arial" w:cs="Arial"/>
          <w:i w:val="0"/>
          <w:iCs w:val="0"/>
          <w:sz w:val="18"/>
        </w:rPr>
        <w:t xml:space="preserve">      $goalText = trim($_POST['goal_text'] ??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if (!array_key_exists($category, $this-&gt;goalCategories())) {</w:t>
      </w:r>
      <w:r>
        <w:rPr>
          <w:rFonts w:hint="default" w:ascii="Arial" w:hAnsi="Arial" w:cs="Arial"/>
          <w:i w:val="0"/>
          <w:iCs w:val="0"/>
          <w:sz w:val="18"/>
        </w:rPr>
        <w:br w:type="textWrapping"/>
      </w:r>
      <w:r>
        <w:rPr>
          <w:rFonts w:hint="default" w:ascii="Arial" w:hAnsi="Arial" w:cs="Arial"/>
          <w:i w:val="0"/>
          <w:iCs w:val="0"/>
          <w:sz w:val="18"/>
        </w:rPr>
        <w:t xml:space="preserve">        $_SESSION['error'] = 'Please choose a valid category.';</w:t>
      </w:r>
      <w:r>
        <w:rPr>
          <w:rFonts w:hint="default" w:ascii="Arial" w:hAnsi="Arial" w:cs="Arial"/>
          <w:i w:val="0"/>
          <w:iCs w:val="0"/>
          <w:sz w:val="18"/>
        </w:rPr>
        <w:br w:type="textWrapping"/>
      </w:r>
      <w:r>
        <w:rPr>
          <w:rFonts w:hint="default" w:ascii="Arial" w:hAnsi="Arial" w:cs="Arial"/>
          <w:i w:val="0"/>
          <w:iCs w:val="0"/>
          <w:sz w:val="18"/>
        </w:rPr>
        <w:t xml:space="preserve">        header('Location: ' . ROOT . '/admin/edit-goal-bank/' . (int)$id);</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if ($goalText === '') {</w:t>
      </w:r>
      <w:r>
        <w:rPr>
          <w:rFonts w:hint="default" w:ascii="Arial" w:hAnsi="Arial" w:cs="Arial"/>
          <w:i w:val="0"/>
          <w:iCs w:val="0"/>
          <w:sz w:val="18"/>
        </w:rPr>
        <w:br w:type="textWrapping"/>
      </w:r>
      <w:r>
        <w:rPr>
          <w:rFonts w:hint="default" w:ascii="Arial" w:hAnsi="Arial" w:cs="Arial"/>
          <w:i w:val="0"/>
          <w:iCs w:val="0"/>
          <w:sz w:val="18"/>
        </w:rPr>
        <w:t xml:space="preserve">        $_SESSION['error'] = 'Goal text is required.';</w:t>
      </w:r>
      <w:r>
        <w:rPr>
          <w:rFonts w:hint="default" w:ascii="Arial" w:hAnsi="Arial" w:cs="Arial"/>
          <w:i w:val="0"/>
          <w:iCs w:val="0"/>
          <w:sz w:val="18"/>
        </w:rPr>
        <w:br w:type="textWrapping"/>
      </w:r>
      <w:r>
        <w:rPr>
          <w:rFonts w:hint="default" w:ascii="Arial" w:hAnsi="Arial" w:cs="Arial"/>
          <w:i w:val="0"/>
          <w:iCs w:val="0"/>
          <w:sz w:val="18"/>
        </w:rPr>
        <w:t xml:space="preserve">        header('Location: ' . ROOT . '/admin/edit-goal-bank/' . (int)$id);</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$this-&gt;goalBankModel-&gt;updateEntry((int)$id, $category, esc($goalText));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$_SESSION['success'] = 'Goal bank entry updated.';</w:t>
      </w:r>
      <w:r>
        <w:rPr>
          <w:rFonts w:hint="default" w:ascii="Arial" w:hAnsi="Arial" w:cs="Arial"/>
          <w:i w:val="0"/>
          <w:iCs w:val="0"/>
          <w:sz w:val="18"/>
        </w:rPr>
        <w:br w:type="textWrapping"/>
      </w:r>
      <w:r>
        <w:rPr>
          <w:rFonts w:hint="default" w:ascii="Arial" w:hAnsi="Arial" w:cs="Arial"/>
          <w:i w:val="0"/>
          <w:iCs w:val="0"/>
          <w:sz w:val="18"/>
        </w:rPr>
        <w:t xml:space="preserve">      header('Location: ' . ROOT . '/admin/goal-bank');</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$this-&gt;view('admin/edit-goal-bank', [</w:t>
      </w:r>
      <w:r>
        <w:rPr>
          <w:rFonts w:hint="default" w:ascii="Arial" w:hAnsi="Arial" w:cs="Arial"/>
          <w:i w:val="0"/>
          <w:iCs w:val="0"/>
          <w:sz w:val="18"/>
        </w:rPr>
        <w:br w:type="textWrapping"/>
      </w:r>
      <w:r>
        <w:rPr>
          <w:rFonts w:hint="default" w:ascii="Arial" w:hAnsi="Arial" w:cs="Arial"/>
          <w:i w:val="0"/>
          <w:iCs w:val="0"/>
          <w:sz w:val="18"/>
        </w:rPr>
        <w:t xml:space="preserve">      'entry'      =&gt; $entry,</w:t>
      </w:r>
      <w:r>
        <w:rPr>
          <w:rFonts w:hint="default" w:ascii="Arial" w:hAnsi="Arial" w:cs="Arial"/>
          <w:i w:val="0"/>
          <w:iCs w:val="0"/>
          <w:sz w:val="18"/>
        </w:rPr>
        <w:br w:type="textWrapping"/>
      </w:r>
      <w:r>
        <w:rPr>
          <w:rFonts w:hint="default" w:ascii="Arial" w:hAnsi="Arial" w:cs="Arial"/>
          <w:i w:val="0"/>
          <w:iCs w:val="0"/>
          <w:sz w:val="18"/>
        </w:rPr>
        <w:t xml:space="preserve">      'categories' =&gt; $this-&gt;goalCategories(),</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 /admin/toggle-goal-bank — turn an entry on or off</w:t>
      </w:r>
      <w:r>
        <w:rPr>
          <w:rFonts w:hint="default" w:ascii="Arial" w:hAnsi="Arial" w:cs="Arial"/>
          <w:i w:val="0"/>
          <w:iCs w:val="0"/>
          <w:sz w:val="18"/>
        </w:rPr>
        <w:br w:type="textWrapping"/>
      </w:r>
      <w:r>
        <w:rPr>
          <w:rFonts w:hint="default" w:ascii="Arial" w:hAnsi="Arial" w:cs="Arial"/>
          <w:i w:val="0"/>
          <w:iCs w:val="0"/>
          <w:sz w:val="18"/>
        </w:rPr>
        <w:t xml:space="preserve">  public function toggle_goal_bank()</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if ($_SERVER['REQUEST_METHOD'] === 'POST') {</w:t>
      </w:r>
      <w:r>
        <w:rPr>
          <w:rFonts w:hint="default" w:ascii="Arial" w:hAnsi="Arial" w:cs="Arial"/>
          <w:i w:val="0"/>
          <w:iCs w:val="0"/>
          <w:sz w:val="18"/>
        </w:rPr>
        <w:br w:type="textWrapping"/>
      </w:r>
      <w:r>
        <w:rPr>
          <w:rFonts w:hint="default" w:ascii="Arial" w:hAnsi="Arial" w:cs="Arial"/>
          <w:i w:val="0"/>
          <w:iCs w:val="0"/>
          <w:sz w:val="18"/>
        </w:rPr>
        <w:t xml:space="preserve">      $id       = (int)$_POST['id'];</w:t>
      </w:r>
      <w:r>
        <w:rPr>
          <w:rFonts w:hint="default" w:ascii="Arial" w:hAnsi="Arial" w:cs="Arial"/>
          <w:i w:val="0"/>
          <w:iCs w:val="0"/>
          <w:sz w:val="18"/>
        </w:rPr>
        <w:br w:type="textWrapping"/>
      </w:r>
      <w:r>
        <w:rPr>
          <w:rFonts w:hint="default" w:ascii="Arial" w:hAnsi="Arial" w:cs="Arial"/>
          <w:i w:val="0"/>
          <w:iCs w:val="0"/>
          <w:sz w:val="18"/>
        </w:rPr>
        <w:t xml:space="preserve">      $isActive = (int)$_POST['is_active'];</w:t>
      </w:r>
      <w:r>
        <w:rPr>
          <w:rFonts w:hint="default" w:ascii="Arial" w:hAnsi="Arial" w:cs="Arial"/>
          <w:i w:val="0"/>
          <w:iCs w:val="0"/>
          <w:sz w:val="18"/>
        </w:rPr>
        <w:br w:type="textWrapping"/>
      </w:r>
      <w:r>
        <w:rPr>
          <w:rFonts w:hint="default" w:ascii="Arial" w:hAnsi="Arial" w:cs="Arial"/>
          <w:i w:val="0"/>
          <w:iCs w:val="0"/>
          <w:sz w:val="18"/>
        </w:rPr>
        <w:t xml:space="preserve">      $this-&gt;goalBankModel-&gt;setActive($id, $isActive);</w:t>
      </w:r>
      <w:r>
        <w:rPr>
          <w:rFonts w:hint="default" w:ascii="Arial" w:hAnsi="Arial" w:cs="Arial"/>
          <w:i w:val="0"/>
          <w:iCs w:val="0"/>
          <w:sz w:val="18"/>
        </w:rPr>
        <w:br w:type="textWrapping"/>
      </w:r>
      <w:r>
        <w:rPr>
          <w:rFonts w:hint="default" w:ascii="Arial" w:hAnsi="Arial" w:cs="Arial"/>
          <w:i w:val="0"/>
          <w:iCs w:val="0"/>
          <w:sz w:val="18"/>
        </w:rPr>
        <w:t xml:space="preserve">      $_SESSION['success'] = 'Goal bank entry updated.';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header('Location: ' . ROOT . '/admin/goal-bank');</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 The fixed set of categories a TEACCH task (bank entry) may use</w:t>
      </w:r>
      <w:r>
        <w:rPr>
          <w:rFonts w:hint="default" w:ascii="Arial" w:hAnsi="Arial" w:cs="Arial"/>
          <w:i w:val="0"/>
          <w:iCs w:val="0"/>
          <w:sz w:val="18"/>
        </w:rPr>
        <w:br w:type="textWrapping"/>
      </w:r>
      <w:r>
        <w:rPr>
          <w:rFonts w:hint="default" w:ascii="Arial" w:hAnsi="Arial" w:cs="Arial"/>
          <w:i w:val="0"/>
          <w:iCs w:val="0"/>
          <w:sz w:val="18"/>
        </w:rPr>
        <w:t xml:space="preserve">  private function teacchCategories()</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return [</w:t>
      </w:r>
      <w:r>
        <w:rPr>
          <w:rFonts w:hint="default" w:ascii="Arial" w:hAnsi="Arial" w:cs="Arial"/>
          <w:i w:val="0"/>
          <w:iCs w:val="0"/>
          <w:sz w:val="18"/>
        </w:rPr>
        <w:br w:type="textWrapping"/>
      </w:r>
      <w:r>
        <w:rPr>
          <w:rFonts w:hint="default" w:ascii="Arial" w:hAnsi="Arial" w:cs="Arial"/>
          <w:i w:val="0"/>
          <w:iCs w:val="0"/>
          <w:sz w:val="18"/>
        </w:rPr>
        <w:t xml:space="preserve">      'Self-Care'         =&gt; 'Self-Care',</w:t>
      </w:r>
      <w:r>
        <w:rPr>
          <w:rFonts w:hint="default" w:ascii="Arial" w:hAnsi="Arial" w:cs="Arial"/>
          <w:i w:val="0"/>
          <w:iCs w:val="0"/>
          <w:sz w:val="18"/>
        </w:rPr>
        <w:br w:type="textWrapping"/>
      </w:r>
      <w:r>
        <w:rPr>
          <w:rFonts w:hint="default" w:ascii="Arial" w:hAnsi="Arial" w:cs="Arial"/>
          <w:i w:val="0"/>
          <w:iCs w:val="0"/>
          <w:sz w:val="18"/>
        </w:rPr>
        <w:t xml:space="preserve">      'Daily Living'      =&gt; 'Daily Living',</w:t>
      </w:r>
      <w:r>
        <w:rPr>
          <w:rFonts w:hint="default" w:ascii="Arial" w:hAnsi="Arial" w:cs="Arial"/>
          <w:i w:val="0"/>
          <w:iCs w:val="0"/>
          <w:sz w:val="18"/>
        </w:rPr>
        <w:br w:type="textWrapping"/>
      </w:r>
      <w:r>
        <w:rPr>
          <w:rFonts w:hint="default" w:ascii="Arial" w:hAnsi="Arial" w:cs="Arial"/>
          <w:i w:val="0"/>
          <w:iCs w:val="0"/>
          <w:sz w:val="18"/>
        </w:rPr>
        <w:t xml:space="preserve">      'Classroom Routine' =&gt; 'Classroom Routine',</w:t>
      </w:r>
      <w:r>
        <w:rPr>
          <w:rFonts w:hint="default" w:ascii="Arial" w:hAnsi="Arial" w:cs="Arial"/>
          <w:i w:val="0"/>
          <w:iCs w:val="0"/>
          <w:sz w:val="18"/>
        </w:rPr>
        <w:br w:type="textWrapping"/>
      </w:r>
      <w:r>
        <w:rPr>
          <w:rFonts w:hint="default" w:ascii="Arial" w:hAnsi="Arial" w:cs="Arial"/>
          <w:i w:val="0"/>
          <w:iCs w:val="0"/>
          <w:sz w:val="18"/>
        </w:rPr>
        <w:t xml:space="preserve">      'Play/Leisure'      =&gt; 'Play/Leisure',</w:t>
      </w:r>
      <w:r>
        <w:rPr>
          <w:rFonts w:hint="default" w:ascii="Arial" w:hAnsi="Arial" w:cs="Arial"/>
          <w:i w:val="0"/>
          <w:iCs w:val="0"/>
          <w:sz w:val="18"/>
        </w:rPr>
        <w:br w:type="textWrapping"/>
      </w:r>
      <w:r>
        <w:rPr>
          <w:rFonts w:hint="default" w:ascii="Arial" w:hAnsi="Arial" w:cs="Arial"/>
          <w:i w:val="0"/>
          <w:iCs w:val="0"/>
          <w:sz w:val="18"/>
        </w:rPr>
        <w:t xml:space="preserve">      'Vocational'        =&gt; 'Vocational',</w:t>
      </w:r>
      <w:r>
        <w:rPr>
          <w:rFonts w:hint="default" w:ascii="Arial" w:hAnsi="Arial" w:cs="Arial"/>
          <w:i w:val="0"/>
          <w:iCs w:val="0"/>
          <w:sz w:val="18"/>
        </w:rPr>
        <w:br w:type="textWrapping"/>
      </w:r>
      <w:r>
        <w:rPr>
          <w:rFonts w:hint="default" w:ascii="Arial" w:hAnsi="Arial" w:cs="Arial"/>
          <w:i w:val="0"/>
          <w:iCs w:val="0"/>
          <w:sz w:val="18"/>
        </w:rPr>
        <w:t xml:space="preserve">      'Communication'     =&gt; 'Communication',</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 /admin/teacch-tasks — list every TEACCH task bank entry</w:t>
      </w:r>
      <w:r>
        <w:rPr>
          <w:rFonts w:hint="default" w:ascii="Arial" w:hAnsi="Arial" w:cs="Arial"/>
          <w:i w:val="0"/>
          <w:iCs w:val="0"/>
          <w:sz w:val="18"/>
        </w:rPr>
        <w:br w:type="textWrapping"/>
      </w:r>
      <w:r>
        <w:rPr>
          <w:rFonts w:hint="default" w:ascii="Arial" w:hAnsi="Arial" w:cs="Arial"/>
          <w:i w:val="0"/>
          <w:iCs w:val="0"/>
          <w:sz w:val="18"/>
        </w:rPr>
        <w:t xml:space="preserve">  public function teacch_tasks()</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$entries = $this-&gt;taskBankModel-&gt;getAll();</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$this-&gt;view('admin/teacch-tasks', [</w:t>
      </w:r>
      <w:r>
        <w:rPr>
          <w:rFonts w:hint="default" w:ascii="Arial" w:hAnsi="Arial" w:cs="Arial"/>
          <w:i w:val="0"/>
          <w:iCs w:val="0"/>
          <w:sz w:val="18"/>
        </w:rPr>
        <w:br w:type="textWrapping"/>
      </w:r>
      <w:r>
        <w:rPr>
          <w:rFonts w:hint="default" w:ascii="Arial" w:hAnsi="Arial" w:cs="Arial"/>
          <w:i w:val="0"/>
          <w:iCs w:val="0"/>
          <w:sz w:val="18"/>
        </w:rPr>
        <w:t xml:space="preserve">      'entries' =&gt; $entries ?: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 /admin/add-teacch-task</w:t>
      </w:r>
      <w:r>
        <w:rPr>
          <w:rFonts w:hint="default" w:ascii="Arial" w:hAnsi="Arial" w:cs="Arial"/>
          <w:i w:val="0"/>
          <w:iCs w:val="0"/>
          <w:sz w:val="18"/>
        </w:rPr>
        <w:br w:type="textWrapping"/>
      </w:r>
      <w:r>
        <w:rPr>
          <w:rFonts w:hint="default" w:ascii="Arial" w:hAnsi="Arial" w:cs="Arial"/>
          <w:i w:val="0"/>
          <w:iCs w:val="0"/>
          <w:sz w:val="18"/>
        </w:rPr>
        <w:t xml:space="preserve">  public function add_teacch_task()</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if ($_SERVER['REQUEST_METHOD'] === 'POST') {</w:t>
      </w:r>
      <w:r>
        <w:rPr>
          <w:rFonts w:hint="default" w:ascii="Arial" w:hAnsi="Arial" w:cs="Arial"/>
          <w:i w:val="0"/>
          <w:iCs w:val="0"/>
          <w:sz w:val="18"/>
        </w:rPr>
        <w:br w:type="textWrapping"/>
      </w:r>
      <w:r>
        <w:rPr>
          <w:rFonts w:hint="default" w:ascii="Arial" w:hAnsi="Arial" w:cs="Arial"/>
          <w:i w:val="0"/>
          <w:iCs w:val="0"/>
          <w:sz w:val="18"/>
        </w:rPr>
        <w:t xml:space="preserve">      $category = $_POST['category'] ?? '';</w:t>
      </w:r>
      <w:r>
        <w:rPr>
          <w:rFonts w:hint="default" w:ascii="Arial" w:hAnsi="Arial" w:cs="Arial"/>
          <w:i w:val="0"/>
          <w:iCs w:val="0"/>
          <w:sz w:val="18"/>
        </w:rPr>
        <w:br w:type="textWrapping"/>
      </w:r>
      <w:r>
        <w:rPr>
          <w:rFonts w:hint="default" w:ascii="Arial" w:hAnsi="Arial" w:cs="Arial"/>
          <w:i w:val="0"/>
          <w:iCs w:val="0"/>
          <w:sz w:val="18"/>
        </w:rPr>
        <w:t xml:space="preserve">      $title    = trim($_POST['title'] ??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 Category must be one of our fixed values</w:t>
      </w:r>
      <w:r>
        <w:rPr>
          <w:rFonts w:hint="default" w:ascii="Arial" w:hAnsi="Arial" w:cs="Arial"/>
          <w:i w:val="0"/>
          <w:iCs w:val="0"/>
          <w:sz w:val="18"/>
        </w:rPr>
        <w:br w:type="textWrapping"/>
      </w:r>
      <w:r>
        <w:rPr>
          <w:rFonts w:hint="default" w:ascii="Arial" w:hAnsi="Arial" w:cs="Arial"/>
          <w:i w:val="0"/>
          <w:iCs w:val="0"/>
          <w:sz w:val="18"/>
        </w:rPr>
        <w:t xml:space="preserve">      if (!array_key_exists($category, $this-&gt;teacchCategories())) {</w:t>
      </w:r>
      <w:r>
        <w:rPr>
          <w:rFonts w:hint="default" w:ascii="Arial" w:hAnsi="Arial" w:cs="Arial"/>
          <w:i w:val="0"/>
          <w:iCs w:val="0"/>
          <w:sz w:val="18"/>
        </w:rPr>
        <w:br w:type="textWrapping"/>
      </w:r>
      <w:r>
        <w:rPr>
          <w:rFonts w:hint="default" w:ascii="Arial" w:hAnsi="Arial" w:cs="Arial"/>
          <w:i w:val="0"/>
          <w:iCs w:val="0"/>
          <w:sz w:val="18"/>
        </w:rPr>
        <w:t xml:space="preserve">        $_SESSION['error'] = 'Please choose a valid category.';</w:t>
      </w:r>
      <w:r>
        <w:rPr>
          <w:rFonts w:hint="default" w:ascii="Arial" w:hAnsi="Arial" w:cs="Arial"/>
          <w:i w:val="0"/>
          <w:iCs w:val="0"/>
          <w:sz w:val="18"/>
        </w:rPr>
        <w:br w:type="textWrapping"/>
      </w:r>
      <w:r>
        <w:rPr>
          <w:rFonts w:hint="default" w:ascii="Arial" w:hAnsi="Arial" w:cs="Arial"/>
          <w:i w:val="0"/>
          <w:iCs w:val="0"/>
          <w:sz w:val="18"/>
        </w:rPr>
        <w:t xml:space="preserve">        header('Location: ' . ROOT . '/admin/add-teacch-task');</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if ($title === '') {</w:t>
      </w:r>
      <w:r>
        <w:rPr>
          <w:rFonts w:hint="default" w:ascii="Arial" w:hAnsi="Arial" w:cs="Arial"/>
          <w:i w:val="0"/>
          <w:iCs w:val="0"/>
          <w:sz w:val="18"/>
        </w:rPr>
        <w:br w:type="textWrapping"/>
      </w:r>
      <w:r>
        <w:rPr>
          <w:rFonts w:hint="default" w:ascii="Arial" w:hAnsi="Arial" w:cs="Arial"/>
          <w:i w:val="0"/>
          <w:iCs w:val="0"/>
          <w:sz w:val="18"/>
        </w:rPr>
        <w:t xml:space="preserve">        $_SESSION['error'] = 'Task title is required.';</w:t>
      </w:r>
      <w:r>
        <w:rPr>
          <w:rFonts w:hint="default" w:ascii="Arial" w:hAnsi="Arial" w:cs="Arial"/>
          <w:i w:val="0"/>
          <w:iCs w:val="0"/>
          <w:sz w:val="18"/>
        </w:rPr>
        <w:br w:type="textWrapping"/>
      </w:r>
      <w:r>
        <w:rPr>
          <w:rFonts w:hint="default" w:ascii="Arial" w:hAnsi="Arial" w:cs="Arial"/>
          <w:i w:val="0"/>
          <w:iCs w:val="0"/>
          <w:sz w:val="18"/>
        </w:rPr>
        <w:t xml:space="preserve">        header('Location: ' . ROOT . '/admin/add-teacch-task');</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$this-&gt;taskBankModel-&gt;addEntry($category, esc($title), $_SESSION['user_id']);</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$_SESSION['success'] = 'TEACCH task added.';</w:t>
      </w:r>
      <w:r>
        <w:rPr>
          <w:rFonts w:hint="default" w:ascii="Arial" w:hAnsi="Arial" w:cs="Arial"/>
          <w:i w:val="0"/>
          <w:iCs w:val="0"/>
          <w:sz w:val="18"/>
        </w:rPr>
        <w:br w:type="textWrapping"/>
      </w:r>
      <w:r>
        <w:rPr>
          <w:rFonts w:hint="default" w:ascii="Arial" w:hAnsi="Arial" w:cs="Arial"/>
          <w:i w:val="0"/>
          <w:iCs w:val="0"/>
          <w:sz w:val="18"/>
        </w:rPr>
        <w:t xml:space="preserve">      header('Location: ' . ROOT . '/admin/teacch-tasks');</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$this-&gt;view('admin/add-teacch-task', [</w:t>
      </w:r>
      <w:r>
        <w:rPr>
          <w:rFonts w:hint="default" w:ascii="Arial" w:hAnsi="Arial" w:cs="Arial"/>
          <w:i w:val="0"/>
          <w:iCs w:val="0"/>
          <w:sz w:val="18"/>
        </w:rPr>
        <w:br w:type="textWrapping"/>
      </w:r>
      <w:r>
        <w:rPr>
          <w:rFonts w:hint="default" w:ascii="Arial" w:hAnsi="Arial" w:cs="Arial"/>
          <w:i w:val="0"/>
          <w:iCs w:val="0"/>
          <w:sz w:val="18"/>
        </w:rPr>
        <w:t xml:space="preserve">      'categories' =&gt; $this-&gt;teacchCategories(),</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 /admin/edit-teacch-task/{id}</w:t>
      </w:r>
      <w:r>
        <w:rPr>
          <w:rFonts w:hint="default" w:ascii="Arial" w:hAnsi="Arial" w:cs="Arial"/>
          <w:i w:val="0"/>
          <w:iCs w:val="0"/>
          <w:sz w:val="18"/>
        </w:rPr>
        <w:br w:type="textWrapping"/>
      </w:r>
      <w:r>
        <w:rPr>
          <w:rFonts w:hint="default" w:ascii="Arial" w:hAnsi="Arial" w:cs="Arial"/>
          <w:i w:val="0"/>
          <w:iCs w:val="0"/>
          <w:sz w:val="18"/>
        </w:rPr>
        <w:t xml:space="preserve">  public function edit_teacch_task($id)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$entry = $this-&gt;taskBankModel-&gt;first(['id' =&gt; (int)$id]);</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if (!$entry) {</w:t>
      </w:r>
      <w:r>
        <w:rPr>
          <w:rFonts w:hint="default" w:ascii="Arial" w:hAnsi="Arial" w:cs="Arial"/>
          <w:i w:val="0"/>
          <w:iCs w:val="0"/>
          <w:sz w:val="18"/>
        </w:rPr>
        <w:br w:type="textWrapping"/>
      </w:r>
      <w:r>
        <w:rPr>
          <w:rFonts w:hint="default" w:ascii="Arial" w:hAnsi="Arial" w:cs="Arial"/>
          <w:i w:val="0"/>
          <w:iCs w:val="0"/>
          <w:sz w:val="18"/>
        </w:rPr>
        <w:t xml:space="preserve">      header('Location: ' . ROOT . '/admin/teacch-tasks');</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if ($_SERVER['REQUEST_METHOD'] === 'POST') {</w:t>
      </w:r>
      <w:r>
        <w:rPr>
          <w:rFonts w:hint="default" w:ascii="Arial" w:hAnsi="Arial" w:cs="Arial"/>
          <w:i w:val="0"/>
          <w:iCs w:val="0"/>
          <w:sz w:val="18"/>
        </w:rPr>
        <w:br w:type="textWrapping"/>
      </w:r>
      <w:r>
        <w:rPr>
          <w:rFonts w:hint="default" w:ascii="Arial" w:hAnsi="Arial" w:cs="Arial"/>
          <w:i w:val="0"/>
          <w:iCs w:val="0"/>
          <w:sz w:val="18"/>
        </w:rPr>
        <w:t xml:space="preserve">      $category = $_POST['category'] ?? '';</w:t>
      </w:r>
      <w:r>
        <w:rPr>
          <w:rFonts w:hint="default" w:ascii="Arial" w:hAnsi="Arial" w:cs="Arial"/>
          <w:i w:val="0"/>
          <w:iCs w:val="0"/>
          <w:sz w:val="18"/>
        </w:rPr>
        <w:br w:type="textWrapping"/>
      </w:r>
      <w:r>
        <w:rPr>
          <w:rFonts w:hint="default" w:ascii="Arial" w:hAnsi="Arial" w:cs="Arial"/>
          <w:i w:val="0"/>
          <w:iCs w:val="0"/>
          <w:sz w:val="18"/>
        </w:rPr>
        <w:t xml:space="preserve">      $title    = trim($_POST['title'] ??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if (!array_key_exists($category, $this-&gt;teacchCategories())) {</w:t>
      </w:r>
      <w:r>
        <w:rPr>
          <w:rFonts w:hint="default" w:ascii="Arial" w:hAnsi="Arial" w:cs="Arial"/>
          <w:i w:val="0"/>
          <w:iCs w:val="0"/>
          <w:sz w:val="18"/>
        </w:rPr>
        <w:br w:type="textWrapping"/>
      </w:r>
      <w:r>
        <w:rPr>
          <w:rFonts w:hint="default" w:ascii="Arial" w:hAnsi="Arial" w:cs="Arial"/>
          <w:i w:val="0"/>
          <w:iCs w:val="0"/>
          <w:sz w:val="18"/>
        </w:rPr>
        <w:t xml:space="preserve">        $_SESSION['error'] = 'Please choose a valid category.';</w:t>
      </w:r>
      <w:r>
        <w:rPr>
          <w:rFonts w:hint="default" w:ascii="Arial" w:hAnsi="Arial" w:cs="Arial"/>
          <w:i w:val="0"/>
          <w:iCs w:val="0"/>
          <w:sz w:val="18"/>
        </w:rPr>
        <w:br w:type="textWrapping"/>
      </w:r>
      <w:r>
        <w:rPr>
          <w:rFonts w:hint="default" w:ascii="Arial" w:hAnsi="Arial" w:cs="Arial"/>
          <w:i w:val="0"/>
          <w:iCs w:val="0"/>
          <w:sz w:val="18"/>
        </w:rPr>
        <w:t xml:space="preserve">        header('Location: ' . ROOT . '/admin/edit-teacch-task/' . (int)$id);</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if ($title === '') {</w:t>
      </w:r>
      <w:r>
        <w:rPr>
          <w:rFonts w:hint="default" w:ascii="Arial" w:hAnsi="Arial" w:cs="Arial"/>
          <w:i w:val="0"/>
          <w:iCs w:val="0"/>
          <w:sz w:val="18"/>
        </w:rPr>
        <w:br w:type="textWrapping"/>
      </w:r>
      <w:r>
        <w:rPr>
          <w:rFonts w:hint="default" w:ascii="Arial" w:hAnsi="Arial" w:cs="Arial"/>
          <w:i w:val="0"/>
          <w:iCs w:val="0"/>
          <w:sz w:val="18"/>
        </w:rPr>
        <w:t xml:space="preserve">        $_SESSION['error'] = 'Task title is required.';</w:t>
      </w:r>
      <w:r>
        <w:rPr>
          <w:rFonts w:hint="default" w:ascii="Arial" w:hAnsi="Arial" w:cs="Arial"/>
          <w:i w:val="0"/>
          <w:iCs w:val="0"/>
          <w:sz w:val="18"/>
        </w:rPr>
        <w:br w:type="textWrapping"/>
      </w:r>
      <w:r>
        <w:rPr>
          <w:rFonts w:hint="default" w:ascii="Arial" w:hAnsi="Arial" w:cs="Arial"/>
          <w:i w:val="0"/>
          <w:iCs w:val="0"/>
          <w:sz w:val="18"/>
        </w:rPr>
        <w:t xml:space="preserve">        header('Location: ' . ROOT . '/admin/edit-teacch-task/' . (int)$id);</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$this-&gt;taskBankModel-&gt;updateEntry((int)$id, $category, esc($title));</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$_SESSION['success'] = 'TEACCH task updated.';</w:t>
      </w:r>
      <w:r>
        <w:rPr>
          <w:rFonts w:hint="default" w:ascii="Arial" w:hAnsi="Arial" w:cs="Arial"/>
          <w:i w:val="0"/>
          <w:iCs w:val="0"/>
          <w:sz w:val="18"/>
        </w:rPr>
        <w:br w:type="textWrapping"/>
      </w:r>
      <w:r>
        <w:rPr>
          <w:rFonts w:hint="default" w:ascii="Arial" w:hAnsi="Arial" w:cs="Arial"/>
          <w:i w:val="0"/>
          <w:iCs w:val="0"/>
          <w:sz w:val="18"/>
        </w:rPr>
        <w:t xml:space="preserve">      header('Location: ' . ROOT . '/admin/teacch-tasks');</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$this-&gt;view('admin/edit-teacch-task', [</w:t>
      </w:r>
      <w:r>
        <w:rPr>
          <w:rFonts w:hint="default" w:ascii="Arial" w:hAnsi="Arial" w:cs="Arial"/>
          <w:i w:val="0"/>
          <w:iCs w:val="0"/>
          <w:sz w:val="18"/>
        </w:rPr>
        <w:br w:type="textWrapping"/>
      </w:r>
      <w:r>
        <w:rPr>
          <w:rFonts w:hint="default" w:ascii="Arial" w:hAnsi="Arial" w:cs="Arial"/>
          <w:i w:val="0"/>
          <w:iCs w:val="0"/>
          <w:sz w:val="18"/>
        </w:rPr>
        <w:t xml:space="preserve">      'entry'      =&gt; $entry,</w:t>
      </w:r>
      <w:r>
        <w:rPr>
          <w:rFonts w:hint="default" w:ascii="Arial" w:hAnsi="Arial" w:cs="Arial"/>
          <w:i w:val="0"/>
          <w:iCs w:val="0"/>
          <w:sz w:val="18"/>
        </w:rPr>
        <w:br w:type="textWrapping"/>
      </w:r>
      <w:r>
        <w:rPr>
          <w:rFonts w:hint="default" w:ascii="Arial" w:hAnsi="Arial" w:cs="Arial"/>
          <w:i w:val="0"/>
          <w:iCs w:val="0"/>
          <w:sz w:val="18"/>
        </w:rPr>
        <w:t xml:space="preserve">      'categories' =&gt; $this-&gt;teacchCategories(),</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 /admin/toggle-teacch-task — turn an entry on or off</w:t>
      </w:r>
      <w:r>
        <w:rPr>
          <w:rFonts w:hint="default" w:ascii="Arial" w:hAnsi="Arial" w:cs="Arial"/>
          <w:i w:val="0"/>
          <w:iCs w:val="0"/>
          <w:sz w:val="18"/>
        </w:rPr>
        <w:br w:type="textWrapping"/>
      </w:r>
      <w:r>
        <w:rPr>
          <w:rFonts w:hint="default" w:ascii="Arial" w:hAnsi="Arial" w:cs="Arial"/>
          <w:i w:val="0"/>
          <w:iCs w:val="0"/>
          <w:sz w:val="18"/>
        </w:rPr>
        <w:t xml:space="preserve">  public function toggle_teacch_task()</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if ($_SERVER['REQUEST_METHOD'] === 'POST') {</w:t>
      </w:r>
      <w:r>
        <w:rPr>
          <w:rFonts w:hint="default" w:ascii="Arial" w:hAnsi="Arial" w:cs="Arial"/>
          <w:i w:val="0"/>
          <w:iCs w:val="0"/>
          <w:sz w:val="18"/>
        </w:rPr>
        <w:br w:type="textWrapping"/>
      </w:r>
      <w:r>
        <w:rPr>
          <w:rFonts w:hint="default" w:ascii="Arial" w:hAnsi="Arial" w:cs="Arial"/>
          <w:i w:val="0"/>
          <w:iCs w:val="0"/>
          <w:sz w:val="18"/>
        </w:rPr>
        <w:t xml:space="preserve">      $id       = (int)$_POST['id'];</w:t>
      </w:r>
      <w:r>
        <w:rPr>
          <w:rFonts w:hint="default" w:ascii="Arial" w:hAnsi="Arial" w:cs="Arial"/>
          <w:i w:val="0"/>
          <w:iCs w:val="0"/>
          <w:sz w:val="18"/>
        </w:rPr>
        <w:br w:type="textWrapping"/>
      </w:r>
      <w:r>
        <w:rPr>
          <w:rFonts w:hint="default" w:ascii="Arial" w:hAnsi="Arial" w:cs="Arial"/>
          <w:i w:val="0"/>
          <w:iCs w:val="0"/>
          <w:sz w:val="18"/>
        </w:rPr>
        <w:t xml:space="preserve">      $isActive = (int)$_POST['is_active'];</w:t>
      </w:r>
      <w:r>
        <w:rPr>
          <w:rFonts w:hint="default" w:ascii="Arial" w:hAnsi="Arial" w:cs="Arial"/>
          <w:i w:val="0"/>
          <w:iCs w:val="0"/>
          <w:sz w:val="18"/>
        </w:rPr>
        <w:br w:type="textWrapping"/>
      </w:r>
      <w:r>
        <w:rPr>
          <w:rFonts w:hint="default" w:ascii="Arial" w:hAnsi="Arial" w:cs="Arial"/>
          <w:i w:val="0"/>
          <w:iCs w:val="0"/>
          <w:sz w:val="18"/>
        </w:rPr>
        <w:t xml:space="preserve">      $this-&gt;taskBankModel-&gt;setActive($id, $isActive);</w:t>
      </w:r>
      <w:r>
        <w:rPr>
          <w:rFonts w:hint="default" w:ascii="Arial" w:hAnsi="Arial" w:cs="Arial"/>
          <w:i w:val="0"/>
          <w:iCs w:val="0"/>
          <w:sz w:val="18"/>
        </w:rPr>
        <w:br w:type="textWrapping"/>
      </w:r>
      <w:r>
        <w:rPr>
          <w:rFonts w:hint="default" w:ascii="Arial" w:hAnsi="Arial" w:cs="Arial"/>
          <w:i w:val="0"/>
          <w:iCs w:val="0"/>
          <w:sz w:val="18"/>
        </w:rPr>
        <w:t xml:space="preserve">      $_SESSION['success'] = 'TEACCH task updated.';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header('Location: ' . ROOT . '/admin/teacch-tasks');</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public function view_user($id = null)</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if (!$id) {</w:t>
      </w:r>
      <w:r>
        <w:rPr>
          <w:rFonts w:hint="default" w:ascii="Arial" w:hAnsi="Arial" w:cs="Arial"/>
          <w:i w:val="0"/>
          <w:iCs w:val="0"/>
          <w:sz w:val="18"/>
        </w:rPr>
        <w:br w:type="textWrapping"/>
      </w:r>
      <w:r>
        <w:rPr>
          <w:rFonts w:hint="default" w:ascii="Arial" w:hAnsi="Arial" w:cs="Arial"/>
          <w:i w:val="0"/>
          <w:iCs w:val="0"/>
          <w:sz w:val="18"/>
        </w:rPr>
        <w:t xml:space="preserve">      header('Location: ' . ROOT . '/admin/users');</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$user = $this-&gt;adminModel-&gt;getUserById($id);</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if (!$user) {</w:t>
      </w:r>
      <w:r>
        <w:rPr>
          <w:rFonts w:hint="default" w:ascii="Arial" w:hAnsi="Arial" w:cs="Arial"/>
          <w:i w:val="0"/>
          <w:iCs w:val="0"/>
          <w:sz w:val="18"/>
        </w:rPr>
        <w:br w:type="textWrapping"/>
      </w:r>
      <w:r>
        <w:rPr>
          <w:rFonts w:hint="default" w:ascii="Arial" w:hAnsi="Arial" w:cs="Arial"/>
          <w:i w:val="0"/>
          <w:iCs w:val="0"/>
          <w:sz w:val="18"/>
        </w:rPr>
        <w:t xml:space="preserve">      header('Location: ' . ROOT . '/admin/users');</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$assignedStudents = $this-&gt;adminModel-&gt;getAssignedStudentsForUser($id, $user-&gt;role);</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$this-&gt;view('admin/view-user', [</w:t>
      </w:r>
      <w:r>
        <w:rPr>
          <w:rFonts w:hint="default" w:ascii="Arial" w:hAnsi="Arial" w:cs="Arial"/>
          <w:i w:val="0"/>
          <w:iCs w:val="0"/>
          <w:sz w:val="18"/>
        </w:rPr>
        <w:br w:type="textWrapping"/>
      </w:r>
      <w:r>
        <w:rPr>
          <w:rFonts w:hint="default" w:ascii="Arial" w:hAnsi="Arial" w:cs="Arial"/>
          <w:i w:val="0"/>
          <w:iCs w:val="0"/>
          <w:sz w:val="18"/>
        </w:rPr>
        <w:t xml:space="preserve">      'user'             =&gt; $user,</w:t>
      </w:r>
      <w:r>
        <w:rPr>
          <w:rFonts w:hint="default" w:ascii="Arial" w:hAnsi="Arial" w:cs="Arial"/>
          <w:i w:val="0"/>
          <w:iCs w:val="0"/>
          <w:sz w:val="18"/>
        </w:rPr>
        <w:br w:type="textWrapping"/>
      </w:r>
      <w:r>
        <w:rPr>
          <w:rFonts w:hint="default" w:ascii="Arial" w:hAnsi="Arial" w:cs="Arial"/>
          <w:i w:val="0"/>
          <w:iCs w:val="0"/>
          <w:sz w:val="18"/>
        </w:rPr>
        <w:t xml:space="preserve">      'assignedStudents' =&gt; $assignedStudents ?: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public function view_student($student_id = null)</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if (!$student_id) {</w:t>
      </w:r>
      <w:r>
        <w:rPr>
          <w:rFonts w:hint="default" w:ascii="Arial" w:hAnsi="Arial" w:cs="Arial"/>
          <w:i w:val="0"/>
          <w:iCs w:val="0"/>
          <w:sz w:val="18"/>
        </w:rPr>
        <w:br w:type="textWrapping"/>
      </w:r>
      <w:r>
        <w:rPr>
          <w:rFonts w:hint="default" w:ascii="Arial" w:hAnsi="Arial" w:cs="Arial"/>
          <w:i w:val="0"/>
          <w:iCs w:val="0"/>
          <w:sz w:val="18"/>
        </w:rPr>
        <w:t xml:space="preserve">      header('Location: ' . ROOT . '/admin/students');</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$student = $this-&gt;adminModel-&gt;getStudentById($student_id);</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if (!$student) {</w:t>
      </w:r>
      <w:r>
        <w:rPr>
          <w:rFonts w:hint="default" w:ascii="Arial" w:hAnsi="Arial" w:cs="Arial"/>
          <w:i w:val="0"/>
          <w:iCs w:val="0"/>
          <w:sz w:val="18"/>
        </w:rPr>
        <w:br w:type="textWrapping"/>
      </w:r>
      <w:r>
        <w:rPr>
          <w:rFonts w:hint="default" w:ascii="Arial" w:hAnsi="Arial" w:cs="Arial"/>
          <w:i w:val="0"/>
          <w:iCs w:val="0"/>
          <w:sz w:val="18"/>
        </w:rPr>
        <w:t xml:space="preserve">      header('Location: ' . ROOT . '/admin/students');</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$this-&gt;view('admin/view-student', [</w:t>
      </w:r>
      <w:r>
        <w:rPr>
          <w:rFonts w:hint="default" w:ascii="Arial" w:hAnsi="Arial" w:cs="Arial"/>
          <w:i w:val="0"/>
          <w:iCs w:val="0"/>
          <w:sz w:val="18"/>
        </w:rPr>
        <w:br w:type="textWrapping"/>
      </w:r>
      <w:r>
        <w:rPr>
          <w:rFonts w:hint="default" w:ascii="Arial" w:hAnsi="Arial" w:cs="Arial"/>
          <w:i w:val="0"/>
          <w:iCs w:val="0"/>
          <w:sz w:val="18"/>
        </w:rPr>
        <w:t xml:space="preserve">      'student'        =&gt; $student,</w:t>
      </w:r>
      <w:r>
        <w:rPr>
          <w:rFonts w:hint="default" w:ascii="Arial" w:hAnsi="Arial" w:cs="Arial"/>
          <w:i w:val="0"/>
          <w:iCs w:val="0"/>
          <w:sz w:val="18"/>
        </w:rPr>
        <w:br w:type="textWrapping"/>
      </w:r>
      <w:r>
        <w:rPr>
          <w:rFonts w:hint="default" w:ascii="Arial" w:hAnsi="Arial" w:cs="Arial"/>
          <w:i w:val="0"/>
          <w:iCs w:val="0"/>
          <w:sz w:val="18"/>
        </w:rPr>
        <w:t xml:space="preserve">      'medications'    =&gt; $this-&gt;medicationModel-&gt;where(['student_id' =&gt; $student_id, 'is_active' =&gt; 1])   ?: [],</w:t>
      </w:r>
      <w:r>
        <w:rPr>
          <w:rFonts w:hint="default" w:ascii="Arial" w:hAnsi="Arial" w:cs="Arial"/>
          <w:i w:val="0"/>
          <w:iCs w:val="0"/>
          <w:sz w:val="18"/>
        </w:rPr>
        <w:br w:type="textWrapping"/>
      </w:r>
      <w:r>
        <w:rPr>
          <w:rFonts w:hint="default" w:ascii="Arial" w:hAnsi="Arial" w:cs="Arial"/>
          <w:i w:val="0"/>
          <w:iCs w:val="0"/>
          <w:sz w:val="18"/>
        </w:rPr>
        <w:t xml:space="preserve">      'medLogs'        =&gt; $this-&gt;medLogModel-&gt;getLogsForStudent($student_id)                                ?: [],</w:t>
      </w:r>
      <w:r>
        <w:rPr>
          <w:rFonts w:hint="default" w:ascii="Arial" w:hAnsi="Arial" w:cs="Arial"/>
          <w:i w:val="0"/>
          <w:iCs w:val="0"/>
          <w:sz w:val="18"/>
        </w:rPr>
        <w:br w:type="textWrapping"/>
      </w:r>
      <w:r>
        <w:rPr>
          <w:rFonts w:hint="default" w:ascii="Arial" w:hAnsi="Arial" w:cs="Arial"/>
          <w:i w:val="0"/>
          <w:iCs w:val="0"/>
          <w:sz w:val="18"/>
        </w:rPr>
        <w:t xml:space="preserve">      'healthEvents'   =&gt; $this-&gt;healthEventModel-&gt;where(['student_id' =&gt; $student_id])                    ?: [],</w:t>
      </w:r>
      <w:r>
        <w:rPr>
          <w:rFonts w:hint="default" w:ascii="Arial" w:hAnsi="Arial" w:cs="Arial"/>
          <w:i w:val="0"/>
          <w:iCs w:val="0"/>
          <w:sz w:val="18"/>
        </w:rPr>
        <w:br w:type="textWrapping"/>
      </w:r>
      <w:r>
        <w:rPr>
          <w:rFonts w:hint="default" w:ascii="Arial" w:hAnsi="Arial" w:cs="Arial"/>
          <w:i w:val="0"/>
          <w:iCs w:val="0"/>
          <w:sz w:val="18"/>
        </w:rPr>
        <w:t xml:space="preserve">      'healthRecords'  =&gt; $this-&gt;healthRecordModel-&gt;where(['student_id' =&gt; $student_id])                   ?: [],</w:t>
      </w:r>
      <w:r>
        <w:rPr>
          <w:rFonts w:hint="default" w:ascii="Arial" w:hAnsi="Arial" w:cs="Arial"/>
          <w:i w:val="0"/>
          <w:iCs w:val="0"/>
          <w:sz w:val="18"/>
        </w:rPr>
        <w:br w:type="textWrapping"/>
      </w:r>
      <w:r>
        <w:rPr>
          <w:rFonts w:hint="default" w:ascii="Arial" w:hAnsi="Arial" w:cs="Arial"/>
          <w:i w:val="0"/>
          <w:iCs w:val="0"/>
          <w:sz w:val="18"/>
        </w:rPr>
        <w:t xml:space="preserve">      'iepGoals'       =&gt; $this-&gt;adminModel-&gt;getIepGoalsForStudent($student_id)                            ?: [],</w:t>
      </w:r>
      <w:r>
        <w:rPr>
          <w:rFonts w:hint="default" w:ascii="Arial" w:hAnsi="Arial" w:cs="Arial"/>
          <w:i w:val="0"/>
          <w:iCs w:val="0"/>
          <w:sz w:val="18"/>
        </w:rPr>
        <w:br w:type="textWrapping"/>
      </w:r>
      <w:r>
        <w:rPr>
          <w:rFonts w:hint="default" w:ascii="Arial" w:hAnsi="Arial" w:cs="Arial"/>
          <w:i w:val="0"/>
          <w:iCs w:val="0"/>
          <w:sz w:val="18"/>
        </w:rPr>
        <w:t xml:space="preserve">      'goalProgress'   =&gt; $this-&gt;adminModel-&gt;getGoalProgressForStudent($student_id)                        ?: [],</w:t>
      </w:r>
      <w:r>
        <w:rPr>
          <w:rFonts w:hint="default" w:ascii="Arial" w:hAnsi="Arial" w:cs="Arial"/>
          <w:i w:val="0"/>
          <w:iCs w:val="0"/>
          <w:sz w:val="18"/>
        </w:rPr>
        <w:br w:type="textWrapping"/>
      </w:r>
      <w:r>
        <w:rPr>
          <w:rFonts w:hint="default" w:ascii="Arial" w:hAnsi="Arial" w:cs="Arial"/>
          <w:i w:val="0"/>
          <w:iCs w:val="0"/>
          <w:sz w:val="18"/>
        </w:rPr>
        <w:t xml:space="preserve">      'sessions'       =&gt; $this-&gt;adminModel-&gt;getSessionsForStudent($student_id)                            ?: [],</w:t>
      </w:r>
      <w:r>
        <w:rPr>
          <w:rFonts w:hint="default" w:ascii="Arial" w:hAnsi="Arial" w:cs="Arial"/>
          <w:i w:val="0"/>
          <w:iCs w:val="0"/>
          <w:sz w:val="18"/>
        </w:rPr>
        <w:br w:type="textWrapping"/>
      </w:r>
      <w:r>
        <w:rPr>
          <w:rFonts w:hint="default" w:ascii="Arial" w:hAnsi="Arial" w:cs="Arial"/>
          <w:i w:val="0"/>
          <w:iCs w:val="0"/>
          <w:sz w:val="18"/>
        </w:rPr>
        <w:t xml:space="preserve">      'teacchProgress' =&gt; $this-&gt;adminModel-&gt;getTeacchProgressForStudent($student_id)                      ?: [],</w:t>
      </w:r>
      <w:r>
        <w:rPr>
          <w:rFonts w:hint="default" w:ascii="Arial" w:hAnsi="Arial" w:cs="Arial"/>
          <w:i w:val="0"/>
          <w:iCs w:val="0"/>
          <w:sz w:val="18"/>
        </w:rPr>
        <w:br w:type="textWrapping"/>
      </w:r>
      <w:r>
        <w:rPr>
          <w:rFonts w:hint="default" w:ascii="Arial" w:hAnsi="Arial" w:cs="Arial"/>
          <w:i w:val="0"/>
          <w:iCs w:val="0"/>
          <w:sz w:val="18"/>
        </w:rPr>
        <w:t xml:space="preserve">      'assignedStaff'  =&gt; $this-&gt;adminModel-&gt;getAssignedStaffForStudent($student_id)                       ?: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p>
    <w:p w14:paraId="0DC4CC1D">
      <w:pPr>
        <w:rPr>
          <w:rFonts w:hint="default" w:ascii="Arial" w:hAnsi="Arial" w:cs="Arial"/>
          <w:i w:val="0"/>
          <w:iCs w:val="0"/>
        </w:rPr>
      </w:pPr>
      <w:r>
        <w:rPr>
          <w:rFonts w:hint="default" w:ascii="Arial" w:hAnsi="Arial" w:cs="Arial"/>
          <w:i w:val="0"/>
          <w:iCs w:val="0"/>
        </w:rPr>
        <w:br w:type="page"/>
      </w:r>
    </w:p>
    <w:p w14:paraId="5F8E0C34">
      <w:pPr>
        <w:pStyle w:val="3"/>
        <w:rPr>
          <w:rFonts w:hint="default" w:ascii="Arial" w:hAnsi="Arial" w:cs="Arial"/>
          <w:i w:val="0"/>
          <w:iCs w:val="0"/>
        </w:rPr>
      </w:pPr>
      <w:r>
        <w:rPr>
          <w:rFonts w:hint="default" w:ascii="Arial" w:hAnsi="Arial" w:cs="Arial"/>
          <w:i w:val="0"/>
          <w:iCs w:val="0"/>
        </w:rPr>
        <w:t>app\controllers\Auth.php</w:t>
      </w:r>
    </w:p>
    <w:p w14:paraId="498C4C54">
      <w:pPr>
        <w:pStyle w:val="156"/>
        <w:rPr>
          <w:rFonts w:hint="default" w:ascii="Arial" w:hAnsi="Arial" w:cs="Arial"/>
          <w:i w:val="0"/>
          <w:iCs w:val="0"/>
        </w:rPr>
      </w:pP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class Auth extends Controller</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t xml:space="preserve">  private $userModel;</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public function __construct()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$this-&gt;userModel = new User();</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private function getRoleRedirect($role)</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return match($role) {</w:t>
      </w:r>
      <w:r>
        <w:rPr>
          <w:rFonts w:hint="default" w:ascii="Arial" w:hAnsi="Arial" w:cs="Arial"/>
          <w:i w:val="0"/>
          <w:iCs w:val="0"/>
          <w:sz w:val="18"/>
        </w:rPr>
        <w:br w:type="textWrapping"/>
      </w:r>
      <w:r>
        <w:rPr>
          <w:rFonts w:hint="default" w:ascii="Arial" w:hAnsi="Arial" w:cs="Arial"/>
          <w:i w:val="0"/>
          <w:iCs w:val="0"/>
          <w:sz w:val="18"/>
        </w:rPr>
        <w:t xml:space="preserve">      'admin'          =&gt; 'admin/dashboard',</w:t>
      </w:r>
      <w:r>
        <w:rPr>
          <w:rFonts w:hint="default" w:ascii="Arial" w:hAnsi="Arial" w:cs="Arial"/>
          <w:i w:val="0"/>
          <w:iCs w:val="0"/>
          <w:sz w:val="18"/>
        </w:rPr>
        <w:br w:type="textWrapping"/>
      </w:r>
      <w:r>
        <w:rPr>
          <w:rFonts w:hint="default" w:ascii="Arial" w:hAnsi="Arial" w:cs="Arial"/>
          <w:i w:val="0"/>
          <w:iCs w:val="0"/>
          <w:sz w:val="18"/>
        </w:rPr>
        <w:t xml:space="preserve">      'teacher'        =&gt; 'teacher/dashboard',</w:t>
      </w:r>
      <w:r>
        <w:rPr>
          <w:rFonts w:hint="default" w:ascii="Arial" w:hAnsi="Arial" w:cs="Arial"/>
          <w:i w:val="0"/>
          <w:iCs w:val="0"/>
          <w:sz w:val="18"/>
        </w:rPr>
        <w:br w:type="textWrapping"/>
      </w:r>
      <w:r>
        <w:rPr>
          <w:rFonts w:hint="default" w:ascii="Arial" w:hAnsi="Arial" w:cs="Arial"/>
          <w:i w:val="0"/>
          <w:iCs w:val="0"/>
          <w:sz w:val="18"/>
        </w:rPr>
        <w:t xml:space="preserve">      'therapist'      =&gt; 'therapist/dashboard',</w:t>
      </w:r>
      <w:r>
        <w:rPr>
          <w:rFonts w:hint="default" w:ascii="Arial" w:hAnsi="Arial" w:cs="Arial"/>
          <w:i w:val="0"/>
          <w:iCs w:val="0"/>
          <w:sz w:val="18"/>
        </w:rPr>
        <w:br w:type="textWrapping"/>
      </w:r>
      <w:r>
        <w:rPr>
          <w:rFonts w:hint="default" w:ascii="Arial" w:hAnsi="Arial" w:cs="Arial"/>
          <w:i w:val="0"/>
          <w:iCs w:val="0"/>
          <w:sz w:val="18"/>
        </w:rPr>
        <w:t xml:space="preserve">      'nurse'          =&gt; 'nurse/dashboard',</w:t>
      </w:r>
      <w:r>
        <w:rPr>
          <w:rFonts w:hint="default" w:ascii="Arial" w:hAnsi="Arial" w:cs="Arial"/>
          <w:i w:val="0"/>
          <w:iCs w:val="0"/>
          <w:sz w:val="18"/>
        </w:rPr>
        <w:br w:type="textWrapping"/>
      </w:r>
      <w:r>
        <w:rPr>
          <w:rFonts w:hint="default" w:ascii="Arial" w:hAnsi="Arial" w:cs="Arial"/>
          <w:i w:val="0"/>
          <w:iCs w:val="0"/>
          <w:sz w:val="18"/>
        </w:rPr>
        <w:t xml:space="preserve">      'parent'         =&gt; 'parent/dashboard',</w:t>
      </w:r>
      <w:r>
        <w:rPr>
          <w:rFonts w:hint="default" w:ascii="Arial" w:hAnsi="Arial" w:cs="Arial"/>
          <w:i w:val="0"/>
          <w:iCs w:val="0"/>
          <w:sz w:val="18"/>
        </w:rPr>
        <w:br w:type="textWrapping"/>
      </w:r>
      <w:r>
        <w:rPr>
          <w:rFonts w:hint="default" w:ascii="Arial" w:hAnsi="Arial" w:cs="Arial"/>
          <w:i w:val="0"/>
          <w:iCs w:val="0"/>
          <w:sz w:val="18"/>
        </w:rPr>
        <w:t xml:space="preserve">      'boarding_staff' =&gt; 'boarding/dashboard',</w:t>
      </w:r>
      <w:r>
        <w:rPr>
          <w:rFonts w:hint="default" w:ascii="Arial" w:hAnsi="Arial" w:cs="Arial"/>
          <w:i w:val="0"/>
          <w:iCs w:val="0"/>
          <w:sz w:val="18"/>
        </w:rPr>
        <w:br w:type="textWrapping"/>
      </w:r>
      <w:r>
        <w:rPr>
          <w:rFonts w:hint="default" w:ascii="Arial" w:hAnsi="Arial" w:cs="Arial"/>
          <w:i w:val="0"/>
          <w:iCs w:val="0"/>
          <w:sz w:val="18"/>
        </w:rPr>
        <w:t xml:space="preserve">      'security_guard' =&gt; 'security/dashboard',</w:t>
      </w:r>
      <w:r>
        <w:rPr>
          <w:rFonts w:hint="default" w:ascii="Arial" w:hAnsi="Arial" w:cs="Arial"/>
          <w:i w:val="0"/>
          <w:iCs w:val="0"/>
          <w:sz w:val="18"/>
        </w:rPr>
        <w:br w:type="textWrapping"/>
      </w:r>
      <w:r>
        <w:rPr>
          <w:rFonts w:hint="default" w:ascii="Arial" w:hAnsi="Arial" w:cs="Arial"/>
          <w:i w:val="0"/>
          <w:iCs w:val="0"/>
          <w:sz w:val="18"/>
        </w:rPr>
        <w:t xml:space="preserve">      default          =&gt; 'auth/login',</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public function login()</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 Already logged in — send to their dashboard</w:t>
      </w:r>
      <w:r>
        <w:rPr>
          <w:rFonts w:hint="default" w:ascii="Arial" w:hAnsi="Arial" w:cs="Arial"/>
          <w:i w:val="0"/>
          <w:iCs w:val="0"/>
          <w:sz w:val="18"/>
        </w:rPr>
        <w:br w:type="textWrapping"/>
      </w:r>
      <w:r>
        <w:rPr>
          <w:rFonts w:hint="default" w:ascii="Arial" w:hAnsi="Arial" w:cs="Arial"/>
          <w:i w:val="0"/>
          <w:iCs w:val="0"/>
          <w:sz w:val="18"/>
        </w:rPr>
        <w:t xml:space="preserve">    if (isset($_SESSION['user_id'])) {</w:t>
      </w:r>
      <w:r>
        <w:rPr>
          <w:rFonts w:hint="default" w:ascii="Arial" w:hAnsi="Arial" w:cs="Arial"/>
          <w:i w:val="0"/>
          <w:iCs w:val="0"/>
          <w:sz w:val="18"/>
        </w:rPr>
        <w:br w:type="textWrapping"/>
      </w:r>
      <w:r>
        <w:rPr>
          <w:rFonts w:hint="default" w:ascii="Arial" w:hAnsi="Arial" w:cs="Arial"/>
          <w:i w:val="0"/>
          <w:iCs w:val="0"/>
          <w:sz w:val="18"/>
        </w:rPr>
        <w:t xml:space="preserve">      header('Location: ' . ROOT . '/' . $this-&gt;getRoleRedirect($_SESSION['role']));</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$errors =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if ($_SERVER['REQUEST_METHOD'] === 'POST') {</w:t>
      </w:r>
      <w:r>
        <w:rPr>
          <w:rFonts w:hint="default" w:ascii="Arial" w:hAnsi="Arial" w:cs="Arial"/>
          <w:i w:val="0"/>
          <w:iCs w:val="0"/>
          <w:sz w:val="18"/>
        </w:rPr>
        <w:br w:type="textWrapping"/>
      </w:r>
      <w:r>
        <w:rPr>
          <w:rFonts w:hint="default" w:ascii="Arial" w:hAnsi="Arial" w:cs="Arial"/>
          <w:i w:val="0"/>
          <w:iCs w:val="0"/>
          <w:sz w:val="18"/>
        </w:rPr>
        <w:t xml:space="preserve">      $email    = trim($_POST['email']    ?? '');</w:t>
      </w:r>
      <w:r>
        <w:rPr>
          <w:rFonts w:hint="default" w:ascii="Arial" w:hAnsi="Arial" w:cs="Arial"/>
          <w:i w:val="0"/>
          <w:iCs w:val="0"/>
          <w:sz w:val="18"/>
        </w:rPr>
        <w:br w:type="textWrapping"/>
      </w:r>
      <w:r>
        <w:rPr>
          <w:rFonts w:hint="default" w:ascii="Arial" w:hAnsi="Arial" w:cs="Arial"/>
          <w:i w:val="0"/>
          <w:iCs w:val="0"/>
          <w:sz w:val="18"/>
        </w:rPr>
        <w:t xml:space="preserve">      $password =      $_POST['password'] ??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if ($email === '' || $password === '') {</w:t>
      </w:r>
      <w:r>
        <w:rPr>
          <w:rFonts w:hint="default" w:ascii="Arial" w:hAnsi="Arial" w:cs="Arial"/>
          <w:i w:val="0"/>
          <w:iCs w:val="0"/>
          <w:sz w:val="18"/>
        </w:rPr>
        <w:br w:type="textWrapping"/>
      </w:r>
      <w:r>
        <w:rPr>
          <w:rFonts w:hint="default" w:ascii="Arial" w:hAnsi="Arial" w:cs="Arial"/>
          <w:i w:val="0"/>
          <w:iCs w:val="0"/>
          <w:sz w:val="18"/>
        </w:rPr>
        <w:t xml:space="preserve">        $errors[] = 'Please enter both email and password.';</w:t>
      </w:r>
      <w:r>
        <w:rPr>
          <w:rFonts w:hint="default" w:ascii="Arial" w:hAnsi="Arial" w:cs="Arial"/>
          <w:i w:val="0"/>
          <w:iCs w:val="0"/>
          <w:sz w:val="18"/>
        </w:rPr>
        <w:br w:type="textWrapping"/>
      </w:r>
      <w:r>
        <w:rPr>
          <w:rFonts w:hint="default" w:ascii="Arial" w:hAnsi="Arial" w:cs="Arial"/>
          <w:i w:val="0"/>
          <w:iCs w:val="0"/>
          <w:sz w:val="18"/>
        </w:rPr>
        <w:t xml:space="preserve">      } else {</w:t>
      </w:r>
      <w:r>
        <w:rPr>
          <w:rFonts w:hint="default" w:ascii="Arial" w:hAnsi="Arial" w:cs="Arial"/>
          <w:i w:val="0"/>
          <w:iCs w:val="0"/>
          <w:sz w:val="18"/>
        </w:rPr>
        <w:br w:type="textWrapping"/>
      </w:r>
      <w:r>
        <w:rPr>
          <w:rFonts w:hint="default" w:ascii="Arial" w:hAnsi="Arial" w:cs="Arial"/>
          <w:i w:val="0"/>
          <w:iCs w:val="0"/>
          <w:sz w:val="18"/>
        </w:rPr>
        <w:t xml:space="preserve">        $user = $this-&gt;userModel-&gt;getUserByEmail($email);</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if ($user &amp;&amp; $user-&gt;is_active) {</w:t>
      </w:r>
      <w:r>
        <w:rPr>
          <w:rFonts w:hint="default" w:ascii="Arial" w:hAnsi="Arial" w:cs="Arial"/>
          <w:i w:val="0"/>
          <w:iCs w:val="0"/>
          <w:sz w:val="18"/>
        </w:rPr>
        <w:br w:type="textWrapping"/>
      </w:r>
      <w:r>
        <w:rPr>
          <w:rFonts w:hint="default" w:ascii="Arial" w:hAnsi="Arial" w:cs="Arial"/>
          <w:i w:val="0"/>
          <w:iCs w:val="0"/>
          <w:sz w:val="18"/>
        </w:rPr>
        <w:t xml:space="preserve">          $validPassword = false;</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if (password_verify($password, $user-&gt;password)) {</w:t>
      </w:r>
      <w:r>
        <w:rPr>
          <w:rFonts w:hint="default" w:ascii="Arial" w:hAnsi="Arial" w:cs="Arial"/>
          <w:i w:val="0"/>
          <w:iCs w:val="0"/>
          <w:sz w:val="18"/>
        </w:rPr>
        <w:br w:type="textWrapping"/>
      </w:r>
      <w:r>
        <w:rPr>
          <w:rFonts w:hint="default" w:ascii="Arial" w:hAnsi="Arial" w:cs="Arial"/>
          <w:i w:val="0"/>
          <w:iCs w:val="0"/>
          <w:sz w:val="18"/>
        </w:rPr>
        <w:t xml:space="preserve">            $validPassword = true;</w:t>
      </w:r>
      <w:r>
        <w:rPr>
          <w:rFonts w:hint="default" w:ascii="Arial" w:hAnsi="Arial" w:cs="Arial"/>
          <w:i w:val="0"/>
          <w:iCs w:val="0"/>
          <w:sz w:val="18"/>
        </w:rPr>
        <w:br w:type="textWrapping"/>
      </w:r>
      <w:r>
        <w:rPr>
          <w:rFonts w:hint="default" w:ascii="Arial" w:hAnsi="Arial" w:cs="Arial"/>
          <w:i w:val="0"/>
          <w:iCs w:val="0"/>
          <w:sz w:val="18"/>
        </w:rPr>
        <w:t xml:space="preserve">          } elseif ($password === $user-&gt;password) {</w:t>
      </w:r>
      <w:r>
        <w:rPr>
          <w:rFonts w:hint="default" w:ascii="Arial" w:hAnsi="Arial" w:cs="Arial"/>
          <w:i w:val="0"/>
          <w:iCs w:val="0"/>
          <w:sz w:val="18"/>
        </w:rPr>
        <w:br w:type="textWrapping"/>
      </w:r>
      <w:r>
        <w:rPr>
          <w:rFonts w:hint="default" w:ascii="Arial" w:hAnsi="Arial" w:cs="Arial"/>
          <w:i w:val="0"/>
          <w:iCs w:val="0"/>
          <w:sz w:val="18"/>
        </w:rPr>
        <w:t xml:space="preserve">            // Plain-text fallback for dev/seed data</w:t>
      </w:r>
      <w:r>
        <w:rPr>
          <w:rFonts w:hint="default" w:ascii="Arial" w:hAnsi="Arial" w:cs="Arial"/>
          <w:i w:val="0"/>
          <w:iCs w:val="0"/>
          <w:sz w:val="18"/>
        </w:rPr>
        <w:br w:type="textWrapping"/>
      </w:r>
      <w:r>
        <w:rPr>
          <w:rFonts w:hint="default" w:ascii="Arial" w:hAnsi="Arial" w:cs="Arial"/>
          <w:i w:val="0"/>
          <w:iCs w:val="0"/>
          <w:sz w:val="18"/>
        </w:rPr>
        <w:t xml:space="preserve">            $validPassword = true;</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if ($validPassword) {</w:t>
      </w:r>
      <w:r>
        <w:rPr>
          <w:rFonts w:hint="default" w:ascii="Arial" w:hAnsi="Arial" w:cs="Arial"/>
          <w:i w:val="0"/>
          <w:iCs w:val="0"/>
          <w:sz w:val="18"/>
        </w:rPr>
        <w:br w:type="textWrapping"/>
      </w:r>
      <w:r>
        <w:rPr>
          <w:rFonts w:hint="default" w:ascii="Arial" w:hAnsi="Arial" w:cs="Arial"/>
          <w:i w:val="0"/>
          <w:iCs w:val="0"/>
          <w:sz w:val="18"/>
        </w:rPr>
        <w:t xml:space="preserve">            session_regenerate_id(true);</w:t>
      </w:r>
      <w:r>
        <w:rPr>
          <w:rFonts w:hint="default" w:ascii="Arial" w:hAnsi="Arial" w:cs="Arial"/>
          <w:i w:val="0"/>
          <w:iCs w:val="0"/>
          <w:sz w:val="18"/>
        </w:rPr>
        <w:br w:type="textWrapping"/>
      </w:r>
      <w:r>
        <w:rPr>
          <w:rFonts w:hint="default" w:ascii="Arial" w:hAnsi="Arial" w:cs="Arial"/>
          <w:i w:val="0"/>
          <w:iCs w:val="0"/>
          <w:sz w:val="18"/>
        </w:rPr>
        <w:t xml:space="preserve">            $_SESSION['user_id']    = $user-&gt;id;</w:t>
      </w:r>
      <w:r>
        <w:rPr>
          <w:rFonts w:hint="default" w:ascii="Arial" w:hAnsi="Arial" w:cs="Arial"/>
          <w:i w:val="0"/>
          <w:iCs w:val="0"/>
          <w:sz w:val="18"/>
        </w:rPr>
        <w:br w:type="textWrapping"/>
      </w:r>
      <w:r>
        <w:rPr>
          <w:rFonts w:hint="default" w:ascii="Arial" w:hAnsi="Arial" w:cs="Arial"/>
          <w:i w:val="0"/>
          <w:iCs w:val="0"/>
          <w:sz w:val="18"/>
        </w:rPr>
        <w:t xml:space="preserve">            $_SESSION['role']       = $user-&gt;role;</w:t>
      </w:r>
      <w:r>
        <w:rPr>
          <w:rFonts w:hint="default" w:ascii="Arial" w:hAnsi="Arial" w:cs="Arial"/>
          <w:i w:val="0"/>
          <w:iCs w:val="0"/>
          <w:sz w:val="18"/>
        </w:rPr>
        <w:br w:type="textWrapping"/>
      </w:r>
      <w:r>
        <w:rPr>
          <w:rFonts w:hint="default" w:ascii="Arial" w:hAnsi="Arial" w:cs="Arial"/>
          <w:i w:val="0"/>
          <w:iCs w:val="0"/>
          <w:sz w:val="18"/>
        </w:rPr>
        <w:t xml:space="preserve">            $_SESSION['user_email'] = $user-&gt;email;</w:t>
      </w:r>
      <w:r>
        <w:rPr>
          <w:rFonts w:hint="default" w:ascii="Arial" w:hAnsi="Arial" w:cs="Arial"/>
          <w:i w:val="0"/>
          <w:iCs w:val="0"/>
          <w:sz w:val="18"/>
        </w:rPr>
        <w:br w:type="textWrapping"/>
      </w:r>
      <w:r>
        <w:rPr>
          <w:rFonts w:hint="default" w:ascii="Arial" w:hAnsi="Arial" w:cs="Arial"/>
          <w:i w:val="0"/>
          <w:iCs w:val="0"/>
          <w:sz w:val="18"/>
        </w:rPr>
        <w:t xml:space="preserve">            $_SESSION['user_name']  = trim($user-&gt;first_name . ' ' . $user-&gt;last_name);</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$this-&gt;userModel-&gt;updateLastLogin($user-&gt;id);</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header('Location: ' . ROOT . '/' . $this-&gt;getRoleRedirect($user-&gt;role));</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$errors[] = 'Invalid email or password.';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$this-&gt;view('auth/login', ['errors' =&gt; $errors]);</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public function logout()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session_unset();</w:t>
      </w:r>
      <w:r>
        <w:rPr>
          <w:rFonts w:hint="default" w:ascii="Arial" w:hAnsi="Arial" w:cs="Arial"/>
          <w:i w:val="0"/>
          <w:iCs w:val="0"/>
          <w:sz w:val="18"/>
        </w:rPr>
        <w:br w:type="textWrapping"/>
      </w:r>
      <w:r>
        <w:rPr>
          <w:rFonts w:hint="default" w:ascii="Arial" w:hAnsi="Arial" w:cs="Arial"/>
          <w:i w:val="0"/>
          <w:iCs w:val="0"/>
          <w:sz w:val="18"/>
        </w:rPr>
        <w:t xml:space="preserve">    session_destroy();</w:t>
      </w:r>
      <w:r>
        <w:rPr>
          <w:rFonts w:hint="default" w:ascii="Arial" w:hAnsi="Arial" w:cs="Arial"/>
          <w:i w:val="0"/>
          <w:iCs w:val="0"/>
          <w:sz w:val="18"/>
        </w:rPr>
        <w:br w:type="textWrapping"/>
      </w:r>
      <w:r>
        <w:rPr>
          <w:rFonts w:hint="default" w:ascii="Arial" w:hAnsi="Arial" w:cs="Arial"/>
          <w:i w:val="0"/>
          <w:iCs w:val="0"/>
          <w:sz w:val="18"/>
        </w:rPr>
        <w:t xml:space="preserve">    header('Location: ' . ROOT . '/auth/login');</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p>
    <w:p w14:paraId="528BEFB8">
      <w:pPr>
        <w:rPr>
          <w:rFonts w:hint="default" w:ascii="Arial" w:hAnsi="Arial" w:cs="Arial"/>
          <w:i w:val="0"/>
          <w:iCs w:val="0"/>
        </w:rPr>
      </w:pPr>
      <w:r>
        <w:rPr>
          <w:rFonts w:hint="default" w:ascii="Arial" w:hAnsi="Arial" w:cs="Arial"/>
          <w:i w:val="0"/>
          <w:iCs w:val="0"/>
        </w:rPr>
        <w:br w:type="page"/>
      </w:r>
    </w:p>
    <w:p w14:paraId="08B548F1">
      <w:pPr>
        <w:pStyle w:val="3"/>
        <w:rPr>
          <w:rFonts w:hint="default" w:ascii="Arial" w:hAnsi="Arial" w:cs="Arial"/>
          <w:i w:val="0"/>
          <w:iCs w:val="0"/>
        </w:rPr>
      </w:pPr>
      <w:r>
        <w:rPr>
          <w:rFonts w:hint="default" w:ascii="Arial" w:hAnsi="Arial" w:cs="Arial"/>
          <w:i w:val="0"/>
          <w:iCs w:val="0"/>
        </w:rPr>
        <w:t>app\controllers\BoardingController.php</w:t>
      </w:r>
    </w:p>
    <w:p w14:paraId="18FCC830">
      <w:pPr>
        <w:pStyle w:val="156"/>
        <w:rPr>
          <w:rFonts w:hint="default" w:ascii="Arial" w:hAnsi="Arial" w:cs="Arial"/>
          <w:i w:val="0"/>
          <w:iCs w:val="0"/>
        </w:rPr>
      </w:pP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t>class BoardingController extends Controller</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t xml:space="preserve">  private $studentModel;</w:t>
      </w:r>
      <w:r>
        <w:rPr>
          <w:rFonts w:hint="default" w:ascii="Arial" w:hAnsi="Arial" w:cs="Arial"/>
          <w:i w:val="0"/>
          <w:iCs w:val="0"/>
          <w:sz w:val="18"/>
        </w:rPr>
        <w:br w:type="textWrapping"/>
      </w:r>
      <w:r>
        <w:rPr>
          <w:rFonts w:hint="default" w:ascii="Arial" w:hAnsi="Arial" w:cs="Arial"/>
          <w:i w:val="0"/>
          <w:iCs w:val="0"/>
          <w:sz w:val="18"/>
        </w:rPr>
        <w:t xml:space="preserve">  private $logModel;</w:t>
      </w:r>
      <w:r>
        <w:rPr>
          <w:rFonts w:hint="default" w:ascii="Arial" w:hAnsi="Arial" w:cs="Arial"/>
          <w:i w:val="0"/>
          <w:iCs w:val="0"/>
          <w:sz w:val="18"/>
        </w:rPr>
        <w:br w:type="textWrapping"/>
      </w:r>
      <w:r>
        <w:rPr>
          <w:rFonts w:hint="default" w:ascii="Arial" w:hAnsi="Arial" w:cs="Arial"/>
          <w:i w:val="0"/>
          <w:iCs w:val="0"/>
          <w:sz w:val="18"/>
        </w:rPr>
        <w:t xml:space="preserve">  private $checkinModel;</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public function __construct()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if (!isset($_SESSION['user_id']) || $_SESSION['role'] !== 'boarding_staff') {</w:t>
      </w:r>
      <w:r>
        <w:rPr>
          <w:rFonts w:hint="default" w:ascii="Arial" w:hAnsi="Arial" w:cs="Arial"/>
          <w:i w:val="0"/>
          <w:iCs w:val="0"/>
          <w:sz w:val="18"/>
        </w:rPr>
        <w:br w:type="textWrapping"/>
      </w:r>
      <w:r>
        <w:rPr>
          <w:rFonts w:hint="default" w:ascii="Arial" w:hAnsi="Arial" w:cs="Arial"/>
          <w:i w:val="0"/>
          <w:iCs w:val="0"/>
          <w:sz w:val="18"/>
        </w:rPr>
        <w:t xml:space="preserve">      header('Location: ' . ROOT . '/auth/login');</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$this-&gt;studentModel = new Student();</w:t>
      </w:r>
      <w:r>
        <w:rPr>
          <w:rFonts w:hint="default" w:ascii="Arial" w:hAnsi="Arial" w:cs="Arial"/>
          <w:i w:val="0"/>
          <w:iCs w:val="0"/>
          <w:sz w:val="18"/>
        </w:rPr>
        <w:br w:type="textWrapping"/>
      </w:r>
      <w:r>
        <w:rPr>
          <w:rFonts w:hint="default" w:ascii="Arial" w:hAnsi="Arial" w:cs="Arial"/>
          <w:i w:val="0"/>
          <w:iCs w:val="0"/>
          <w:sz w:val="18"/>
        </w:rPr>
        <w:t xml:space="preserve">    $this-&gt;logModel     = new BoardingLog();</w:t>
      </w:r>
      <w:r>
        <w:rPr>
          <w:rFonts w:hint="default" w:ascii="Arial" w:hAnsi="Arial" w:cs="Arial"/>
          <w:i w:val="0"/>
          <w:iCs w:val="0"/>
          <w:sz w:val="18"/>
        </w:rPr>
        <w:br w:type="textWrapping"/>
      </w:r>
      <w:r>
        <w:rPr>
          <w:rFonts w:hint="default" w:ascii="Arial" w:hAnsi="Arial" w:cs="Arial"/>
          <w:i w:val="0"/>
          <w:iCs w:val="0"/>
          <w:sz w:val="18"/>
        </w:rPr>
        <w:t xml:space="preserve">    $this-&gt;checkinModel = new CheckinLog();</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public function index()</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header('Location: ' . ROOT . '/boarding/dashboard');</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public function dashboard()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$students = $this-&gt;studentModel-&gt;getAllActive();</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$this-&gt;view('boarding/dashboard', [</w:t>
      </w:r>
      <w:r>
        <w:rPr>
          <w:rFonts w:hint="default" w:ascii="Arial" w:hAnsi="Arial" w:cs="Arial"/>
          <w:i w:val="0"/>
          <w:iCs w:val="0"/>
          <w:sz w:val="18"/>
        </w:rPr>
        <w:br w:type="textWrapping"/>
      </w:r>
      <w:r>
        <w:rPr>
          <w:rFonts w:hint="default" w:ascii="Arial" w:hAnsi="Arial" w:cs="Arial"/>
          <w:i w:val="0"/>
          <w:iCs w:val="0"/>
          <w:sz w:val="18"/>
        </w:rPr>
        <w:t xml:space="preserve">      'studentCount' =&gt; count($students ?: []),</w:t>
      </w:r>
      <w:r>
        <w:rPr>
          <w:rFonts w:hint="default" w:ascii="Arial" w:hAnsi="Arial" w:cs="Arial"/>
          <w:i w:val="0"/>
          <w:iCs w:val="0"/>
          <w:sz w:val="18"/>
        </w:rPr>
        <w:br w:type="textWrapping"/>
      </w:r>
      <w:r>
        <w:rPr>
          <w:rFonts w:hint="default" w:ascii="Arial" w:hAnsi="Arial" w:cs="Arial"/>
          <w:i w:val="0"/>
          <w:iCs w:val="0"/>
          <w:sz w:val="18"/>
        </w:rPr>
        <w:t xml:space="preserve">      'logsToday'    =&gt; $this-&gt;logModel-&gt;countToday(),</w:t>
      </w:r>
      <w:r>
        <w:rPr>
          <w:rFonts w:hint="default" w:ascii="Arial" w:hAnsi="Arial" w:cs="Arial"/>
          <w:i w:val="0"/>
          <w:iCs w:val="0"/>
          <w:sz w:val="18"/>
        </w:rPr>
        <w:br w:type="textWrapping"/>
      </w:r>
      <w:r>
        <w:rPr>
          <w:rFonts w:hint="default" w:ascii="Arial" w:hAnsi="Arial" w:cs="Arial"/>
          <w:i w:val="0"/>
          <w:iCs w:val="0"/>
          <w:sz w:val="18"/>
        </w:rPr>
        <w:t xml:space="preserve">      'recentLogs'   =&gt; $this-&gt;logModel-&gt;getRecent(5)     ?: [],</w:t>
      </w:r>
      <w:r>
        <w:rPr>
          <w:rFonts w:hint="default" w:ascii="Arial" w:hAnsi="Arial" w:cs="Arial"/>
          <w:i w:val="0"/>
          <w:iCs w:val="0"/>
          <w:sz w:val="18"/>
        </w:rPr>
        <w:br w:type="textWrapping"/>
      </w:r>
      <w:r>
        <w:rPr>
          <w:rFonts w:hint="default" w:ascii="Arial" w:hAnsi="Arial" w:cs="Arial"/>
          <w:i w:val="0"/>
          <w:iCs w:val="0"/>
          <w:sz w:val="18"/>
        </w:rPr>
        <w:t xml:space="preserve">      'recentCheck'  =&gt; $this-&gt;checkinModel-&gt;getRecent(5) ?: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public function students()</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$students = $this-&gt;studentModel-&gt;getAllActive();</w:t>
      </w:r>
      <w:r>
        <w:rPr>
          <w:rFonts w:hint="default" w:ascii="Arial" w:hAnsi="Arial" w:cs="Arial"/>
          <w:i w:val="0"/>
          <w:iCs w:val="0"/>
          <w:sz w:val="18"/>
        </w:rPr>
        <w:br w:type="textWrapping"/>
      </w:r>
      <w:r>
        <w:rPr>
          <w:rFonts w:hint="default" w:ascii="Arial" w:hAnsi="Arial" w:cs="Arial"/>
          <w:i w:val="0"/>
          <w:iCs w:val="0"/>
          <w:sz w:val="18"/>
        </w:rPr>
        <w:t xml:space="preserve">    $this-&gt;view('boarding/students', ['students' =&gt; $students ?: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public function student($studentId = null)</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$student = $this-&gt;studentModel-&gt;first(['id' =&gt; (int)$studentId]);</w:t>
      </w:r>
      <w:r>
        <w:rPr>
          <w:rFonts w:hint="default" w:ascii="Arial" w:hAnsi="Arial" w:cs="Arial"/>
          <w:i w:val="0"/>
          <w:iCs w:val="0"/>
          <w:sz w:val="18"/>
        </w:rPr>
        <w:br w:type="textWrapping"/>
      </w:r>
      <w:r>
        <w:rPr>
          <w:rFonts w:hint="default" w:ascii="Arial" w:hAnsi="Arial" w:cs="Arial"/>
          <w:i w:val="0"/>
          <w:iCs w:val="0"/>
          <w:sz w:val="18"/>
        </w:rPr>
        <w:t xml:space="preserve">    if (!$student) {</w:t>
      </w:r>
      <w:r>
        <w:rPr>
          <w:rFonts w:hint="default" w:ascii="Arial" w:hAnsi="Arial" w:cs="Arial"/>
          <w:i w:val="0"/>
          <w:iCs w:val="0"/>
          <w:sz w:val="18"/>
        </w:rPr>
        <w:br w:type="textWrapping"/>
      </w:r>
      <w:r>
        <w:rPr>
          <w:rFonts w:hint="default" w:ascii="Arial" w:hAnsi="Arial" w:cs="Arial"/>
          <w:i w:val="0"/>
          <w:iCs w:val="0"/>
          <w:sz w:val="18"/>
        </w:rPr>
        <w:t xml:space="preserve">      header('Location: ' . ROOT . '/boarding/students');</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$this-&gt;view('boarding/display-student', [</w:t>
      </w:r>
      <w:r>
        <w:rPr>
          <w:rFonts w:hint="default" w:ascii="Arial" w:hAnsi="Arial" w:cs="Arial"/>
          <w:i w:val="0"/>
          <w:iCs w:val="0"/>
          <w:sz w:val="18"/>
        </w:rPr>
        <w:br w:type="textWrapping"/>
      </w:r>
      <w:r>
        <w:rPr>
          <w:rFonts w:hint="default" w:ascii="Arial" w:hAnsi="Arial" w:cs="Arial"/>
          <w:i w:val="0"/>
          <w:iCs w:val="0"/>
          <w:sz w:val="18"/>
        </w:rPr>
        <w:t xml:space="preserve">      'student'  =&gt; $student,</w:t>
      </w:r>
      <w:r>
        <w:rPr>
          <w:rFonts w:hint="default" w:ascii="Arial" w:hAnsi="Arial" w:cs="Arial"/>
          <w:i w:val="0"/>
          <w:iCs w:val="0"/>
          <w:sz w:val="18"/>
        </w:rPr>
        <w:br w:type="textWrapping"/>
      </w:r>
      <w:r>
        <w:rPr>
          <w:rFonts w:hint="default" w:ascii="Arial" w:hAnsi="Arial" w:cs="Arial"/>
          <w:i w:val="0"/>
          <w:iCs w:val="0"/>
          <w:sz w:val="18"/>
        </w:rPr>
        <w:t xml:space="preserve">      'logs'     =&gt; $this-&gt;logModel-&gt;getForStudent((int)$student-&gt;id)     ?: [],</w:t>
      </w:r>
      <w:r>
        <w:rPr>
          <w:rFonts w:hint="default" w:ascii="Arial" w:hAnsi="Arial" w:cs="Arial"/>
          <w:i w:val="0"/>
          <w:iCs w:val="0"/>
          <w:sz w:val="18"/>
        </w:rPr>
        <w:br w:type="textWrapping"/>
      </w:r>
      <w:r>
        <w:rPr>
          <w:rFonts w:hint="default" w:ascii="Arial" w:hAnsi="Arial" w:cs="Arial"/>
          <w:i w:val="0"/>
          <w:iCs w:val="0"/>
          <w:sz w:val="18"/>
        </w:rPr>
        <w:t xml:space="preserve">      'checkins' =&gt; $this-&gt;checkinModel-&gt;getForStudent((int)$student-&gt;id) ?: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public function daily_logs()</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$logs = $this-&gt;logModel-&gt;getRecent(50);</w:t>
      </w:r>
      <w:r>
        <w:rPr>
          <w:rFonts w:hint="default" w:ascii="Arial" w:hAnsi="Arial" w:cs="Arial"/>
          <w:i w:val="0"/>
          <w:iCs w:val="0"/>
          <w:sz w:val="18"/>
        </w:rPr>
        <w:br w:type="textWrapping"/>
      </w:r>
      <w:r>
        <w:rPr>
          <w:rFonts w:hint="default" w:ascii="Arial" w:hAnsi="Arial" w:cs="Arial"/>
          <w:i w:val="0"/>
          <w:iCs w:val="0"/>
          <w:sz w:val="18"/>
        </w:rPr>
        <w:t xml:space="preserve">    $this-&gt;view('boarding/daily-logs', ['logs' =&gt; $logs ?: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public function add_log()</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if ($_SERVER['REQUEST_METHOD'] === 'POST') {</w:t>
      </w:r>
      <w:r>
        <w:rPr>
          <w:rFonts w:hint="default" w:ascii="Arial" w:hAnsi="Arial" w:cs="Arial"/>
          <w:i w:val="0"/>
          <w:iCs w:val="0"/>
          <w:sz w:val="18"/>
        </w:rPr>
        <w:br w:type="textWrapping"/>
      </w:r>
      <w:r>
        <w:rPr>
          <w:rFonts w:hint="default" w:ascii="Arial" w:hAnsi="Arial" w:cs="Arial"/>
          <w:i w:val="0"/>
          <w:iCs w:val="0"/>
          <w:sz w:val="18"/>
        </w:rPr>
        <w:t xml:space="preserve">      $studentId = (int)$_POST['student_id'];</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if (trim($_POST['log_date'] ?? '') === '' || trim($_POST['description'] ?? '') === '') {</w:t>
      </w:r>
      <w:r>
        <w:rPr>
          <w:rFonts w:hint="default" w:ascii="Arial" w:hAnsi="Arial" w:cs="Arial"/>
          <w:i w:val="0"/>
          <w:iCs w:val="0"/>
          <w:sz w:val="18"/>
        </w:rPr>
        <w:br w:type="textWrapping"/>
      </w:r>
      <w:r>
        <w:rPr>
          <w:rFonts w:hint="default" w:ascii="Arial" w:hAnsi="Arial" w:cs="Arial"/>
          <w:i w:val="0"/>
          <w:iCs w:val="0"/>
          <w:sz w:val="18"/>
        </w:rPr>
        <w:t xml:space="preserve">        $_SESSION['error'] = 'Date and description are required.';</w:t>
      </w:r>
      <w:r>
        <w:rPr>
          <w:rFonts w:hint="default" w:ascii="Arial" w:hAnsi="Arial" w:cs="Arial"/>
          <w:i w:val="0"/>
          <w:iCs w:val="0"/>
          <w:sz w:val="18"/>
        </w:rPr>
        <w:br w:type="textWrapping"/>
      </w:r>
      <w:r>
        <w:rPr>
          <w:rFonts w:hint="default" w:ascii="Arial" w:hAnsi="Arial" w:cs="Arial"/>
          <w:i w:val="0"/>
          <w:iCs w:val="0"/>
          <w:sz w:val="18"/>
        </w:rPr>
        <w:t xml:space="preserve">        header('Location: ' . ROOT . '/boarding/add-log?student_id=' . $studentId);</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$this-&gt;logModel-&gt;insert([</w:t>
      </w:r>
      <w:r>
        <w:rPr>
          <w:rFonts w:hint="default" w:ascii="Arial" w:hAnsi="Arial" w:cs="Arial"/>
          <w:i w:val="0"/>
          <w:iCs w:val="0"/>
          <w:sz w:val="18"/>
        </w:rPr>
        <w:br w:type="textWrapping"/>
      </w:r>
      <w:r>
        <w:rPr>
          <w:rFonts w:hint="default" w:ascii="Arial" w:hAnsi="Arial" w:cs="Arial"/>
          <w:i w:val="0"/>
          <w:iCs w:val="0"/>
          <w:sz w:val="18"/>
        </w:rPr>
        <w:t xml:space="preserve">        'student_id'     =&gt; $studentId,</w:t>
      </w:r>
      <w:r>
        <w:rPr>
          <w:rFonts w:hint="default" w:ascii="Arial" w:hAnsi="Arial" w:cs="Arial"/>
          <w:i w:val="0"/>
          <w:iCs w:val="0"/>
          <w:sz w:val="18"/>
        </w:rPr>
        <w:br w:type="textWrapping"/>
      </w:r>
      <w:r>
        <w:rPr>
          <w:rFonts w:hint="default" w:ascii="Arial" w:hAnsi="Arial" w:cs="Arial"/>
          <w:i w:val="0"/>
          <w:iCs w:val="0"/>
          <w:sz w:val="18"/>
        </w:rPr>
        <w:t xml:space="preserve">        'log_date'       =&gt; $_POST['log_date'],</w:t>
      </w:r>
      <w:r>
        <w:rPr>
          <w:rFonts w:hint="default" w:ascii="Arial" w:hAnsi="Arial" w:cs="Arial"/>
          <w:i w:val="0"/>
          <w:iCs w:val="0"/>
          <w:sz w:val="18"/>
        </w:rPr>
        <w:br w:type="textWrapping"/>
      </w:r>
      <w:r>
        <w:rPr>
          <w:rFonts w:hint="default" w:ascii="Arial" w:hAnsi="Arial" w:cs="Arial"/>
          <w:i w:val="0"/>
          <w:iCs w:val="0"/>
          <w:sz w:val="18"/>
        </w:rPr>
        <w:t xml:space="preserve">        'log_type'       =&gt; $_POST['log_type'],</w:t>
      </w:r>
      <w:r>
        <w:rPr>
          <w:rFonts w:hint="default" w:ascii="Arial" w:hAnsi="Arial" w:cs="Arial"/>
          <w:i w:val="0"/>
          <w:iCs w:val="0"/>
          <w:sz w:val="18"/>
        </w:rPr>
        <w:br w:type="textWrapping"/>
      </w:r>
      <w:r>
        <w:rPr>
          <w:rFonts w:hint="default" w:ascii="Arial" w:hAnsi="Arial" w:cs="Arial"/>
          <w:i w:val="0"/>
          <w:iCs w:val="0"/>
          <w:sz w:val="18"/>
        </w:rPr>
        <w:t xml:space="preserve">        'description'    =&gt; esc($_POST['description']),</w:t>
      </w:r>
      <w:r>
        <w:rPr>
          <w:rFonts w:hint="default" w:ascii="Arial" w:hAnsi="Arial" w:cs="Arial"/>
          <w:i w:val="0"/>
          <w:iCs w:val="0"/>
          <w:sz w:val="18"/>
        </w:rPr>
        <w:br w:type="textWrapping"/>
      </w:r>
      <w:r>
        <w:rPr>
          <w:rFonts w:hint="default" w:ascii="Arial" w:hAnsi="Arial" w:cs="Arial"/>
          <w:i w:val="0"/>
          <w:iCs w:val="0"/>
          <w:sz w:val="18"/>
        </w:rPr>
        <w:t xml:space="preserve">        'logged_by'      =&gt; $_SESSION['user_id'],</w:t>
      </w:r>
      <w:r>
        <w:rPr>
          <w:rFonts w:hint="default" w:ascii="Arial" w:hAnsi="Arial" w:cs="Arial"/>
          <w:i w:val="0"/>
          <w:iCs w:val="0"/>
          <w:sz w:val="18"/>
        </w:rPr>
        <w:br w:type="textWrapping"/>
      </w:r>
      <w:r>
        <w:rPr>
          <w:rFonts w:hint="default" w:ascii="Arial" w:hAnsi="Arial" w:cs="Arial"/>
          <w:i w:val="0"/>
          <w:iCs w:val="0"/>
          <w:sz w:val="18"/>
        </w:rPr>
        <w:t xml:space="preserve">        'mood_indicator' =&gt; $_POST['mood_indicator'] ?: null,</w:t>
      </w:r>
      <w:r>
        <w:rPr>
          <w:rFonts w:hint="default" w:ascii="Arial" w:hAnsi="Arial" w:cs="Arial"/>
          <w:i w:val="0"/>
          <w:iCs w:val="0"/>
          <w:sz w:val="18"/>
        </w:rPr>
        <w:br w:type="textWrapping"/>
      </w:r>
      <w:r>
        <w:rPr>
          <w:rFonts w:hint="default" w:ascii="Arial" w:hAnsi="Arial" w:cs="Arial"/>
          <w:i w:val="0"/>
          <w:iCs w:val="0"/>
          <w:sz w:val="18"/>
        </w:rPr>
        <w:t xml:space="preserve">        'appetite_level' =&gt; $_POST['appetite_level'] ?: null,</w:t>
      </w:r>
      <w:r>
        <w:rPr>
          <w:rFonts w:hint="default" w:ascii="Arial" w:hAnsi="Arial" w:cs="Arial"/>
          <w:i w:val="0"/>
          <w:iCs w:val="0"/>
          <w:sz w:val="18"/>
        </w:rPr>
        <w:br w:type="textWrapping"/>
      </w:r>
      <w:r>
        <w:rPr>
          <w:rFonts w:hint="default" w:ascii="Arial" w:hAnsi="Arial" w:cs="Arial"/>
          <w:i w:val="0"/>
          <w:iCs w:val="0"/>
          <w:sz w:val="18"/>
        </w:rPr>
        <w:t xml:space="preserve">        'sleep_quality'  =&gt; $_POST['sleep_quality']  ?: null,</w:t>
      </w:r>
      <w:r>
        <w:rPr>
          <w:rFonts w:hint="default" w:ascii="Arial" w:hAnsi="Arial" w:cs="Arial"/>
          <w:i w:val="0"/>
          <w:iCs w:val="0"/>
          <w:sz w:val="18"/>
        </w:rPr>
        <w:br w:type="textWrapping"/>
      </w:r>
      <w:r>
        <w:rPr>
          <w:rFonts w:hint="default" w:ascii="Arial" w:hAnsi="Arial" w:cs="Arial"/>
          <w:i w:val="0"/>
          <w:iCs w:val="0"/>
          <w:sz w:val="18"/>
        </w:rPr>
        <w:t xml:space="preserve">        'bedtime'        =&gt; $_POST['bedtime']     ?: null,</w:t>
      </w:r>
      <w:r>
        <w:rPr>
          <w:rFonts w:hint="default" w:ascii="Arial" w:hAnsi="Arial" w:cs="Arial"/>
          <w:i w:val="0"/>
          <w:iCs w:val="0"/>
          <w:sz w:val="18"/>
        </w:rPr>
        <w:br w:type="textWrapping"/>
      </w:r>
      <w:r>
        <w:rPr>
          <w:rFonts w:hint="default" w:ascii="Arial" w:hAnsi="Arial" w:cs="Arial"/>
          <w:i w:val="0"/>
          <w:iCs w:val="0"/>
          <w:sz w:val="18"/>
        </w:rPr>
        <w:t xml:space="preserve">        'wakeup_time'    =&gt; $_POST['wakeup_time'] ?: null,</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$_SESSION['success'] = 'Daily log saved.';</w:t>
      </w:r>
      <w:r>
        <w:rPr>
          <w:rFonts w:hint="default" w:ascii="Arial" w:hAnsi="Arial" w:cs="Arial"/>
          <w:i w:val="0"/>
          <w:iCs w:val="0"/>
          <w:sz w:val="18"/>
        </w:rPr>
        <w:br w:type="textWrapping"/>
      </w:r>
      <w:r>
        <w:rPr>
          <w:rFonts w:hint="default" w:ascii="Arial" w:hAnsi="Arial" w:cs="Arial"/>
          <w:i w:val="0"/>
          <w:iCs w:val="0"/>
          <w:sz w:val="18"/>
        </w:rPr>
        <w:t xml:space="preserve">      header('Location: ' . ROOT . '/boarding/student/' . $studentId);</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$student = $this-&gt;studentModel-&gt;first(['id' =&gt; (int)($_GET['student_id'] ?? 0)]);</w:t>
      </w:r>
      <w:r>
        <w:rPr>
          <w:rFonts w:hint="default" w:ascii="Arial" w:hAnsi="Arial" w:cs="Arial"/>
          <w:i w:val="0"/>
          <w:iCs w:val="0"/>
          <w:sz w:val="18"/>
        </w:rPr>
        <w:br w:type="textWrapping"/>
      </w:r>
      <w:r>
        <w:rPr>
          <w:rFonts w:hint="default" w:ascii="Arial" w:hAnsi="Arial" w:cs="Arial"/>
          <w:i w:val="0"/>
          <w:iCs w:val="0"/>
          <w:sz w:val="18"/>
        </w:rPr>
        <w:t xml:space="preserve">    if (!$student) {</w:t>
      </w:r>
      <w:r>
        <w:rPr>
          <w:rFonts w:hint="default" w:ascii="Arial" w:hAnsi="Arial" w:cs="Arial"/>
          <w:i w:val="0"/>
          <w:iCs w:val="0"/>
          <w:sz w:val="18"/>
        </w:rPr>
        <w:br w:type="textWrapping"/>
      </w:r>
      <w:r>
        <w:rPr>
          <w:rFonts w:hint="default" w:ascii="Arial" w:hAnsi="Arial" w:cs="Arial"/>
          <w:i w:val="0"/>
          <w:iCs w:val="0"/>
          <w:sz w:val="18"/>
        </w:rPr>
        <w:t xml:space="preserve">      header('Location: ' . ROOT . '/boarding/students');</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$this-&gt;view('boarding/add-log', ['student' =&gt; $student]);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public function add_checkin()</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if ($_SERVER['REQUEST_METHOD'] === 'POST') {</w:t>
      </w:r>
      <w:r>
        <w:rPr>
          <w:rFonts w:hint="default" w:ascii="Arial" w:hAnsi="Arial" w:cs="Arial"/>
          <w:i w:val="0"/>
          <w:iCs w:val="0"/>
          <w:sz w:val="18"/>
        </w:rPr>
        <w:br w:type="textWrapping"/>
      </w:r>
      <w:r>
        <w:rPr>
          <w:rFonts w:hint="default" w:ascii="Arial" w:hAnsi="Arial" w:cs="Arial"/>
          <w:i w:val="0"/>
          <w:iCs w:val="0"/>
          <w:sz w:val="18"/>
        </w:rPr>
        <w:t xml:space="preserve">      $studentId = (int)$_POST['student_id'];</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if (trim($_POST['check_time'] ?? '') === '') {</w:t>
      </w:r>
      <w:r>
        <w:rPr>
          <w:rFonts w:hint="default" w:ascii="Arial" w:hAnsi="Arial" w:cs="Arial"/>
          <w:i w:val="0"/>
          <w:iCs w:val="0"/>
          <w:sz w:val="18"/>
        </w:rPr>
        <w:br w:type="textWrapping"/>
      </w:r>
      <w:r>
        <w:rPr>
          <w:rFonts w:hint="default" w:ascii="Arial" w:hAnsi="Arial" w:cs="Arial"/>
          <w:i w:val="0"/>
          <w:iCs w:val="0"/>
          <w:sz w:val="18"/>
        </w:rPr>
        <w:t xml:space="preserve">        $_SESSION['error'] = 'Check time is required.';</w:t>
      </w:r>
      <w:r>
        <w:rPr>
          <w:rFonts w:hint="default" w:ascii="Arial" w:hAnsi="Arial" w:cs="Arial"/>
          <w:i w:val="0"/>
          <w:iCs w:val="0"/>
          <w:sz w:val="18"/>
        </w:rPr>
        <w:br w:type="textWrapping"/>
      </w:r>
      <w:r>
        <w:rPr>
          <w:rFonts w:hint="default" w:ascii="Arial" w:hAnsi="Arial" w:cs="Arial"/>
          <w:i w:val="0"/>
          <w:iCs w:val="0"/>
          <w:sz w:val="18"/>
        </w:rPr>
        <w:t xml:space="preserve">        header('Location: ' . ROOT . '/boarding/add-checkin?student_id=' . $studentId);</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$this-&gt;checkinModel-&gt;insert([</w:t>
      </w:r>
      <w:r>
        <w:rPr>
          <w:rFonts w:hint="default" w:ascii="Arial" w:hAnsi="Arial" w:cs="Arial"/>
          <w:i w:val="0"/>
          <w:iCs w:val="0"/>
          <w:sz w:val="18"/>
        </w:rPr>
        <w:br w:type="textWrapping"/>
      </w:r>
      <w:r>
        <w:rPr>
          <w:rFonts w:hint="default" w:ascii="Arial" w:hAnsi="Arial" w:cs="Arial"/>
          <w:i w:val="0"/>
          <w:iCs w:val="0"/>
          <w:sz w:val="18"/>
        </w:rPr>
        <w:t xml:space="preserve">        'student_id' =&gt; $studentId,</w:t>
      </w:r>
      <w:r>
        <w:rPr>
          <w:rFonts w:hint="default" w:ascii="Arial" w:hAnsi="Arial" w:cs="Arial"/>
          <w:i w:val="0"/>
          <w:iCs w:val="0"/>
          <w:sz w:val="18"/>
        </w:rPr>
        <w:br w:type="textWrapping"/>
      </w:r>
      <w:r>
        <w:rPr>
          <w:rFonts w:hint="default" w:ascii="Arial" w:hAnsi="Arial" w:cs="Arial"/>
          <w:i w:val="0"/>
          <w:iCs w:val="0"/>
          <w:sz w:val="18"/>
        </w:rPr>
        <w:t xml:space="preserve">        'check_type' =&gt; $_POST['check_type'],</w:t>
      </w:r>
      <w:r>
        <w:rPr>
          <w:rFonts w:hint="default" w:ascii="Arial" w:hAnsi="Arial" w:cs="Arial"/>
          <w:i w:val="0"/>
          <w:iCs w:val="0"/>
          <w:sz w:val="18"/>
        </w:rPr>
        <w:br w:type="textWrapping"/>
      </w:r>
      <w:r>
        <w:rPr>
          <w:rFonts w:hint="default" w:ascii="Arial" w:hAnsi="Arial" w:cs="Arial"/>
          <w:i w:val="0"/>
          <w:iCs w:val="0"/>
          <w:sz w:val="18"/>
        </w:rPr>
        <w:t xml:space="preserve">        'check_time' =&gt; $_POST['check_time'],</w:t>
      </w:r>
      <w:r>
        <w:rPr>
          <w:rFonts w:hint="default" w:ascii="Arial" w:hAnsi="Arial" w:cs="Arial"/>
          <w:i w:val="0"/>
          <w:iCs w:val="0"/>
          <w:sz w:val="18"/>
        </w:rPr>
        <w:br w:type="textWrapping"/>
      </w:r>
      <w:r>
        <w:rPr>
          <w:rFonts w:hint="default" w:ascii="Arial" w:hAnsi="Arial" w:cs="Arial"/>
          <w:i w:val="0"/>
          <w:iCs w:val="0"/>
          <w:sz w:val="18"/>
        </w:rPr>
        <w:t xml:space="preserve">        'notes'      =&gt; esc($_POST['notes'] ?? ''),</w:t>
      </w:r>
      <w:r>
        <w:rPr>
          <w:rFonts w:hint="default" w:ascii="Arial" w:hAnsi="Arial" w:cs="Arial"/>
          <w:i w:val="0"/>
          <w:iCs w:val="0"/>
          <w:sz w:val="18"/>
        </w:rPr>
        <w:br w:type="textWrapping"/>
      </w:r>
      <w:r>
        <w:rPr>
          <w:rFonts w:hint="default" w:ascii="Arial" w:hAnsi="Arial" w:cs="Arial"/>
          <w:i w:val="0"/>
          <w:iCs w:val="0"/>
          <w:sz w:val="18"/>
        </w:rPr>
        <w:t xml:space="preserve">        'logged_by'  =&gt; $_SESSION['user_id'],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$_SESSION['success'] = 'Check recorded.';</w:t>
      </w:r>
      <w:r>
        <w:rPr>
          <w:rFonts w:hint="default" w:ascii="Arial" w:hAnsi="Arial" w:cs="Arial"/>
          <w:i w:val="0"/>
          <w:iCs w:val="0"/>
          <w:sz w:val="18"/>
        </w:rPr>
        <w:br w:type="textWrapping"/>
      </w:r>
      <w:r>
        <w:rPr>
          <w:rFonts w:hint="default" w:ascii="Arial" w:hAnsi="Arial" w:cs="Arial"/>
          <w:i w:val="0"/>
          <w:iCs w:val="0"/>
          <w:sz w:val="18"/>
        </w:rPr>
        <w:t xml:space="preserve">      header('Location: ' . ROOT . '/boarding/student/' . $studentId);</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$student = $this-&gt;studentModel-&gt;first(['id' =&gt; (int)($_GET['student_id'] ?? 0)]);</w:t>
      </w:r>
      <w:r>
        <w:rPr>
          <w:rFonts w:hint="default" w:ascii="Arial" w:hAnsi="Arial" w:cs="Arial"/>
          <w:i w:val="0"/>
          <w:iCs w:val="0"/>
          <w:sz w:val="18"/>
        </w:rPr>
        <w:br w:type="textWrapping"/>
      </w:r>
      <w:r>
        <w:rPr>
          <w:rFonts w:hint="default" w:ascii="Arial" w:hAnsi="Arial" w:cs="Arial"/>
          <w:i w:val="0"/>
          <w:iCs w:val="0"/>
          <w:sz w:val="18"/>
        </w:rPr>
        <w:t xml:space="preserve">    if (!$student) {</w:t>
      </w:r>
      <w:r>
        <w:rPr>
          <w:rFonts w:hint="default" w:ascii="Arial" w:hAnsi="Arial" w:cs="Arial"/>
          <w:i w:val="0"/>
          <w:iCs w:val="0"/>
          <w:sz w:val="18"/>
        </w:rPr>
        <w:br w:type="textWrapping"/>
      </w:r>
      <w:r>
        <w:rPr>
          <w:rFonts w:hint="default" w:ascii="Arial" w:hAnsi="Arial" w:cs="Arial"/>
          <w:i w:val="0"/>
          <w:iCs w:val="0"/>
          <w:sz w:val="18"/>
        </w:rPr>
        <w:t xml:space="preserve">      header('Location: ' . ROOT . '/boarding/students');</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$this-&gt;view('boarding/add-checkin', ['student' =&gt; $student]);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p>
    <w:p w14:paraId="78EC0F57">
      <w:pPr>
        <w:rPr>
          <w:rFonts w:hint="default" w:ascii="Arial" w:hAnsi="Arial" w:cs="Arial"/>
          <w:i w:val="0"/>
          <w:iCs w:val="0"/>
        </w:rPr>
      </w:pPr>
      <w:r>
        <w:rPr>
          <w:rFonts w:hint="default" w:ascii="Arial" w:hAnsi="Arial" w:cs="Arial"/>
          <w:i w:val="0"/>
          <w:iCs w:val="0"/>
        </w:rPr>
        <w:br w:type="page"/>
      </w:r>
    </w:p>
    <w:p w14:paraId="33C3DB99">
      <w:pPr>
        <w:pStyle w:val="3"/>
        <w:rPr>
          <w:rFonts w:hint="default" w:ascii="Arial" w:hAnsi="Arial" w:cs="Arial"/>
          <w:i w:val="0"/>
          <w:iCs w:val="0"/>
        </w:rPr>
      </w:pPr>
      <w:r>
        <w:rPr>
          <w:rFonts w:hint="default" w:ascii="Arial" w:hAnsi="Arial" w:cs="Arial"/>
          <w:i w:val="0"/>
          <w:iCs w:val="0"/>
        </w:rPr>
        <w:t>app\controllers\NurseController.php</w:t>
      </w:r>
    </w:p>
    <w:p w14:paraId="42652436">
      <w:pPr>
        <w:pStyle w:val="156"/>
        <w:rPr>
          <w:rFonts w:hint="default" w:ascii="Arial" w:hAnsi="Arial" w:cs="Arial"/>
          <w:i w:val="0"/>
          <w:iCs w:val="0"/>
        </w:rPr>
      </w:pP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t>class NurseController extends Controller</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t xml:space="preserve">    private $medicationModel;</w:t>
      </w:r>
      <w:r>
        <w:rPr>
          <w:rFonts w:hint="default" w:ascii="Arial" w:hAnsi="Arial" w:cs="Arial"/>
          <w:i w:val="0"/>
          <w:iCs w:val="0"/>
          <w:sz w:val="18"/>
        </w:rPr>
        <w:br w:type="textWrapping"/>
      </w:r>
      <w:r>
        <w:rPr>
          <w:rFonts w:hint="default" w:ascii="Arial" w:hAnsi="Arial" w:cs="Arial"/>
          <w:i w:val="0"/>
          <w:iCs w:val="0"/>
          <w:sz w:val="18"/>
        </w:rPr>
        <w:t xml:space="preserve">    private $medLogModel;</w:t>
      </w:r>
      <w:r>
        <w:rPr>
          <w:rFonts w:hint="default" w:ascii="Arial" w:hAnsi="Arial" w:cs="Arial"/>
          <w:i w:val="0"/>
          <w:iCs w:val="0"/>
          <w:sz w:val="18"/>
        </w:rPr>
        <w:br w:type="textWrapping"/>
      </w:r>
      <w:r>
        <w:rPr>
          <w:rFonts w:hint="default" w:ascii="Arial" w:hAnsi="Arial" w:cs="Arial"/>
          <w:i w:val="0"/>
          <w:iCs w:val="0"/>
          <w:sz w:val="18"/>
        </w:rPr>
        <w:t xml:space="preserve">    private $healthEventModel;</w:t>
      </w:r>
      <w:r>
        <w:rPr>
          <w:rFonts w:hint="default" w:ascii="Arial" w:hAnsi="Arial" w:cs="Arial"/>
          <w:i w:val="0"/>
          <w:iCs w:val="0"/>
          <w:sz w:val="18"/>
        </w:rPr>
        <w:br w:type="textWrapping"/>
      </w:r>
      <w:r>
        <w:rPr>
          <w:rFonts w:hint="default" w:ascii="Arial" w:hAnsi="Arial" w:cs="Arial"/>
          <w:i w:val="0"/>
          <w:iCs w:val="0"/>
          <w:sz w:val="18"/>
        </w:rPr>
        <w:t xml:space="preserve">    private $healthRecordModel;</w:t>
      </w:r>
      <w:r>
        <w:rPr>
          <w:rFonts w:hint="default" w:ascii="Arial" w:hAnsi="Arial" w:cs="Arial"/>
          <w:i w:val="0"/>
          <w:iCs w:val="0"/>
          <w:sz w:val="18"/>
        </w:rPr>
        <w:br w:type="textWrapping"/>
      </w:r>
      <w:r>
        <w:rPr>
          <w:rFonts w:hint="default" w:ascii="Arial" w:hAnsi="Arial" w:cs="Arial"/>
          <w:i w:val="0"/>
          <w:iCs w:val="0"/>
          <w:sz w:val="18"/>
        </w:rPr>
        <w:t xml:space="preserve">    private $studentModel;</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public function __construct()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 Role guard — redirect anyone who isn't a logged-in nurse</w:t>
      </w:r>
      <w:r>
        <w:rPr>
          <w:rFonts w:hint="default" w:ascii="Arial" w:hAnsi="Arial" w:cs="Arial"/>
          <w:i w:val="0"/>
          <w:iCs w:val="0"/>
          <w:sz w:val="18"/>
        </w:rPr>
        <w:br w:type="textWrapping"/>
      </w:r>
      <w:r>
        <w:rPr>
          <w:rFonts w:hint="default" w:ascii="Arial" w:hAnsi="Arial" w:cs="Arial"/>
          <w:i w:val="0"/>
          <w:iCs w:val="0"/>
          <w:sz w:val="18"/>
        </w:rPr>
        <w:t xml:space="preserve">        if (!isset($_SESSION['user_id']) || $_SESSION['role'] !== 'nurse') {</w:t>
      </w:r>
      <w:r>
        <w:rPr>
          <w:rFonts w:hint="default" w:ascii="Arial" w:hAnsi="Arial" w:cs="Arial"/>
          <w:i w:val="0"/>
          <w:iCs w:val="0"/>
          <w:sz w:val="18"/>
        </w:rPr>
        <w:br w:type="textWrapping"/>
      </w:r>
      <w:r>
        <w:rPr>
          <w:rFonts w:hint="default" w:ascii="Arial" w:hAnsi="Arial" w:cs="Arial"/>
          <w:i w:val="0"/>
          <w:iCs w:val="0"/>
          <w:sz w:val="18"/>
        </w:rPr>
        <w:t xml:space="preserve">            header('Location: ' . ROOT . '/auth/login');</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$this-&gt;medicationModel   = new Medication();</w:t>
      </w:r>
      <w:r>
        <w:rPr>
          <w:rFonts w:hint="default" w:ascii="Arial" w:hAnsi="Arial" w:cs="Arial"/>
          <w:i w:val="0"/>
          <w:iCs w:val="0"/>
          <w:sz w:val="18"/>
        </w:rPr>
        <w:br w:type="textWrapping"/>
      </w:r>
      <w:r>
        <w:rPr>
          <w:rFonts w:hint="default" w:ascii="Arial" w:hAnsi="Arial" w:cs="Arial"/>
          <w:i w:val="0"/>
          <w:iCs w:val="0"/>
          <w:sz w:val="18"/>
        </w:rPr>
        <w:t xml:space="preserve">        $this-&gt;medLogModel       = new MedicationLog();</w:t>
      </w:r>
      <w:r>
        <w:rPr>
          <w:rFonts w:hint="default" w:ascii="Arial" w:hAnsi="Arial" w:cs="Arial"/>
          <w:i w:val="0"/>
          <w:iCs w:val="0"/>
          <w:sz w:val="18"/>
        </w:rPr>
        <w:br w:type="textWrapping"/>
      </w:r>
      <w:r>
        <w:rPr>
          <w:rFonts w:hint="default" w:ascii="Arial" w:hAnsi="Arial" w:cs="Arial"/>
          <w:i w:val="0"/>
          <w:iCs w:val="0"/>
          <w:sz w:val="18"/>
        </w:rPr>
        <w:t xml:space="preserve">        $this-&gt;healthEventModel  = new HealthEvent();</w:t>
      </w:r>
      <w:r>
        <w:rPr>
          <w:rFonts w:hint="default" w:ascii="Arial" w:hAnsi="Arial" w:cs="Arial"/>
          <w:i w:val="0"/>
          <w:iCs w:val="0"/>
          <w:sz w:val="18"/>
        </w:rPr>
        <w:br w:type="textWrapping"/>
      </w:r>
      <w:r>
        <w:rPr>
          <w:rFonts w:hint="default" w:ascii="Arial" w:hAnsi="Arial" w:cs="Arial"/>
          <w:i w:val="0"/>
          <w:iCs w:val="0"/>
          <w:sz w:val="18"/>
        </w:rPr>
        <w:t xml:space="preserve">        $this-&gt;healthRecordModel = new HealthRecord();</w:t>
      </w:r>
      <w:r>
        <w:rPr>
          <w:rFonts w:hint="default" w:ascii="Arial" w:hAnsi="Arial" w:cs="Arial"/>
          <w:i w:val="0"/>
          <w:iCs w:val="0"/>
          <w:sz w:val="18"/>
        </w:rPr>
        <w:br w:type="textWrapping"/>
      </w:r>
      <w:r>
        <w:rPr>
          <w:rFonts w:hint="default" w:ascii="Arial" w:hAnsi="Arial" w:cs="Arial"/>
          <w:i w:val="0"/>
          <w:iCs w:val="0"/>
          <w:sz w:val="18"/>
        </w:rPr>
        <w:t xml:space="preserve">        $this-&gt;studentModel      = new Student();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public function requireLogin()</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if (!isset($_SESSION['user_id']) || $_SESSION['role'] !== 'nurse') {</w:t>
      </w:r>
      <w:r>
        <w:rPr>
          <w:rFonts w:hint="default" w:ascii="Arial" w:hAnsi="Arial" w:cs="Arial"/>
          <w:i w:val="0"/>
          <w:iCs w:val="0"/>
          <w:sz w:val="18"/>
        </w:rPr>
        <w:br w:type="textWrapping"/>
      </w:r>
      <w:r>
        <w:rPr>
          <w:rFonts w:hint="default" w:ascii="Arial" w:hAnsi="Arial" w:cs="Arial"/>
          <w:i w:val="0"/>
          <w:iCs w:val="0"/>
          <w:sz w:val="18"/>
        </w:rPr>
        <w:t xml:space="preserve">            header('Location: ' . ROOT . '/auth/login');</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 student list</w:t>
      </w:r>
      <w:r>
        <w:rPr>
          <w:rFonts w:hint="default" w:ascii="Arial" w:hAnsi="Arial" w:cs="Arial"/>
          <w:i w:val="0"/>
          <w:iCs w:val="0"/>
          <w:sz w:val="18"/>
        </w:rPr>
        <w:br w:type="textWrapping"/>
      </w:r>
      <w:r>
        <w:rPr>
          <w:rFonts w:hint="default" w:ascii="Arial" w:hAnsi="Arial" w:cs="Arial"/>
          <w:i w:val="0"/>
          <w:iCs w:val="0"/>
          <w:sz w:val="18"/>
        </w:rPr>
        <w:t xml:space="preserve">    public function students()</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$nurse_id = $_SESSION['user_id'];</w:t>
      </w:r>
      <w:r>
        <w:rPr>
          <w:rFonts w:hint="default" w:ascii="Arial" w:hAnsi="Arial" w:cs="Arial"/>
          <w:i w:val="0"/>
          <w:iCs w:val="0"/>
          <w:sz w:val="18"/>
        </w:rPr>
        <w:br w:type="textWrapping"/>
      </w:r>
      <w:r>
        <w:rPr>
          <w:rFonts w:hint="default" w:ascii="Arial" w:hAnsi="Arial" w:cs="Arial"/>
          <w:i w:val="0"/>
          <w:iCs w:val="0"/>
          <w:sz w:val="18"/>
        </w:rPr>
        <w:t xml:space="preserve">        $students = $this-&gt;studentModel-&gt;getAssignedStudents($nurse_id);</w:t>
      </w:r>
      <w:r>
        <w:rPr>
          <w:rFonts w:hint="default" w:ascii="Arial" w:hAnsi="Arial" w:cs="Arial"/>
          <w:i w:val="0"/>
          <w:iCs w:val="0"/>
          <w:sz w:val="18"/>
        </w:rPr>
        <w:br w:type="textWrapping"/>
      </w:r>
      <w:r>
        <w:rPr>
          <w:rFonts w:hint="default" w:ascii="Arial" w:hAnsi="Arial" w:cs="Arial"/>
          <w:i w:val="0"/>
          <w:iCs w:val="0"/>
          <w:sz w:val="18"/>
        </w:rPr>
        <w:t xml:space="preserve">        $this-&gt;view('nurse/students', ['students' =&gt; $students ?: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 /nurse/dashboard</w:t>
      </w:r>
      <w:r>
        <w:rPr>
          <w:rFonts w:hint="default" w:ascii="Arial" w:hAnsi="Arial" w:cs="Arial"/>
          <w:i w:val="0"/>
          <w:iCs w:val="0"/>
          <w:sz w:val="18"/>
        </w:rPr>
        <w:br w:type="textWrapping"/>
      </w:r>
      <w:r>
        <w:rPr>
          <w:rFonts w:hint="default" w:ascii="Arial" w:hAnsi="Arial" w:cs="Arial"/>
          <w:i w:val="0"/>
          <w:iCs w:val="0"/>
          <w:sz w:val="18"/>
        </w:rPr>
        <w:t xml:space="preserve">    public function dashboard()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$nurse_id = $_SESSION['user_id'];</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$students        = $this-&gt;studentModel-&gt;getAssignedStudents($nurse_id);</w:t>
      </w:r>
      <w:r>
        <w:rPr>
          <w:rFonts w:hint="default" w:ascii="Arial" w:hAnsi="Arial" w:cs="Arial"/>
          <w:i w:val="0"/>
          <w:iCs w:val="0"/>
          <w:sz w:val="18"/>
        </w:rPr>
        <w:br w:type="textWrapping"/>
      </w:r>
      <w:r>
        <w:rPr>
          <w:rFonts w:hint="default" w:ascii="Arial" w:hAnsi="Arial" w:cs="Arial"/>
          <w:i w:val="0"/>
          <w:iCs w:val="0"/>
          <w:sz w:val="18"/>
        </w:rPr>
        <w:t xml:space="preserve">        $totalStudents   = count($students ?: []);</w:t>
      </w:r>
      <w:r>
        <w:rPr>
          <w:rFonts w:hint="default" w:ascii="Arial" w:hAnsi="Arial" w:cs="Arial"/>
          <w:i w:val="0"/>
          <w:iCs w:val="0"/>
          <w:sz w:val="18"/>
        </w:rPr>
        <w:br w:type="textWrapping"/>
      </w:r>
      <w:r>
        <w:rPr>
          <w:rFonts w:hint="default" w:ascii="Arial" w:hAnsi="Arial" w:cs="Arial"/>
          <w:i w:val="0"/>
          <w:iCs w:val="0"/>
          <w:sz w:val="18"/>
        </w:rPr>
        <w:t xml:space="preserve">        $medicationCount = $this-&gt;medicationModel-&gt;getActiveMedicationsCountForNurse($nurse_id);</w:t>
      </w:r>
      <w:r>
        <w:rPr>
          <w:rFonts w:hint="default" w:ascii="Arial" w:hAnsi="Arial" w:cs="Arial"/>
          <w:i w:val="0"/>
          <w:iCs w:val="0"/>
          <w:sz w:val="18"/>
        </w:rPr>
        <w:br w:type="textWrapping"/>
      </w:r>
      <w:r>
        <w:rPr>
          <w:rFonts w:hint="default" w:ascii="Arial" w:hAnsi="Arial" w:cs="Arial"/>
          <w:i w:val="0"/>
          <w:iCs w:val="0"/>
          <w:sz w:val="18"/>
        </w:rPr>
        <w:t xml:space="preserve">        $studentsOnMeds  = $this-&gt;medicationModel-&gt;getStudentsWithActiveMedicationsCount($nurse_id);</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 Last 5 health records for the dashboard table</w:t>
      </w:r>
      <w:r>
        <w:rPr>
          <w:rFonts w:hint="default" w:ascii="Arial" w:hAnsi="Arial" w:cs="Arial"/>
          <w:i w:val="0"/>
          <w:iCs w:val="0"/>
          <w:sz w:val="18"/>
        </w:rPr>
        <w:br w:type="textWrapping"/>
      </w:r>
      <w:r>
        <w:rPr>
          <w:rFonts w:hint="default" w:ascii="Arial" w:hAnsi="Arial" w:cs="Arial"/>
          <w:i w:val="0"/>
          <w:iCs w:val="0"/>
          <w:sz w:val="18"/>
        </w:rPr>
        <w:t xml:space="preserve">        $recentHealthRecords = $this-&gt;healthRecordModel-&gt;getRecentForNurse($nurse_id, 5);</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$this-&gt;view('nurse/dashboard', [</w:t>
      </w:r>
      <w:r>
        <w:rPr>
          <w:rFonts w:hint="default" w:ascii="Arial" w:hAnsi="Arial" w:cs="Arial"/>
          <w:i w:val="0"/>
          <w:iCs w:val="0"/>
          <w:sz w:val="18"/>
        </w:rPr>
        <w:br w:type="textWrapping"/>
      </w:r>
      <w:r>
        <w:rPr>
          <w:rFonts w:hint="default" w:ascii="Arial" w:hAnsi="Arial" w:cs="Arial"/>
          <w:i w:val="0"/>
          <w:iCs w:val="0"/>
          <w:sz w:val="18"/>
        </w:rPr>
        <w:t xml:space="preserve">            'totalStudents'       =&gt; $totalStudents,</w:t>
      </w:r>
      <w:r>
        <w:rPr>
          <w:rFonts w:hint="default" w:ascii="Arial" w:hAnsi="Arial" w:cs="Arial"/>
          <w:i w:val="0"/>
          <w:iCs w:val="0"/>
          <w:sz w:val="18"/>
        </w:rPr>
        <w:br w:type="textWrapping"/>
      </w:r>
      <w:r>
        <w:rPr>
          <w:rFonts w:hint="default" w:ascii="Arial" w:hAnsi="Arial" w:cs="Arial"/>
          <w:i w:val="0"/>
          <w:iCs w:val="0"/>
          <w:sz w:val="18"/>
        </w:rPr>
        <w:t xml:space="preserve">            'medicationCount'     =&gt; $medicationCount,</w:t>
      </w:r>
      <w:r>
        <w:rPr>
          <w:rFonts w:hint="default" w:ascii="Arial" w:hAnsi="Arial" w:cs="Arial"/>
          <w:i w:val="0"/>
          <w:iCs w:val="0"/>
          <w:sz w:val="18"/>
        </w:rPr>
        <w:br w:type="textWrapping"/>
      </w:r>
      <w:r>
        <w:rPr>
          <w:rFonts w:hint="default" w:ascii="Arial" w:hAnsi="Arial" w:cs="Arial"/>
          <w:i w:val="0"/>
          <w:iCs w:val="0"/>
          <w:sz w:val="18"/>
        </w:rPr>
        <w:t xml:space="preserve">            'studentsOnMeds'      =&gt; $studentsOnMeds,</w:t>
      </w:r>
      <w:r>
        <w:rPr>
          <w:rFonts w:hint="default" w:ascii="Arial" w:hAnsi="Arial" w:cs="Arial"/>
          <w:i w:val="0"/>
          <w:iCs w:val="0"/>
          <w:sz w:val="18"/>
        </w:rPr>
        <w:br w:type="textWrapping"/>
      </w:r>
      <w:r>
        <w:rPr>
          <w:rFonts w:hint="default" w:ascii="Arial" w:hAnsi="Arial" w:cs="Arial"/>
          <w:i w:val="0"/>
          <w:iCs w:val="0"/>
          <w:sz w:val="18"/>
        </w:rPr>
        <w:t xml:space="preserve">            'recentHealthRecords' =&gt; $recentHealthRecords ?: [],</w:t>
      </w:r>
      <w:r>
        <w:rPr>
          <w:rFonts w:hint="default" w:ascii="Arial" w:hAnsi="Arial" w:cs="Arial"/>
          <w:i w:val="0"/>
          <w:iCs w:val="0"/>
          <w:sz w:val="18"/>
        </w:rPr>
        <w:br w:type="textWrapping"/>
      </w:r>
      <w:r>
        <w:rPr>
          <w:rFonts w:hint="default" w:ascii="Arial" w:hAnsi="Arial" w:cs="Arial"/>
          <w:i w:val="0"/>
          <w:iCs w:val="0"/>
          <w:sz w:val="18"/>
        </w:rPr>
        <w:t xml:space="preserve">            'students'            =&gt; $students ?: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 /nurse/health-records</w:t>
      </w:r>
      <w:r>
        <w:rPr>
          <w:rFonts w:hint="default" w:ascii="Arial" w:hAnsi="Arial" w:cs="Arial"/>
          <w:i w:val="0"/>
          <w:iCs w:val="0"/>
          <w:sz w:val="18"/>
        </w:rPr>
        <w:br w:type="textWrapping"/>
      </w:r>
      <w:r>
        <w:rPr>
          <w:rFonts w:hint="default" w:ascii="Arial" w:hAnsi="Arial" w:cs="Arial"/>
          <w:i w:val="0"/>
          <w:iCs w:val="0"/>
          <w:sz w:val="18"/>
        </w:rPr>
        <w:t xml:space="preserve">    public function health_records()</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$nurse_id      = $_SESSION['user_id'];</w:t>
      </w:r>
      <w:r>
        <w:rPr>
          <w:rFonts w:hint="default" w:ascii="Arial" w:hAnsi="Arial" w:cs="Arial"/>
          <w:i w:val="0"/>
          <w:iCs w:val="0"/>
          <w:sz w:val="18"/>
        </w:rPr>
        <w:br w:type="textWrapping"/>
      </w:r>
      <w:r>
        <w:rPr>
          <w:rFonts w:hint="default" w:ascii="Arial" w:hAnsi="Arial" w:cs="Arial"/>
          <w:i w:val="0"/>
          <w:iCs w:val="0"/>
          <w:sz w:val="18"/>
        </w:rPr>
        <w:t xml:space="preserve">        $healthRecords = $this-&gt;healthRecordModel-&gt;getRecentForNurse($nurse_id, 50);</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$this-&gt;view('nurse/health-records', [</w:t>
      </w:r>
      <w:r>
        <w:rPr>
          <w:rFonts w:hint="default" w:ascii="Arial" w:hAnsi="Arial" w:cs="Arial"/>
          <w:i w:val="0"/>
          <w:iCs w:val="0"/>
          <w:sz w:val="18"/>
        </w:rPr>
        <w:br w:type="textWrapping"/>
      </w:r>
      <w:r>
        <w:rPr>
          <w:rFonts w:hint="default" w:ascii="Arial" w:hAnsi="Arial" w:cs="Arial"/>
          <w:i w:val="0"/>
          <w:iCs w:val="0"/>
          <w:sz w:val="18"/>
        </w:rPr>
        <w:t xml:space="preserve">            'healthRecords' =&gt; $healthRecords ?: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 /nurse/all_medications</w:t>
      </w:r>
      <w:r>
        <w:rPr>
          <w:rFonts w:hint="default" w:ascii="Arial" w:hAnsi="Arial" w:cs="Arial"/>
          <w:i w:val="0"/>
          <w:iCs w:val="0"/>
          <w:sz w:val="18"/>
        </w:rPr>
        <w:br w:type="textWrapping"/>
      </w:r>
      <w:r>
        <w:rPr>
          <w:rFonts w:hint="default" w:ascii="Arial" w:hAnsi="Arial" w:cs="Arial"/>
          <w:i w:val="0"/>
          <w:iCs w:val="0"/>
          <w:sz w:val="18"/>
        </w:rPr>
        <w:t xml:space="preserve">    public function all_medications()</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$nurse_id    = $_SESSION['user_id'];</w:t>
      </w:r>
      <w:r>
        <w:rPr>
          <w:rFonts w:hint="default" w:ascii="Arial" w:hAnsi="Arial" w:cs="Arial"/>
          <w:i w:val="0"/>
          <w:iCs w:val="0"/>
          <w:sz w:val="18"/>
        </w:rPr>
        <w:br w:type="textWrapping"/>
      </w:r>
      <w:r>
        <w:rPr>
          <w:rFonts w:hint="default" w:ascii="Arial" w:hAnsi="Arial" w:cs="Arial"/>
          <w:i w:val="0"/>
          <w:iCs w:val="0"/>
          <w:sz w:val="18"/>
        </w:rPr>
        <w:t xml:space="preserve">        $medications = $this-&gt;medicationModel-&gt;getMedicationsForNurse($nurse_id);</w:t>
      </w:r>
      <w:r>
        <w:rPr>
          <w:rFonts w:hint="default" w:ascii="Arial" w:hAnsi="Arial" w:cs="Arial"/>
          <w:i w:val="0"/>
          <w:iCs w:val="0"/>
          <w:sz w:val="18"/>
        </w:rPr>
        <w:br w:type="textWrapping"/>
      </w:r>
      <w:r>
        <w:rPr>
          <w:rFonts w:hint="default" w:ascii="Arial" w:hAnsi="Arial" w:cs="Arial"/>
          <w:i w:val="0"/>
          <w:iCs w:val="0"/>
          <w:sz w:val="18"/>
        </w:rPr>
        <w:t xml:space="preserve">        $students    = $this-&gt;studentModel-&gt;getAssignedStudents($nurse_id);</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$this-&gt;view('nurse/all_medications', [</w:t>
      </w:r>
      <w:r>
        <w:rPr>
          <w:rFonts w:hint="default" w:ascii="Arial" w:hAnsi="Arial" w:cs="Arial"/>
          <w:i w:val="0"/>
          <w:iCs w:val="0"/>
          <w:sz w:val="18"/>
        </w:rPr>
        <w:br w:type="textWrapping"/>
      </w:r>
      <w:r>
        <w:rPr>
          <w:rFonts w:hint="default" w:ascii="Arial" w:hAnsi="Arial" w:cs="Arial"/>
          <w:i w:val="0"/>
          <w:iCs w:val="0"/>
          <w:sz w:val="18"/>
        </w:rPr>
        <w:t xml:space="preserve">            'medications' =&gt; $medications ?: [],</w:t>
      </w:r>
      <w:r>
        <w:rPr>
          <w:rFonts w:hint="default" w:ascii="Arial" w:hAnsi="Arial" w:cs="Arial"/>
          <w:i w:val="0"/>
          <w:iCs w:val="0"/>
          <w:sz w:val="18"/>
        </w:rPr>
        <w:br w:type="textWrapping"/>
      </w:r>
      <w:r>
        <w:rPr>
          <w:rFonts w:hint="default" w:ascii="Arial" w:hAnsi="Arial" w:cs="Arial"/>
          <w:i w:val="0"/>
          <w:iCs w:val="0"/>
          <w:sz w:val="18"/>
        </w:rPr>
        <w:t xml:space="preserve">            'students'    =&gt; $students    ?: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 /nurse/student/{id}  — full health profile</w:t>
      </w:r>
      <w:r>
        <w:rPr>
          <w:rFonts w:hint="default" w:ascii="Arial" w:hAnsi="Arial" w:cs="Arial"/>
          <w:i w:val="0"/>
          <w:iCs w:val="0"/>
          <w:sz w:val="18"/>
        </w:rPr>
        <w:br w:type="textWrapping"/>
      </w:r>
      <w:r>
        <w:rPr>
          <w:rFonts w:hint="default" w:ascii="Arial" w:hAnsi="Arial" w:cs="Arial"/>
          <w:i w:val="0"/>
          <w:iCs w:val="0"/>
          <w:sz w:val="18"/>
        </w:rPr>
        <w:t xml:space="preserve">    public function student($student_id = null)</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if (!$student_id) {</w:t>
      </w:r>
      <w:r>
        <w:rPr>
          <w:rFonts w:hint="default" w:ascii="Arial" w:hAnsi="Arial" w:cs="Arial"/>
          <w:i w:val="0"/>
          <w:iCs w:val="0"/>
          <w:sz w:val="18"/>
        </w:rPr>
        <w:br w:type="textWrapping"/>
      </w:r>
      <w:r>
        <w:rPr>
          <w:rFonts w:hint="default" w:ascii="Arial" w:hAnsi="Arial" w:cs="Arial"/>
          <w:i w:val="0"/>
          <w:iCs w:val="0"/>
          <w:sz w:val="18"/>
        </w:rPr>
        <w:t xml:space="preserve">            header('Location: ' . ROOT . '/nurse');</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$student = $this-&gt;studentModel-&gt;first(['id' =&gt; $student_id]);</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if (!$student) {</w:t>
      </w:r>
      <w:r>
        <w:rPr>
          <w:rFonts w:hint="default" w:ascii="Arial" w:hAnsi="Arial" w:cs="Arial"/>
          <w:i w:val="0"/>
          <w:iCs w:val="0"/>
          <w:sz w:val="18"/>
        </w:rPr>
        <w:br w:type="textWrapping"/>
      </w:r>
      <w:r>
        <w:rPr>
          <w:rFonts w:hint="default" w:ascii="Arial" w:hAnsi="Arial" w:cs="Arial"/>
          <w:i w:val="0"/>
          <w:iCs w:val="0"/>
          <w:sz w:val="18"/>
        </w:rPr>
        <w:t xml:space="preserve">            header('Location: ' . ROOT . '/nurse');</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 Verify this nurse has access to this student</w:t>
      </w:r>
      <w:r>
        <w:rPr>
          <w:rFonts w:hint="default" w:ascii="Arial" w:hAnsi="Arial" w:cs="Arial"/>
          <w:i w:val="0"/>
          <w:iCs w:val="0"/>
          <w:sz w:val="18"/>
        </w:rPr>
        <w:br w:type="textWrapping"/>
      </w:r>
      <w:r>
        <w:rPr>
          <w:rFonts w:hint="default" w:ascii="Arial" w:hAnsi="Arial" w:cs="Arial"/>
          <w:i w:val="0"/>
          <w:iCs w:val="0"/>
          <w:sz w:val="18"/>
        </w:rPr>
        <w:t xml:space="preserve">        $nurse_id         = $_SESSION['user_id'];</w:t>
      </w:r>
      <w:r>
        <w:rPr>
          <w:rFonts w:hint="default" w:ascii="Arial" w:hAnsi="Arial" w:cs="Arial"/>
          <w:i w:val="0"/>
          <w:iCs w:val="0"/>
          <w:sz w:val="18"/>
        </w:rPr>
        <w:br w:type="textWrapping"/>
      </w:r>
      <w:r>
        <w:rPr>
          <w:rFonts w:hint="default" w:ascii="Arial" w:hAnsi="Arial" w:cs="Arial"/>
          <w:i w:val="0"/>
          <w:iCs w:val="0"/>
          <w:sz w:val="18"/>
        </w:rPr>
        <w:t xml:space="preserve">        $assignedStudents = $this-&gt;studentModel-&gt;getAssignedStudents($nurse_id) ?: [];</w:t>
      </w:r>
      <w:r>
        <w:rPr>
          <w:rFonts w:hint="default" w:ascii="Arial" w:hAnsi="Arial" w:cs="Arial"/>
          <w:i w:val="0"/>
          <w:iCs w:val="0"/>
          <w:sz w:val="18"/>
        </w:rPr>
        <w:br w:type="textWrapping"/>
      </w:r>
      <w:r>
        <w:rPr>
          <w:rFonts w:hint="default" w:ascii="Arial" w:hAnsi="Arial" w:cs="Arial"/>
          <w:i w:val="0"/>
          <w:iCs w:val="0"/>
          <w:sz w:val="18"/>
        </w:rPr>
        <w:t xml:space="preserve">        $assignedIds      = array_map(fn($s) =&gt; (int)$s-&gt;id, $assignedStudents);</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if (!in_array((int)$student_id, $assignedIds)) {</w:t>
      </w:r>
      <w:r>
        <w:rPr>
          <w:rFonts w:hint="default" w:ascii="Arial" w:hAnsi="Arial" w:cs="Arial"/>
          <w:i w:val="0"/>
          <w:iCs w:val="0"/>
          <w:sz w:val="18"/>
        </w:rPr>
        <w:br w:type="textWrapping"/>
      </w:r>
      <w:r>
        <w:rPr>
          <w:rFonts w:hint="default" w:ascii="Arial" w:hAnsi="Arial" w:cs="Arial"/>
          <w:i w:val="0"/>
          <w:iCs w:val="0"/>
          <w:sz w:val="18"/>
        </w:rPr>
        <w:t xml:space="preserve">            header('Location: ' . ROOT . '/nurse');</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$medications   = $this-&gt;medicationModel-&gt;where(['student_id' =&gt; $student_id, 'is_active' =&gt; 1]);</w:t>
      </w:r>
      <w:r>
        <w:rPr>
          <w:rFonts w:hint="default" w:ascii="Arial" w:hAnsi="Arial" w:cs="Arial"/>
          <w:i w:val="0"/>
          <w:iCs w:val="0"/>
          <w:sz w:val="18"/>
        </w:rPr>
        <w:br w:type="textWrapping"/>
      </w:r>
      <w:r>
        <w:rPr>
          <w:rFonts w:hint="default" w:ascii="Arial" w:hAnsi="Arial" w:cs="Arial"/>
          <w:i w:val="0"/>
          <w:iCs w:val="0"/>
          <w:sz w:val="18"/>
        </w:rPr>
        <w:t xml:space="preserve">        $medLogs       = $this-&gt;medLogModel-&gt;getLogsForStudent($student_id);</w:t>
      </w:r>
      <w:r>
        <w:rPr>
          <w:rFonts w:hint="default" w:ascii="Arial" w:hAnsi="Arial" w:cs="Arial"/>
          <w:i w:val="0"/>
          <w:iCs w:val="0"/>
          <w:sz w:val="18"/>
        </w:rPr>
        <w:br w:type="textWrapping"/>
      </w:r>
      <w:r>
        <w:rPr>
          <w:rFonts w:hint="default" w:ascii="Arial" w:hAnsi="Arial" w:cs="Arial"/>
          <w:i w:val="0"/>
          <w:iCs w:val="0"/>
          <w:sz w:val="18"/>
        </w:rPr>
        <w:t xml:space="preserve">        $healthEvents  = $this-&gt;healthEventModel-&gt;where(['student_id' =&gt; $student_id]);</w:t>
      </w:r>
      <w:r>
        <w:rPr>
          <w:rFonts w:hint="default" w:ascii="Arial" w:hAnsi="Arial" w:cs="Arial"/>
          <w:i w:val="0"/>
          <w:iCs w:val="0"/>
          <w:sz w:val="18"/>
        </w:rPr>
        <w:br w:type="textWrapping"/>
      </w:r>
      <w:r>
        <w:rPr>
          <w:rFonts w:hint="default" w:ascii="Arial" w:hAnsi="Arial" w:cs="Arial"/>
          <w:i w:val="0"/>
          <w:iCs w:val="0"/>
          <w:sz w:val="18"/>
        </w:rPr>
        <w:t xml:space="preserve">        $healthRecords = $this-&gt;healthRecordModel-&gt;where(['student_id' =&gt; $student_id]);</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$this-&gt;view('nurse/display-student', [</w:t>
      </w:r>
      <w:r>
        <w:rPr>
          <w:rFonts w:hint="default" w:ascii="Arial" w:hAnsi="Arial" w:cs="Arial"/>
          <w:i w:val="0"/>
          <w:iCs w:val="0"/>
          <w:sz w:val="18"/>
        </w:rPr>
        <w:br w:type="textWrapping"/>
      </w:r>
      <w:r>
        <w:rPr>
          <w:rFonts w:hint="default" w:ascii="Arial" w:hAnsi="Arial" w:cs="Arial"/>
          <w:i w:val="0"/>
          <w:iCs w:val="0"/>
          <w:sz w:val="18"/>
        </w:rPr>
        <w:t xml:space="preserve">            'student'       =&gt; $student,</w:t>
      </w:r>
      <w:r>
        <w:rPr>
          <w:rFonts w:hint="default" w:ascii="Arial" w:hAnsi="Arial" w:cs="Arial"/>
          <w:i w:val="0"/>
          <w:iCs w:val="0"/>
          <w:sz w:val="18"/>
        </w:rPr>
        <w:br w:type="textWrapping"/>
      </w:r>
      <w:r>
        <w:rPr>
          <w:rFonts w:hint="default" w:ascii="Arial" w:hAnsi="Arial" w:cs="Arial"/>
          <w:i w:val="0"/>
          <w:iCs w:val="0"/>
          <w:sz w:val="18"/>
        </w:rPr>
        <w:t xml:space="preserve">            'medications'   =&gt; $medications   ?: [],</w:t>
      </w:r>
      <w:r>
        <w:rPr>
          <w:rFonts w:hint="default" w:ascii="Arial" w:hAnsi="Arial" w:cs="Arial"/>
          <w:i w:val="0"/>
          <w:iCs w:val="0"/>
          <w:sz w:val="18"/>
        </w:rPr>
        <w:br w:type="textWrapping"/>
      </w:r>
      <w:r>
        <w:rPr>
          <w:rFonts w:hint="default" w:ascii="Arial" w:hAnsi="Arial" w:cs="Arial"/>
          <w:i w:val="0"/>
          <w:iCs w:val="0"/>
          <w:sz w:val="18"/>
        </w:rPr>
        <w:t xml:space="preserve">            'medLogs'       =&gt; $medLogs       ?: [],</w:t>
      </w:r>
      <w:r>
        <w:rPr>
          <w:rFonts w:hint="default" w:ascii="Arial" w:hAnsi="Arial" w:cs="Arial"/>
          <w:i w:val="0"/>
          <w:iCs w:val="0"/>
          <w:sz w:val="18"/>
        </w:rPr>
        <w:br w:type="textWrapping"/>
      </w:r>
      <w:r>
        <w:rPr>
          <w:rFonts w:hint="default" w:ascii="Arial" w:hAnsi="Arial" w:cs="Arial"/>
          <w:i w:val="0"/>
          <w:iCs w:val="0"/>
          <w:sz w:val="18"/>
        </w:rPr>
        <w:t xml:space="preserve">            'healthEvents'  =&gt; $healthEvents  ?: [],</w:t>
      </w:r>
      <w:r>
        <w:rPr>
          <w:rFonts w:hint="default" w:ascii="Arial" w:hAnsi="Arial" w:cs="Arial"/>
          <w:i w:val="0"/>
          <w:iCs w:val="0"/>
          <w:sz w:val="18"/>
        </w:rPr>
        <w:br w:type="textWrapping"/>
      </w:r>
      <w:r>
        <w:rPr>
          <w:rFonts w:hint="default" w:ascii="Arial" w:hAnsi="Arial" w:cs="Arial"/>
          <w:i w:val="0"/>
          <w:iCs w:val="0"/>
          <w:sz w:val="18"/>
        </w:rPr>
        <w:t xml:space="preserve">            'healthRecords' =&gt; $healthRecords ?: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 /nurse/add_medication</w:t>
      </w:r>
      <w:r>
        <w:rPr>
          <w:rFonts w:hint="default" w:ascii="Arial" w:hAnsi="Arial" w:cs="Arial"/>
          <w:i w:val="0"/>
          <w:iCs w:val="0"/>
          <w:sz w:val="18"/>
        </w:rPr>
        <w:br w:type="textWrapping"/>
      </w:r>
      <w:r>
        <w:rPr>
          <w:rFonts w:hint="default" w:ascii="Arial" w:hAnsi="Arial" w:cs="Arial"/>
          <w:i w:val="0"/>
          <w:iCs w:val="0"/>
          <w:sz w:val="18"/>
        </w:rPr>
        <w:t xml:space="preserve">    public function add_medication()</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if ($_SERVER['REQUEST_METHOD'] === 'POST') {</w:t>
      </w:r>
      <w:r>
        <w:rPr>
          <w:rFonts w:hint="default" w:ascii="Arial" w:hAnsi="Arial" w:cs="Arial"/>
          <w:i w:val="0"/>
          <w:iCs w:val="0"/>
          <w:sz w:val="18"/>
        </w:rPr>
        <w:br w:type="textWrapping"/>
      </w:r>
      <w:r>
        <w:rPr>
          <w:rFonts w:hint="default" w:ascii="Arial" w:hAnsi="Arial" w:cs="Arial"/>
          <w:i w:val="0"/>
          <w:iCs w:val="0"/>
          <w:sz w:val="18"/>
        </w:rPr>
        <w:t xml:space="preserve">            $medicationId = $this-&gt;medicationModel-&gt;insert([</w:t>
      </w:r>
      <w:r>
        <w:rPr>
          <w:rFonts w:hint="default" w:ascii="Arial" w:hAnsi="Arial" w:cs="Arial"/>
          <w:i w:val="0"/>
          <w:iCs w:val="0"/>
          <w:sz w:val="18"/>
        </w:rPr>
        <w:br w:type="textWrapping"/>
      </w:r>
      <w:r>
        <w:rPr>
          <w:rFonts w:hint="default" w:ascii="Arial" w:hAnsi="Arial" w:cs="Arial"/>
          <w:i w:val="0"/>
          <w:iCs w:val="0"/>
          <w:sz w:val="18"/>
        </w:rPr>
        <w:t xml:space="preserve">                'student_id'   =&gt; (int)$_POST['student_id'],</w:t>
      </w:r>
      <w:r>
        <w:rPr>
          <w:rFonts w:hint="default" w:ascii="Arial" w:hAnsi="Arial" w:cs="Arial"/>
          <w:i w:val="0"/>
          <w:iCs w:val="0"/>
          <w:sz w:val="18"/>
        </w:rPr>
        <w:br w:type="textWrapping"/>
      </w:r>
      <w:r>
        <w:rPr>
          <w:rFonts w:hint="default" w:ascii="Arial" w:hAnsi="Arial" w:cs="Arial"/>
          <w:i w:val="0"/>
          <w:iCs w:val="0"/>
          <w:sz w:val="18"/>
        </w:rPr>
        <w:t xml:space="preserve">                'name'         =&gt; esc($_POST['name']),</w:t>
      </w:r>
      <w:r>
        <w:rPr>
          <w:rFonts w:hint="default" w:ascii="Arial" w:hAnsi="Arial" w:cs="Arial"/>
          <w:i w:val="0"/>
          <w:iCs w:val="0"/>
          <w:sz w:val="18"/>
        </w:rPr>
        <w:br w:type="textWrapping"/>
      </w:r>
      <w:r>
        <w:rPr>
          <w:rFonts w:hint="default" w:ascii="Arial" w:hAnsi="Arial" w:cs="Arial"/>
          <w:i w:val="0"/>
          <w:iCs w:val="0"/>
          <w:sz w:val="18"/>
        </w:rPr>
        <w:t xml:space="preserve">                'dosage'       =&gt; esc($_POST['dosage']),</w:t>
      </w:r>
      <w:r>
        <w:rPr>
          <w:rFonts w:hint="default" w:ascii="Arial" w:hAnsi="Arial" w:cs="Arial"/>
          <w:i w:val="0"/>
          <w:iCs w:val="0"/>
          <w:sz w:val="18"/>
        </w:rPr>
        <w:br w:type="textWrapping"/>
      </w:r>
      <w:r>
        <w:rPr>
          <w:rFonts w:hint="default" w:ascii="Arial" w:hAnsi="Arial" w:cs="Arial"/>
          <w:i w:val="0"/>
          <w:iCs w:val="0"/>
          <w:sz w:val="18"/>
        </w:rPr>
        <w:t xml:space="preserve">                'frequency'    =&gt; esc($_POST['frequency']),</w:t>
      </w:r>
      <w:r>
        <w:rPr>
          <w:rFonts w:hint="default" w:ascii="Arial" w:hAnsi="Arial" w:cs="Arial"/>
          <w:i w:val="0"/>
          <w:iCs w:val="0"/>
          <w:sz w:val="18"/>
        </w:rPr>
        <w:br w:type="textWrapping"/>
      </w:r>
      <w:r>
        <w:rPr>
          <w:rFonts w:hint="default" w:ascii="Arial" w:hAnsi="Arial" w:cs="Arial"/>
          <w:i w:val="0"/>
          <w:iCs w:val="0"/>
          <w:sz w:val="18"/>
        </w:rPr>
        <w:t xml:space="preserve">                'instructions' =&gt; esc($_POST['instructions'] ?? $_POST['notes'] ?? ''),</w:t>
      </w:r>
      <w:r>
        <w:rPr>
          <w:rFonts w:hint="default" w:ascii="Arial" w:hAnsi="Arial" w:cs="Arial"/>
          <w:i w:val="0"/>
          <w:iCs w:val="0"/>
          <w:sz w:val="18"/>
        </w:rPr>
        <w:br w:type="textWrapping"/>
      </w:r>
      <w:r>
        <w:rPr>
          <w:rFonts w:hint="default" w:ascii="Arial" w:hAnsi="Arial" w:cs="Arial"/>
          <w:i w:val="0"/>
          <w:iCs w:val="0"/>
          <w:sz w:val="18"/>
        </w:rPr>
        <w:t xml:space="preserve">                'added_by'     =&gt; $_SESSION['user_id'],</w:t>
      </w:r>
      <w:r>
        <w:rPr>
          <w:rFonts w:hint="default" w:ascii="Arial" w:hAnsi="Arial" w:cs="Arial"/>
          <w:i w:val="0"/>
          <w:iCs w:val="0"/>
          <w:sz w:val="18"/>
        </w:rPr>
        <w:br w:type="textWrapping"/>
      </w:r>
      <w:r>
        <w:rPr>
          <w:rFonts w:hint="default" w:ascii="Arial" w:hAnsi="Arial" w:cs="Arial"/>
          <w:i w:val="0"/>
          <w:iCs w:val="0"/>
          <w:sz w:val="18"/>
        </w:rPr>
        <w:t xml:space="preserve">                'is_active'    =&gt; 1,</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$_SESSION[$medicationId ? 'medication_success' : 'medication_error'] =</w:t>
      </w:r>
      <w:r>
        <w:rPr>
          <w:rFonts w:hint="default" w:ascii="Arial" w:hAnsi="Arial" w:cs="Arial"/>
          <w:i w:val="0"/>
          <w:iCs w:val="0"/>
          <w:sz w:val="18"/>
        </w:rPr>
        <w:br w:type="textWrapping"/>
      </w:r>
      <w:r>
        <w:rPr>
          <w:rFonts w:hint="default" w:ascii="Arial" w:hAnsi="Arial" w:cs="Arial"/>
          <w:i w:val="0"/>
          <w:iCs w:val="0"/>
          <w:sz w:val="18"/>
        </w:rPr>
        <w:t xml:space="preserve">                $medicationId ? 'Medication added successfully' : 'Failed to add medication';</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$referer = $_SERVER['HTTP_REFERER'] ?? ROOT . '/nurse/all_medications';</w:t>
      </w:r>
      <w:r>
        <w:rPr>
          <w:rFonts w:hint="default" w:ascii="Arial" w:hAnsi="Arial" w:cs="Arial"/>
          <w:i w:val="0"/>
          <w:iCs w:val="0"/>
          <w:sz w:val="18"/>
        </w:rPr>
        <w:br w:type="textWrapping"/>
      </w:r>
      <w:r>
        <w:rPr>
          <w:rFonts w:hint="default" w:ascii="Arial" w:hAnsi="Arial" w:cs="Arial"/>
          <w:i w:val="0"/>
          <w:iCs w:val="0"/>
          <w:sz w:val="18"/>
        </w:rPr>
        <w:t xml:space="preserve">            header('Location: ' . $referer);</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$student_id = (int)($_GET['student_id'] ?? 0);</w:t>
      </w:r>
      <w:r>
        <w:rPr>
          <w:rFonts w:hint="default" w:ascii="Arial" w:hAnsi="Arial" w:cs="Arial"/>
          <w:i w:val="0"/>
          <w:iCs w:val="0"/>
          <w:sz w:val="18"/>
        </w:rPr>
        <w:br w:type="textWrapping"/>
      </w:r>
      <w:r>
        <w:rPr>
          <w:rFonts w:hint="default" w:ascii="Arial" w:hAnsi="Arial" w:cs="Arial"/>
          <w:i w:val="0"/>
          <w:iCs w:val="0"/>
          <w:sz w:val="18"/>
        </w:rPr>
        <w:t xml:space="preserve">        $student    = $student_id ? $this-&gt;studentModel-&gt;first(['id' =&gt; $student_id]) : null;</w:t>
      </w:r>
      <w:r>
        <w:rPr>
          <w:rFonts w:hint="default" w:ascii="Arial" w:hAnsi="Arial" w:cs="Arial"/>
          <w:i w:val="0"/>
          <w:iCs w:val="0"/>
          <w:sz w:val="18"/>
        </w:rPr>
        <w:br w:type="textWrapping"/>
      </w:r>
      <w:r>
        <w:rPr>
          <w:rFonts w:hint="default" w:ascii="Arial" w:hAnsi="Arial" w:cs="Arial"/>
          <w:i w:val="0"/>
          <w:iCs w:val="0"/>
          <w:sz w:val="18"/>
        </w:rPr>
        <w:t xml:space="preserve">        $this-&gt;view('nurse/add_medication', ['student' =&gt; $student]);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 /nurse/log_dose</w:t>
      </w:r>
      <w:r>
        <w:rPr>
          <w:rFonts w:hint="default" w:ascii="Arial" w:hAnsi="Arial" w:cs="Arial"/>
          <w:i w:val="0"/>
          <w:iCs w:val="0"/>
          <w:sz w:val="18"/>
        </w:rPr>
        <w:br w:type="textWrapping"/>
      </w:r>
      <w:r>
        <w:rPr>
          <w:rFonts w:hint="default" w:ascii="Arial" w:hAnsi="Arial" w:cs="Arial"/>
          <w:i w:val="0"/>
          <w:iCs w:val="0"/>
          <w:sz w:val="18"/>
        </w:rPr>
        <w:t xml:space="preserve">    public function log_dose()</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if ($_SERVER['REQUEST_METHOD'] === 'POST') {</w:t>
      </w:r>
      <w:r>
        <w:rPr>
          <w:rFonts w:hint="default" w:ascii="Arial" w:hAnsi="Arial" w:cs="Arial"/>
          <w:i w:val="0"/>
          <w:iCs w:val="0"/>
          <w:sz w:val="18"/>
        </w:rPr>
        <w:br w:type="textWrapping"/>
      </w:r>
      <w:r>
        <w:rPr>
          <w:rFonts w:hint="default" w:ascii="Arial" w:hAnsi="Arial" w:cs="Arial"/>
          <w:i w:val="0"/>
          <w:iCs w:val="0"/>
          <w:sz w:val="18"/>
        </w:rPr>
        <w:t xml:space="preserve">            $this-&gt;medLogModel-&gt;insert([</w:t>
      </w:r>
      <w:r>
        <w:rPr>
          <w:rFonts w:hint="default" w:ascii="Arial" w:hAnsi="Arial" w:cs="Arial"/>
          <w:i w:val="0"/>
          <w:iCs w:val="0"/>
          <w:sz w:val="18"/>
        </w:rPr>
        <w:br w:type="textWrapping"/>
      </w:r>
      <w:r>
        <w:rPr>
          <w:rFonts w:hint="default" w:ascii="Arial" w:hAnsi="Arial" w:cs="Arial"/>
          <w:i w:val="0"/>
          <w:iCs w:val="0"/>
          <w:sz w:val="18"/>
        </w:rPr>
        <w:t xml:space="preserve">                'medication_id'   =&gt; (int)$_POST['medication_id'],</w:t>
      </w:r>
      <w:r>
        <w:rPr>
          <w:rFonts w:hint="default" w:ascii="Arial" w:hAnsi="Arial" w:cs="Arial"/>
          <w:i w:val="0"/>
          <w:iCs w:val="0"/>
          <w:sz w:val="18"/>
        </w:rPr>
        <w:br w:type="textWrapping"/>
      </w:r>
      <w:r>
        <w:rPr>
          <w:rFonts w:hint="default" w:ascii="Arial" w:hAnsi="Arial" w:cs="Arial"/>
          <w:i w:val="0"/>
          <w:iCs w:val="0"/>
          <w:sz w:val="18"/>
        </w:rPr>
        <w:t xml:space="preserve">                'administered_by' =&gt; $_SESSION['user_id'],</w:t>
      </w:r>
      <w:r>
        <w:rPr>
          <w:rFonts w:hint="default" w:ascii="Arial" w:hAnsi="Arial" w:cs="Arial"/>
          <w:i w:val="0"/>
          <w:iCs w:val="0"/>
          <w:sz w:val="18"/>
        </w:rPr>
        <w:br w:type="textWrapping"/>
      </w:r>
      <w:r>
        <w:rPr>
          <w:rFonts w:hint="default" w:ascii="Arial" w:hAnsi="Arial" w:cs="Arial"/>
          <w:i w:val="0"/>
          <w:iCs w:val="0"/>
          <w:sz w:val="18"/>
        </w:rPr>
        <w:t xml:space="preserve">                'administered_at' =&gt; $_POST['administered_at'],</w:t>
      </w:r>
      <w:r>
        <w:rPr>
          <w:rFonts w:hint="default" w:ascii="Arial" w:hAnsi="Arial" w:cs="Arial"/>
          <w:i w:val="0"/>
          <w:iCs w:val="0"/>
          <w:sz w:val="18"/>
        </w:rPr>
        <w:br w:type="textWrapping"/>
      </w:r>
      <w:r>
        <w:rPr>
          <w:rFonts w:hint="default" w:ascii="Arial" w:hAnsi="Arial" w:cs="Arial"/>
          <w:i w:val="0"/>
          <w:iCs w:val="0"/>
          <w:sz w:val="18"/>
        </w:rPr>
        <w:t xml:space="preserve">                'notes'           =&gt; esc($_POST['notes'] ??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header('Location: ' . ROOT . '/nurse/student/' . (int)$_POST['student_id']);</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$med_id     = (int)($_GET['med_id'] ?? 0);</w:t>
      </w:r>
      <w:r>
        <w:rPr>
          <w:rFonts w:hint="default" w:ascii="Arial" w:hAnsi="Arial" w:cs="Arial"/>
          <w:i w:val="0"/>
          <w:iCs w:val="0"/>
          <w:sz w:val="18"/>
        </w:rPr>
        <w:br w:type="textWrapping"/>
      </w:r>
      <w:r>
        <w:rPr>
          <w:rFonts w:hint="default" w:ascii="Arial" w:hAnsi="Arial" w:cs="Arial"/>
          <w:i w:val="0"/>
          <w:iCs w:val="0"/>
          <w:sz w:val="18"/>
        </w:rPr>
        <w:t xml:space="preserve">        $medication = $this-&gt;medicationModel-&gt;first(['id' =&gt; $med_id]);</w:t>
      </w:r>
      <w:r>
        <w:rPr>
          <w:rFonts w:hint="default" w:ascii="Arial" w:hAnsi="Arial" w:cs="Arial"/>
          <w:i w:val="0"/>
          <w:iCs w:val="0"/>
          <w:sz w:val="18"/>
        </w:rPr>
        <w:br w:type="textWrapping"/>
      </w:r>
      <w:r>
        <w:rPr>
          <w:rFonts w:hint="default" w:ascii="Arial" w:hAnsi="Arial" w:cs="Arial"/>
          <w:i w:val="0"/>
          <w:iCs w:val="0"/>
          <w:sz w:val="18"/>
        </w:rPr>
        <w:t xml:space="preserve">        $this-&gt;view('nurse/log_dose', ['medication' =&gt; $medication]);</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 /nurse/deactivate_medication</w:t>
      </w:r>
      <w:r>
        <w:rPr>
          <w:rFonts w:hint="default" w:ascii="Arial" w:hAnsi="Arial" w:cs="Arial"/>
          <w:i w:val="0"/>
          <w:iCs w:val="0"/>
          <w:sz w:val="18"/>
        </w:rPr>
        <w:br w:type="textWrapping"/>
      </w:r>
      <w:r>
        <w:rPr>
          <w:rFonts w:hint="default" w:ascii="Arial" w:hAnsi="Arial" w:cs="Arial"/>
          <w:i w:val="0"/>
          <w:iCs w:val="0"/>
          <w:sz w:val="18"/>
        </w:rPr>
        <w:t xml:space="preserve">    public function deactivate_medication()</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if ($_SERVER['REQUEST_METHOD'] === 'POST') {</w:t>
      </w:r>
      <w:r>
        <w:rPr>
          <w:rFonts w:hint="default" w:ascii="Arial" w:hAnsi="Arial" w:cs="Arial"/>
          <w:i w:val="0"/>
          <w:iCs w:val="0"/>
          <w:sz w:val="18"/>
        </w:rPr>
        <w:br w:type="textWrapping"/>
      </w:r>
      <w:r>
        <w:rPr>
          <w:rFonts w:hint="default" w:ascii="Arial" w:hAnsi="Arial" w:cs="Arial"/>
          <w:i w:val="0"/>
          <w:iCs w:val="0"/>
          <w:sz w:val="18"/>
        </w:rPr>
        <w:t xml:space="preserve">            $med_id     = (int)$_POST['medication_id'];</w:t>
      </w:r>
      <w:r>
        <w:rPr>
          <w:rFonts w:hint="default" w:ascii="Arial" w:hAnsi="Arial" w:cs="Arial"/>
          <w:i w:val="0"/>
          <w:iCs w:val="0"/>
          <w:sz w:val="18"/>
        </w:rPr>
        <w:br w:type="textWrapping"/>
      </w:r>
      <w:r>
        <w:rPr>
          <w:rFonts w:hint="default" w:ascii="Arial" w:hAnsi="Arial" w:cs="Arial"/>
          <w:i w:val="0"/>
          <w:iCs w:val="0"/>
          <w:sz w:val="18"/>
        </w:rPr>
        <w:t xml:space="preserve">            $student_id = (int)$_POST['student_id'];</w:t>
      </w:r>
      <w:r>
        <w:rPr>
          <w:rFonts w:hint="default" w:ascii="Arial" w:hAnsi="Arial" w:cs="Arial"/>
          <w:i w:val="0"/>
          <w:iCs w:val="0"/>
          <w:sz w:val="18"/>
        </w:rPr>
        <w:br w:type="textWrapping"/>
      </w:r>
      <w:r>
        <w:rPr>
          <w:rFonts w:hint="default" w:ascii="Arial" w:hAnsi="Arial" w:cs="Arial"/>
          <w:i w:val="0"/>
          <w:iCs w:val="0"/>
          <w:sz w:val="18"/>
        </w:rPr>
        <w:t xml:space="preserve">            $this-&gt;medicationModel-&gt;update($med_id, ['is_active' =&gt; 0]);</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$_SESSION['medication_success'] = 'Medication deactivated successfully';</w:t>
      </w:r>
      <w:r>
        <w:rPr>
          <w:rFonts w:hint="default" w:ascii="Arial" w:hAnsi="Arial" w:cs="Arial"/>
          <w:i w:val="0"/>
          <w:iCs w:val="0"/>
          <w:sz w:val="18"/>
        </w:rPr>
        <w:br w:type="textWrapping"/>
      </w:r>
      <w:r>
        <w:rPr>
          <w:rFonts w:hint="default" w:ascii="Arial" w:hAnsi="Arial" w:cs="Arial"/>
          <w:i w:val="0"/>
          <w:iCs w:val="0"/>
          <w:sz w:val="18"/>
        </w:rPr>
        <w:t xml:space="preserve">            header('Location: ' . ROOT . '/nurse/student/' . $student_id);</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header('Location: ' . ROOT . '/nurse');</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 /nurse/log_health_event</w:t>
      </w:r>
      <w:r>
        <w:rPr>
          <w:rFonts w:hint="default" w:ascii="Arial" w:hAnsi="Arial" w:cs="Arial"/>
          <w:i w:val="0"/>
          <w:iCs w:val="0"/>
          <w:sz w:val="18"/>
        </w:rPr>
        <w:br w:type="textWrapping"/>
      </w:r>
      <w:r>
        <w:rPr>
          <w:rFonts w:hint="default" w:ascii="Arial" w:hAnsi="Arial" w:cs="Arial"/>
          <w:i w:val="0"/>
          <w:iCs w:val="0"/>
          <w:sz w:val="18"/>
        </w:rPr>
        <w:t xml:space="preserve">    public function log_health_event()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if ($_SERVER['REQUEST_METHOD'] === 'POST') {</w:t>
      </w:r>
      <w:r>
        <w:rPr>
          <w:rFonts w:hint="default" w:ascii="Arial" w:hAnsi="Arial" w:cs="Arial"/>
          <w:i w:val="0"/>
          <w:iCs w:val="0"/>
          <w:sz w:val="18"/>
        </w:rPr>
        <w:br w:type="textWrapping"/>
      </w:r>
      <w:r>
        <w:rPr>
          <w:rFonts w:hint="default" w:ascii="Arial" w:hAnsi="Arial" w:cs="Arial"/>
          <w:i w:val="0"/>
          <w:iCs w:val="0"/>
          <w:sz w:val="18"/>
        </w:rPr>
        <w:t xml:space="preserve">            $this-&gt;healthEventModel-&gt;insert([</w:t>
      </w:r>
      <w:r>
        <w:rPr>
          <w:rFonts w:hint="default" w:ascii="Arial" w:hAnsi="Arial" w:cs="Arial"/>
          <w:i w:val="0"/>
          <w:iCs w:val="0"/>
          <w:sz w:val="18"/>
        </w:rPr>
        <w:br w:type="textWrapping"/>
      </w:r>
      <w:r>
        <w:rPr>
          <w:rFonts w:hint="default" w:ascii="Arial" w:hAnsi="Arial" w:cs="Arial"/>
          <w:i w:val="0"/>
          <w:iCs w:val="0"/>
          <w:sz w:val="18"/>
        </w:rPr>
        <w:t xml:space="preserve">                'student_id'   =&gt; (int)$_POST['student_id'],</w:t>
      </w:r>
      <w:r>
        <w:rPr>
          <w:rFonts w:hint="default" w:ascii="Arial" w:hAnsi="Arial" w:cs="Arial"/>
          <w:i w:val="0"/>
          <w:iCs w:val="0"/>
          <w:sz w:val="18"/>
        </w:rPr>
        <w:br w:type="textWrapping"/>
      </w:r>
      <w:r>
        <w:rPr>
          <w:rFonts w:hint="default" w:ascii="Arial" w:hAnsi="Arial" w:cs="Arial"/>
          <w:i w:val="0"/>
          <w:iCs w:val="0"/>
          <w:sz w:val="18"/>
        </w:rPr>
        <w:t xml:space="preserve">                'description'  =&gt; esc($_POST['description']),</w:t>
      </w:r>
      <w:r>
        <w:rPr>
          <w:rFonts w:hint="default" w:ascii="Arial" w:hAnsi="Arial" w:cs="Arial"/>
          <w:i w:val="0"/>
          <w:iCs w:val="0"/>
          <w:sz w:val="18"/>
        </w:rPr>
        <w:br w:type="textWrapping"/>
      </w:r>
      <w:r>
        <w:rPr>
          <w:rFonts w:hint="default" w:ascii="Arial" w:hAnsi="Arial" w:cs="Arial"/>
          <w:i w:val="0"/>
          <w:iCs w:val="0"/>
          <w:sz w:val="18"/>
        </w:rPr>
        <w:t xml:space="preserve">                'severity'     =&gt; $_POST['severity'],</w:t>
      </w:r>
      <w:r>
        <w:rPr>
          <w:rFonts w:hint="default" w:ascii="Arial" w:hAnsi="Arial" w:cs="Arial"/>
          <w:i w:val="0"/>
          <w:iCs w:val="0"/>
          <w:sz w:val="18"/>
        </w:rPr>
        <w:br w:type="textWrapping"/>
      </w:r>
      <w:r>
        <w:rPr>
          <w:rFonts w:hint="default" w:ascii="Arial" w:hAnsi="Arial" w:cs="Arial"/>
          <w:i w:val="0"/>
          <w:iCs w:val="0"/>
          <w:sz w:val="18"/>
        </w:rPr>
        <w:t xml:space="preserve">                'action_taken' =&gt; esc($_POST['action_taken'] ?? ''),</w:t>
      </w:r>
      <w:r>
        <w:rPr>
          <w:rFonts w:hint="default" w:ascii="Arial" w:hAnsi="Arial" w:cs="Arial"/>
          <w:i w:val="0"/>
          <w:iCs w:val="0"/>
          <w:sz w:val="18"/>
        </w:rPr>
        <w:br w:type="textWrapping"/>
      </w:r>
      <w:r>
        <w:rPr>
          <w:rFonts w:hint="default" w:ascii="Arial" w:hAnsi="Arial" w:cs="Arial"/>
          <w:i w:val="0"/>
          <w:iCs w:val="0"/>
          <w:sz w:val="18"/>
        </w:rPr>
        <w:t xml:space="preserve">                'recorded_by'  =&gt; $_SESSION['user_id'],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header('Location: ' . ROOT . '/nurse/student/' . (int)$_POST['student_id']);</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$student_id = (int)($_GET['student_id'] ?? 0);</w:t>
      </w:r>
      <w:r>
        <w:rPr>
          <w:rFonts w:hint="default" w:ascii="Arial" w:hAnsi="Arial" w:cs="Arial"/>
          <w:i w:val="0"/>
          <w:iCs w:val="0"/>
          <w:sz w:val="18"/>
        </w:rPr>
        <w:br w:type="textWrapping"/>
      </w:r>
      <w:r>
        <w:rPr>
          <w:rFonts w:hint="default" w:ascii="Arial" w:hAnsi="Arial" w:cs="Arial"/>
          <w:i w:val="0"/>
          <w:iCs w:val="0"/>
          <w:sz w:val="18"/>
        </w:rPr>
        <w:t xml:space="preserve">        $student    = $this-&gt;studentModel-&gt;first(['id' =&gt; $student_id]);</w:t>
      </w:r>
      <w:r>
        <w:rPr>
          <w:rFonts w:hint="default" w:ascii="Arial" w:hAnsi="Arial" w:cs="Arial"/>
          <w:i w:val="0"/>
          <w:iCs w:val="0"/>
          <w:sz w:val="18"/>
        </w:rPr>
        <w:br w:type="textWrapping"/>
      </w:r>
      <w:r>
        <w:rPr>
          <w:rFonts w:hint="default" w:ascii="Arial" w:hAnsi="Arial" w:cs="Arial"/>
          <w:i w:val="0"/>
          <w:iCs w:val="0"/>
          <w:sz w:val="18"/>
        </w:rPr>
        <w:t xml:space="preserve">        $this-&gt;view('nurse/log_health_event', ['student' =&gt; $student]);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 /nurse/add_health_record</w:t>
      </w:r>
      <w:r>
        <w:rPr>
          <w:rFonts w:hint="default" w:ascii="Arial" w:hAnsi="Arial" w:cs="Arial"/>
          <w:i w:val="0"/>
          <w:iCs w:val="0"/>
          <w:sz w:val="18"/>
        </w:rPr>
        <w:br w:type="textWrapping"/>
      </w:r>
      <w:r>
        <w:rPr>
          <w:rFonts w:hint="default" w:ascii="Arial" w:hAnsi="Arial" w:cs="Arial"/>
          <w:i w:val="0"/>
          <w:iCs w:val="0"/>
          <w:sz w:val="18"/>
        </w:rPr>
        <w:t xml:space="preserve">    public function add_health_record()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if ($_SERVER['REQUEST_METHOD'] === 'POST') {</w:t>
      </w:r>
      <w:r>
        <w:rPr>
          <w:rFonts w:hint="default" w:ascii="Arial" w:hAnsi="Arial" w:cs="Arial"/>
          <w:i w:val="0"/>
          <w:iCs w:val="0"/>
          <w:sz w:val="18"/>
        </w:rPr>
        <w:br w:type="textWrapping"/>
      </w:r>
      <w:r>
        <w:rPr>
          <w:rFonts w:hint="default" w:ascii="Arial" w:hAnsi="Arial" w:cs="Arial"/>
          <w:i w:val="0"/>
          <w:iCs w:val="0"/>
          <w:sz w:val="18"/>
        </w:rPr>
        <w:t xml:space="preserve">            $this-&gt;healthRecordModel-&gt;insert([</w:t>
      </w:r>
      <w:r>
        <w:rPr>
          <w:rFonts w:hint="default" w:ascii="Arial" w:hAnsi="Arial" w:cs="Arial"/>
          <w:i w:val="0"/>
          <w:iCs w:val="0"/>
          <w:sz w:val="18"/>
        </w:rPr>
        <w:br w:type="textWrapping"/>
      </w:r>
      <w:r>
        <w:rPr>
          <w:rFonts w:hint="default" w:ascii="Arial" w:hAnsi="Arial" w:cs="Arial"/>
          <w:i w:val="0"/>
          <w:iCs w:val="0"/>
          <w:sz w:val="18"/>
        </w:rPr>
        <w:t xml:space="preserve">                'student_id'  =&gt; (int)$_POST['student_id'],</w:t>
      </w:r>
      <w:r>
        <w:rPr>
          <w:rFonts w:hint="default" w:ascii="Arial" w:hAnsi="Arial" w:cs="Arial"/>
          <w:i w:val="0"/>
          <w:iCs w:val="0"/>
          <w:sz w:val="18"/>
        </w:rPr>
        <w:br w:type="textWrapping"/>
      </w:r>
      <w:r>
        <w:rPr>
          <w:rFonts w:hint="default" w:ascii="Arial" w:hAnsi="Arial" w:cs="Arial"/>
          <w:i w:val="0"/>
          <w:iCs w:val="0"/>
          <w:sz w:val="18"/>
        </w:rPr>
        <w:t xml:space="preserve">                'record_type' =&gt; $_POST['record_type'],</w:t>
      </w:r>
      <w:r>
        <w:rPr>
          <w:rFonts w:hint="default" w:ascii="Arial" w:hAnsi="Arial" w:cs="Arial"/>
          <w:i w:val="0"/>
          <w:iCs w:val="0"/>
          <w:sz w:val="18"/>
        </w:rPr>
        <w:br w:type="textWrapping"/>
      </w:r>
      <w:r>
        <w:rPr>
          <w:rFonts w:hint="default" w:ascii="Arial" w:hAnsi="Arial" w:cs="Arial"/>
          <w:i w:val="0"/>
          <w:iCs w:val="0"/>
          <w:sz w:val="18"/>
        </w:rPr>
        <w:t xml:space="preserve">                'title'       =&gt; esc($_POST['title']),</w:t>
      </w:r>
      <w:r>
        <w:rPr>
          <w:rFonts w:hint="default" w:ascii="Arial" w:hAnsi="Arial" w:cs="Arial"/>
          <w:i w:val="0"/>
          <w:iCs w:val="0"/>
          <w:sz w:val="18"/>
        </w:rPr>
        <w:br w:type="textWrapping"/>
      </w:r>
      <w:r>
        <w:rPr>
          <w:rFonts w:hint="default" w:ascii="Arial" w:hAnsi="Arial" w:cs="Arial"/>
          <w:i w:val="0"/>
          <w:iCs w:val="0"/>
          <w:sz w:val="18"/>
        </w:rPr>
        <w:t xml:space="preserve">                'description' =&gt; esc($_POST['description'] ?? ''),</w:t>
      </w:r>
      <w:r>
        <w:rPr>
          <w:rFonts w:hint="default" w:ascii="Arial" w:hAnsi="Arial" w:cs="Arial"/>
          <w:i w:val="0"/>
          <w:iCs w:val="0"/>
          <w:sz w:val="18"/>
        </w:rPr>
        <w:br w:type="textWrapping"/>
      </w:r>
      <w:r>
        <w:rPr>
          <w:rFonts w:hint="default" w:ascii="Arial" w:hAnsi="Arial" w:cs="Arial"/>
          <w:i w:val="0"/>
          <w:iCs w:val="0"/>
          <w:sz w:val="18"/>
        </w:rPr>
        <w:t xml:space="preserve">                'recorded_by' =&gt; $_SESSION['user_id'],</w:t>
      </w:r>
      <w:r>
        <w:rPr>
          <w:rFonts w:hint="default" w:ascii="Arial" w:hAnsi="Arial" w:cs="Arial"/>
          <w:i w:val="0"/>
          <w:iCs w:val="0"/>
          <w:sz w:val="18"/>
        </w:rPr>
        <w:br w:type="textWrapping"/>
      </w:r>
      <w:r>
        <w:rPr>
          <w:rFonts w:hint="default" w:ascii="Arial" w:hAnsi="Arial" w:cs="Arial"/>
          <w:i w:val="0"/>
          <w:iCs w:val="0"/>
          <w:sz w:val="18"/>
        </w:rPr>
        <w:t xml:space="preserve">                'recorded_at' =&gt; $_POST['recorded_at'] ?? date('Y-m-d'),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header('Location: ' . ROOT . '/nurse/student/' . (int)$_POST['student_id']);</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$nurse_id   = $_SESSION['user_id'];</w:t>
      </w:r>
      <w:r>
        <w:rPr>
          <w:rFonts w:hint="default" w:ascii="Arial" w:hAnsi="Arial" w:cs="Arial"/>
          <w:i w:val="0"/>
          <w:iCs w:val="0"/>
          <w:sz w:val="18"/>
        </w:rPr>
        <w:br w:type="textWrapping"/>
      </w:r>
      <w:r>
        <w:rPr>
          <w:rFonts w:hint="default" w:ascii="Arial" w:hAnsi="Arial" w:cs="Arial"/>
          <w:i w:val="0"/>
          <w:iCs w:val="0"/>
          <w:sz w:val="18"/>
        </w:rPr>
        <w:t xml:space="preserve">        $student_id = (int)($_GET['student_id'] ?? 0);</w:t>
      </w:r>
      <w:r>
        <w:rPr>
          <w:rFonts w:hint="default" w:ascii="Arial" w:hAnsi="Arial" w:cs="Arial"/>
          <w:i w:val="0"/>
          <w:iCs w:val="0"/>
          <w:sz w:val="18"/>
        </w:rPr>
        <w:br w:type="textWrapping"/>
      </w:r>
      <w:r>
        <w:rPr>
          <w:rFonts w:hint="default" w:ascii="Arial" w:hAnsi="Arial" w:cs="Arial"/>
          <w:i w:val="0"/>
          <w:iCs w:val="0"/>
          <w:sz w:val="18"/>
        </w:rPr>
        <w:t xml:space="preserve">        $student    = $student_id ? $this-&gt;studentModel-&gt;first(['id' =&gt; $student_id]) : null;</w:t>
      </w:r>
      <w:r>
        <w:rPr>
          <w:rFonts w:hint="default" w:ascii="Arial" w:hAnsi="Arial" w:cs="Arial"/>
          <w:i w:val="0"/>
          <w:iCs w:val="0"/>
          <w:sz w:val="18"/>
        </w:rPr>
        <w:br w:type="textWrapping"/>
      </w:r>
      <w:r>
        <w:rPr>
          <w:rFonts w:hint="default" w:ascii="Arial" w:hAnsi="Arial" w:cs="Arial"/>
          <w:i w:val="0"/>
          <w:iCs w:val="0"/>
          <w:sz w:val="18"/>
        </w:rPr>
        <w:t xml:space="preserve">        $students   = $this-&gt;studentModel-&gt;getAssignedStudents($nurse_id);</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$this-&gt;view('nurse/add-health-record', [</w:t>
      </w:r>
      <w:r>
        <w:rPr>
          <w:rFonts w:hint="default" w:ascii="Arial" w:hAnsi="Arial" w:cs="Arial"/>
          <w:i w:val="0"/>
          <w:iCs w:val="0"/>
          <w:sz w:val="18"/>
        </w:rPr>
        <w:br w:type="textWrapping"/>
      </w:r>
      <w:r>
        <w:rPr>
          <w:rFonts w:hint="default" w:ascii="Arial" w:hAnsi="Arial" w:cs="Arial"/>
          <w:i w:val="0"/>
          <w:iCs w:val="0"/>
          <w:sz w:val="18"/>
        </w:rPr>
        <w:t xml:space="preserve">            'student'  =&gt; $student,</w:t>
      </w:r>
      <w:r>
        <w:rPr>
          <w:rFonts w:hint="default" w:ascii="Arial" w:hAnsi="Arial" w:cs="Arial"/>
          <w:i w:val="0"/>
          <w:iCs w:val="0"/>
          <w:sz w:val="18"/>
        </w:rPr>
        <w:br w:type="textWrapping"/>
      </w:r>
      <w:r>
        <w:rPr>
          <w:rFonts w:hint="default" w:ascii="Arial" w:hAnsi="Arial" w:cs="Arial"/>
          <w:i w:val="0"/>
          <w:iCs w:val="0"/>
          <w:sz w:val="18"/>
        </w:rPr>
        <w:t xml:space="preserve">            'students' =&gt; $students ?: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p>
    <w:p w14:paraId="174736C1">
      <w:pPr>
        <w:rPr>
          <w:rFonts w:hint="default" w:ascii="Arial" w:hAnsi="Arial" w:cs="Arial"/>
          <w:i w:val="0"/>
          <w:iCs w:val="0"/>
        </w:rPr>
      </w:pPr>
      <w:r>
        <w:rPr>
          <w:rFonts w:hint="default" w:ascii="Arial" w:hAnsi="Arial" w:cs="Arial"/>
          <w:i w:val="0"/>
          <w:iCs w:val="0"/>
        </w:rPr>
        <w:br w:type="page"/>
      </w:r>
    </w:p>
    <w:p w14:paraId="4B7B6B0E">
      <w:pPr>
        <w:pStyle w:val="3"/>
        <w:rPr>
          <w:rFonts w:hint="default" w:ascii="Arial" w:hAnsi="Arial" w:cs="Arial"/>
          <w:i w:val="0"/>
          <w:iCs w:val="0"/>
        </w:rPr>
      </w:pPr>
      <w:r>
        <w:rPr>
          <w:rFonts w:hint="default" w:ascii="Arial" w:hAnsi="Arial" w:cs="Arial"/>
          <w:i w:val="0"/>
          <w:iCs w:val="0"/>
        </w:rPr>
        <w:t>app\controllers\ParentController.php</w:t>
      </w:r>
    </w:p>
    <w:p w14:paraId="485D03A2">
      <w:pPr>
        <w:pStyle w:val="156"/>
        <w:rPr>
          <w:rFonts w:hint="default" w:ascii="Arial" w:hAnsi="Arial" w:cs="Arial"/>
          <w:i w:val="0"/>
          <w:iCs w:val="0"/>
        </w:rPr>
      </w:pPr>
      <w:r>
        <w:rPr>
          <w:rFonts w:hint="default" w:ascii="Arial" w:hAnsi="Arial" w:cs="Arial"/>
          <w:i w:val="0"/>
          <w:iCs w:val="0"/>
          <w:sz w:val="18"/>
        </w:rPr>
        <w:br w:type="textWrapping"/>
      </w:r>
    </w:p>
    <w:p w14:paraId="5917C3AC">
      <w:pPr>
        <w:rPr>
          <w:rFonts w:hint="default" w:ascii="Arial" w:hAnsi="Arial" w:cs="Arial"/>
          <w:i w:val="0"/>
          <w:iCs w:val="0"/>
        </w:rPr>
      </w:pPr>
      <w:r>
        <w:rPr>
          <w:rFonts w:hint="default" w:ascii="Arial" w:hAnsi="Arial" w:cs="Arial"/>
          <w:i w:val="0"/>
          <w:iCs w:val="0"/>
        </w:rPr>
        <w:br w:type="page"/>
      </w:r>
    </w:p>
    <w:p w14:paraId="0E5B706A">
      <w:pPr>
        <w:pStyle w:val="3"/>
        <w:rPr>
          <w:rFonts w:hint="default" w:ascii="Arial" w:hAnsi="Arial" w:cs="Arial"/>
          <w:i w:val="0"/>
          <w:iCs w:val="0"/>
        </w:rPr>
      </w:pPr>
      <w:r>
        <w:rPr>
          <w:rFonts w:hint="default" w:ascii="Arial" w:hAnsi="Arial" w:cs="Arial"/>
          <w:i w:val="0"/>
          <w:iCs w:val="0"/>
        </w:rPr>
        <w:t>app\controllers\TeacherController.php</w:t>
      </w:r>
    </w:p>
    <w:p w14:paraId="63B32D54">
      <w:pPr>
        <w:pStyle w:val="156"/>
        <w:rPr>
          <w:rFonts w:hint="default" w:ascii="Arial" w:hAnsi="Arial" w:cs="Arial"/>
          <w:i w:val="0"/>
          <w:iCs w:val="0"/>
        </w:rPr>
      </w:pP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t>class TeacherController extends Controller</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t xml:space="preserve">  private $teacherModel;</w:t>
      </w:r>
      <w:r>
        <w:rPr>
          <w:rFonts w:hint="default" w:ascii="Arial" w:hAnsi="Arial" w:cs="Arial"/>
          <w:i w:val="0"/>
          <w:iCs w:val="0"/>
          <w:sz w:val="18"/>
        </w:rPr>
        <w:br w:type="textWrapping"/>
      </w:r>
      <w:r>
        <w:rPr>
          <w:rFonts w:hint="default" w:ascii="Arial" w:hAnsi="Arial" w:cs="Arial"/>
          <w:i w:val="0"/>
          <w:iCs w:val="0"/>
          <w:sz w:val="18"/>
        </w:rPr>
        <w:t xml:space="preserve">  private $studentModel;</w:t>
      </w:r>
      <w:r>
        <w:rPr>
          <w:rFonts w:hint="default" w:ascii="Arial" w:hAnsi="Arial" w:cs="Arial"/>
          <w:i w:val="0"/>
          <w:iCs w:val="0"/>
          <w:sz w:val="18"/>
        </w:rPr>
        <w:br w:type="textWrapping"/>
      </w:r>
      <w:r>
        <w:rPr>
          <w:rFonts w:hint="default" w:ascii="Arial" w:hAnsi="Arial" w:cs="Arial"/>
          <w:i w:val="0"/>
          <w:iCs w:val="0"/>
          <w:sz w:val="18"/>
        </w:rPr>
        <w:t xml:space="preserve">  private $sessionModel;</w:t>
      </w:r>
      <w:r>
        <w:rPr>
          <w:rFonts w:hint="default" w:ascii="Arial" w:hAnsi="Arial" w:cs="Arial"/>
          <w:i w:val="0"/>
          <w:iCs w:val="0"/>
          <w:sz w:val="18"/>
        </w:rPr>
        <w:br w:type="textWrapping"/>
      </w:r>
      <w:r>
        <w:rPr>
          <w:rFonts w:hint="default" w:ascii="Arial" w:hAnsi="Arial" w:cs="Arial"/>
          <w:i w:val="0"/>
          <w:iCs w:val="0"/>
          <w:sz w:val="18"/>
        </w:rPr>
        <w:t xml:space="preserve">  private $observationModel;</w:t>
      </w:r>
      <w:r>
        <w:rPr>
          <w:rFonts w:hint="default" w:ascii="Arial" w:hAnsi="Arial" w:cs="Arial"/>
          <w:i w:val="0"/>
          <w:iCs w:val="0"/>
          <w:sz w:val="18"/>
        </w:rPr>
        <w:br w:type="textWrapping"/>
      </w:r>
      <w:r>
        <w:rPr>
          <w:rFonts w:hint="default" w:ascii="Arial" w:hAnsi="Arial" w:cs="Arial"/>
          <w:i w:val="0"/>
          <w:iCs w:val="0"/>
          <w:sz w:val="18"/>
        </w:rPr>
        <w:t xml:space="preserve">  private $iepGoalModel;</w:t>
      </w:r>
      <w:r>
        <w:rPr>
          <w:rFonts w:hint="default" w:ascii="Arial" w:hAnsi="Arial" w:cs="Arial"/>
          <w:i w:val="0"/>
          <w:iCs w:val="0"/>
          <w:sz w:val="18"/>
        </w:rPr>
        <w:br w:type="textWrapping"/>
      </w:r>
      <w:r>
        <w:rPr>
          <w:rFonts w:hint="default" w:ascii="Arial" w:hAnsi="Arial" w:cs="Arial"/>
          <w:i w:val="0"/>
          <w:iCs w:val="0"/>
          <w:sz w:val="18"/>
        </w:rPr>
        <w:t xml:space="preserve">  private $iepProgressModel;</w:t>
      </w:r>
      <w:r>
        <w:rPr>
          <w:rFonts w:hint="default" w:ascii="Arial" w:hAnsi="Arial" w:cs="Arial"/>
          <w:i w:val="0"/>
          <w:iCs w:val="0"/>
          <w:sz w:val="18"/>
        </w:rPr>
        <w:br w:type="textWrapping"/>
      </w:r>
      <w:r>
        <w:rPr>
          <w:rFonts w:hint="default" w:ascii="Arial" w:hAnsi="Arial" w:cs="Arial"/>
          <w:i w:val="0"/>
          <w:iCs w:val="0"/>
          <w:sz w:val="18"/>
        </w:rPr>
        <w:t xml:space="preserve">  private $reportModel;</w:t>
      </w:r>
      <w:r>
        <w:rPr>
          <w:rFonts w:hint="default" w:ascii="Arial" w:hAnsi="Arial" w:cs="Arial"/>
          <w:i w:val="0"/>
          <w:iCs w:val="0"/>
          <w:sz w:val="18"/>
        </w:rPr>
        <w:br w:type="textWrapping"/>
      </w:r>
      <w:r>
        <w:rPr>
          <w:rFonts w:hint="default" w:ascii="Arial" w:hAnsi="Arial" w:cs="Arial"/>
          <w:i w:val="0"/>
          <w:iCs w:val="0"/>
          <w:sz w:val="18"/>
        </w:rPr>
        <w:t xml:space="preserve">  private $milestoneModel;</w:t>
      </w:r>
      <w:r>
        <w:rPr>
          <w:rFonts w:hint="default" w:ascii="Arial" w:hAnsi="Arial" w:cs="Arial"/>
          <w:i w:val="0"/>
          <w:iCs w:val="0"/>
          <w:sz w:val="18"/>
        </w:rPr>
        <w:br w:type="textWrapping"/>
      </w:r>
      <w:r>
        <w:rPr>
          <w:rFonts w:hint="default" w:ascii="Arial" w:hAnsi="Arial" w:cs="Arial"/>
          <w:i w:val="0"/>
          <w:iCs w:val="0"/>
          <w:sz w:val="18"/>
        </w:rPr>
        <w:t xml:space="preserve">  private $progressModel;</w:t>
      </w:r>
      <w:r>
        <w:rPr>
          <w:rFonts w:hint="default" w:ascii="Arial" w:hAnsi="Arial" w:cs="Arial"/>
          <w:i w:val="0"/>
          <w:iCs w:val="0"/>
          <w:sz w:val="18"/>
        </w:rPr>
        <w:br w:type="textWrapping"/>
      </w:r>
      <w:r>
        <w:rPr>
          <w:rFonts w:hint="default" w:ascii="Arial" w:hAnsi="Arial" w:cs="Arial"/>
          <w:i w:val="0"/>
          <w:iCs w:val="0"/>
          <w:sz w:val="18"/>
        </w:rPr>
        <w:t xml:space="preserve">  private $goalBankModel;</w:t>
      </w:r>
      <w:r>
        <w:rPr>
          <w:rFonts w:hint="default" w:ascii="Arial" w:hAnsi="Arial" w:cs="Arial"/>
          <w:i w:val="0"/>
          <w:iCs w:val="0"/>
          <w:sz w:val="18"/>
        </w:rPr>
        <w:br w:type="textWrapping"/>
      </w:r>
      <w:r>
        <w:rPr>
          <w:rFonts w:hint="default" w:ascii="Arial" w:hAnsi="Arial" w:cs="Arial"/>
          <w:i w:val="0"/>
          <w:iCs w:val="0"/>
          <w:sz w:val="18"/>
        </w:rPr>
        <w:t xml:space="preserve">  private $teacchScheduleModel;</w:t>
      </w:r>
      <w:r>
        <w:rPr>
          <w:rFonts w:hint="default" w:ascii="Arial" w:hAnsi="Arial" w:cs="Arial"/>
          <w:i w:val="0"/>
          <w:iCs w:val="0"/>
          <w:sz w:val="18"/>
        </w:rPr>
        <w:br w:type="textWrapping"/>
      </w:r>
      <w:r>
        <w:rPr>
          <w:rFonts w:hint="default" w:ascii="Arial" w:hAnsi="Arial" w:cs="Arial"/>
          <w:i w:val="0"/>
          <w:iCs w:val="0"/>
          <w:sz w:val="18"/>
        </w:rPr>
        <w:t xml:space="preserve">  private $teacchTaskModel;</w:t>
      </w:r>
      <w:r>
        <w:rPr>
          <w:rFonts w:hint="default" w:ascii="Arial" w:hAnsi="Arial" w:cs="Arial"/>
          <w:i w:val="0"/>
          <w:iCs w:val="0"/>
          <w:sz w:val="18"/>
        </w:rPr>
        <w:br w:type="textWrapping"/>
      </w:r>
      <w:r>
        <w:rPr>
          <w:rFonts w:hint="default" w:ascii="Arial" w:hAnsi="Arial" w:cs="Arial"/>
          <w:i w:val="0"/>
          <w:iCs w:val="0"/>
          <w:sz w:val="18"/>
        </w:rPr>
        <w:t xml:space="preserve">  private $teacchProgressModel;</w:t>
      </w:r>
      <w:r>
        <w:rPr>
          <w:rFonts w:hint="default" w:ascii="Arial" w:hAnsi="Arial" w:cs="Arial"/>
          <w:i w:val="0"/>
          <w:iCs w:val="0"/>
          <w:sz w:val="18"/>
        </w:rPr>
        <w:br w:type="textWrapping"/>
      </w:r>
      <w:r>
        <w:rPr>
          <w:rFonts w:hint="default" w:ascii="Arial" w:hAnsi="Arial" w:cs="Arial"/>
          <w:i w:val="0"/>
          <w:iCs w:val="0"/>
          <w:sz w:val="18"/>
        </w:rPr>
        <w:t xml:space="preserve">  private $taskBankModel;</w:t>
      </w:r>
      <w:r>
        <w:rPr>
          <w:rFonts w:hint="default" w:ascii="Arial" w:hAnsi="Arial" w:cs="Arial"/>
          <w:i w:val="0"/>
          <w:iCs w:val="0"/>
          <w:sz w:val="18"/>
        </w:rPr>
        <w:br w:type="textWrapping"/>
      </w:r>
      <w:r>
        <w:rPr>
          <w:rFonts w:hint="default" w:ascii="Arial" w:hAnsi="Arial" w:cs="Arial"/>
          <w:i w:val="0"/>
          <w:iCs w:val="0"/>
          <w:sz w:val="18"/>
        </w:rPr>
        <w:t xml:space="preserve">  private $homeworkModel;</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public function __construct()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if (!isset($_SESSION['user_id']) || $_SESSION['role'] !== 'teacher') {</w:t>
      </w:r>
      <w:r>
        <w:rPr>
          <w:rFonts w:hint="default" w:ascii="Arial" w:hAnsi="Arial" w:cs="Arial"/>
          <w:i w:val="0"/>
          <w:iCs w:val="0"/>
          <w:sz w:val="18"/>
        </w:rPr>
        <w:br w:type="textWrapping"/>
      </w:r>
      <w:r>
        <w:rPr>
          <w:rFonts w:hint="default" w:ascii="Arial" w:hAnsi="Arial" w:cs="Arial"/>
          <w:i w:val="0"/>
          <w:iCs w:val="0"/>
          <w:sz w:val="18"/>
        </w:rPr>
        <w:t xml:space="preserve">      header('Location: ' . ROOT . '/auth/login');</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$this-&gt;teacherModel     = new Teacher();</w:t>
      </w:r>
      <w:r>
        <w:rPr>
          <w:rFonts w:hint="default" w:ascii="Arial" w:hAnsi="Arial" w:cs="Arial"/>
          <w:i w:val="0"/>
          <w:iCs w:val="0"/>
          <w:sz w:val="18"/>
        </w:rPr>
        <w:br w:type="textWrapping"/>
      </w:r>
      <w:r>
        <w:rPr>
          <w:rFonts w:hint="default" w:ascii="Arial" w:hAnsi="Arial" w:cs="Arial"/>
          <w:i w:val="0"/>
          <w:iCs w:val="0"/>
          <w:sz w:val="18"/>
        </w:rPr>
        <w:t xml:space="preserve">    $this-&gt;studentModel     = new Student();</w:t>
      </w:r>
      <w:r>
        <w:rPr>
          <w:rFonts w:hint="default" w:ascii="Arial" w:hAnsi="Arial" w:cs="Arial"/>
          <w:i w:val="0"/>
          <w:iCs w:val="0"/>
          <w:sz w:val="18"/>
        </w:rPr>
        <w:br w:type="textWrapping"/>
      </w:r>
      <w:r>
        <w:rPr>
          <w:rFonts w:hint="default" w:ascii="Arial" w:hAnsi="Arial" w:cs="Arial"/>
          <w:i w:val="0"/>
          <w:iCs w:val="0"/>
          <w:sz w:val="18"/>
        </w:rPr>
        <w:t xml:space="preserve">    $this-&gt;sessionModel     = new ClassroomSession();</w:t>
      </w:r>
      <w:r>
        <w:rPr>
          <w:rFonts w:hint="default" w:ascii="Arial" w:hAnsi="Arial" w:cs="Arial"/>
          <w:i w:val="0"/>
          <w:iCs w:val="0"/>
          <w:sz w:val="18"/>
        </w:rPr>
        <w:br w:type="textWrapping"/>
      </w:r>
      <w:r>
        <w:rPr>
          <w:rFonts w:hint="default" w:ascii="Arial" w:hAnsi="Arial" w:cs="Arial"/>
          <w:i w:val="0"/>
          <w:iCs w:val="0"/>
          <w:sz w:val="18"/>
        </w:rPr>
        <w:t xml:space="preserve">    $this-&gt;observationModel = new AcademicObservation();</w:t>
      </w:r>
      <w:r>
        <w:rPr>
          <w:rFonts w:hint="default" w:ascii="Arial" w:hAnsi="Arial" w:cs="Arial"/>
          <w:i w:val="0"/>
          <w:iCs w:val="0"/>
          <w:sz w:val="18"/>
        </w:rPr>
        <w:br w:type="textWrapping"/>
      </w:r>
      <w:r>
        <w:rPr>
          <w:rFonts w:hint="default" w:ascii="Arial" w:hAnsi="Arial" w:cs="Arial"/>
          <w:i w:val="0"/>
          <w:iCs w:val="0"/>
          <w:sz w:val="18"/>
        </w:rPr>
        <w:t xml:space="preserve">    $this-&gt;iepGoalModel     = new IepGoal();</w:t>
      </w:r>
      <w:r>
        <w:rPr>
          <w:rFonts w:hint="default" w:ascii="Arial" w:hAnsi="Arial" w:cs="Arial"/>
          <w:i w:val="0"/>
          <w:iCs w:val="0"/>
          <w:sz w:val="18"/>
        </w:rPr>
        <w:br w:type="textWrapping"/>
      </w:r>
      <w:r>
        <w:rPr>
          <w:rFonts w:hint="default" w:ascii="Arial" w:hAnsi="Arial" w:cs="Arial"/>
          <w:i w:val="0"/>
          <w:iCs w:val="0"/>
          <w:sz w:val="18"/>
        </w:rPr>
        <w:t xml:space="preserve">    $this-&gt;iepProgressModel = new IepGoalProgress();</w:t>
      </w:r>
      <w:r>
        <w:rPr>
          <w:rFonts w:hint="default" w:ascii="Arial" w:hAnsi="Arial" w:cs="Arial"/>
          <w:i w:val="0"/>
          <w:iCs w:val="0"/>
          <w:sz w:val="18"/>
        </w:rPr>
        <w:br w:type="textWrapping"/>
      </w:r>
      <w:r>
        <w:rPr>
          <w:rFonts w:hint="default" w:ascii="Arial" w:hAnsi="Arial" w:cs="Arial"/>
          <w:i w:val="0"/>
          <w:iCs w:val="0"/>
          <w:sz w:val="18"/>
        </w:rPr>
        <w:t xml:space="preserve">    $this-&gt;reportModel      = new ProgressReport();</w:t>
      </w:r>
      <w:r>
        <w:rPr>
          <w:rFonts w:hint="default" w:ascii="Arial" w:hAnsi="Arial" w:cs="Arial"/>
          <w:i w:val="0"/>
          <w:iCs w:val="0"/>
          <w:sz w:val="18"/>
        </w:rPr>
        <w:br w:type="textWrapping"/>
      </w:r>
      <w:r>
        <w:rPr>
          <w:rFonts w:hint="default" w:ascii="Arial" w:hAnsi="Arial" w:cs="Arial"/>
          <w:i w:val="0"/>
          <w:iCs w:val="0"/>
          <w:sz w:val="18"/>
        </w:rPr>
        <w:t xml:space="preserve">    $this-&gt;milestoneModel   = new IepMilestone();</w:t>
      </w:r>
      <w:r>
        <w:rPr>
          <w:rFonts w:hint="default" w:ascii="Arial" w:hAnsi="Arial" w:cs="Arial"/>
          <w:i w:val="0"/>
          <w:iCs w:val="0"/>
          <w:sz w:val="18"/>
        </w:rPr>
        <w:br w:type="textWrapping"/>
      </w:r>
      <w:r>
        <w:rPr>
          <w:rFonts w:hint="default" w:ascii="Arial" w:hAnsi="Arial" w:cs="Arial"/>
          <w:i w:val="0"/>
          <w:iCs w:val="0"/>
          <w:sz w:val="18"/>
        </w:rPr>
        <w:t xml:space="preserve">    $this-&gt;progressModel    = new GoalProgress();</w:t>
      </w:r>
      <w:r>
        <w:rPr>
          <w:rFonts w:hint="default" w:ascii="Arial" w:hAnsi="Arial" w:cs="Arial"/>
          <w:i w:val="0"/>
          <w:iCs w:val="0"/>
          <w:sz w:val="18"/>
        </w:rPr>
        <w:br w:type="textWrapping"/>
      </w:r>
      <w:r>
        <w:rPr>
          <w:rFonts w:hint="default" w:ascii="Arial" w:hAnsi="Arial" w:cs="Arial"/>
          <w:i w:val="0"/>
          <w:iCs w:val="0"/>
          <w:sz w:val="18"/>
        </w:rPr>
        <w:t xml:space="preserve">    $this-&gt;goalBankModel    = new IepGoalBank();</w:t>
      </w:r>
      <w:r>
        <w:rPr>
          <w:rFonts w:hint="default" w:ascii="Arial" w:hAnsi="Arial" w:cs="Arial"/>
          <w:i w:val="0"/>
          <w:iCs w:val="0"/>
          <w:sz w:val="18"/>
        </w:rPr>
        <w:br w:type="textWrapping"/>
      </w:r>
      <w:r>
        <w:rPr>
          <w:rFonts w:hint="default" w:ascii="Arial" w:hAnsi="Arial" w:cs="Arial"/>
          <w:i w:val="0"/>
          <w:iCs w:val="0"/>
          <w:sz w:val="18"/>
        </w:rPr>
        <w:t xml:space="preserve">    $this-&gt;teacchScheduleModel = new TeacchSchedule();</w:t>
      </w:r>
      <w:r>
        <w:rPr>
          <w:rFonts w:hint="default" w:ascii="Arial" w:hAnsi="Arial" w:cs="Arial"/>
          <w:i w:val="0"/>
          <w:iCs w:val="0"/>
          <w:sz w:val="18"/>
        </w:rPr>
        <w:br w:type="textWrapping"/>
      </w:r>
      <w:r>
        <w:rPr>
          <w:rFonts w:hint="default" w:ascii="Arial" w:hAnsi="Arial" w:cs="Arial"/>
          <w:i w:val="0"/>
          <w:iCs w:val="0"/>
          <w:sz w:val="18"/>
        </w:rPr>
        <w:t xml:space="preserve">    $this-&gt;teacchTaskModel     = new TeacchTask();</w:t>
      </w:r>
      <w:r>
        <w:rPr>
          <w:rFonts w:hint="default" w:ascii="Arial" w:hAnsi="Arial" w:cs="Arial"/>
          <w:i w:val="0"/>
          <w:iCs w:val="0"/>
          <w:sz w:val="18"/>
        </w:rPr>
        <w:br w:type="textWrapping"/>
      </w:r>
      <w:r>
        <w:rPr>
          <w:rFonts w:hint="default" w:ascii="Arial" w:hAnsi="Arial" w:cs="Arial"/>
          <w:i w:val="0"/>
          <w:iCs w:val="0"/>
          <w:sz w:val="18"/>
        </w:rPr>
        <w:t xml:space="preserve">    $this-&gt;teacchProgressModel = new TeacchProgress();</w:t>
      </w:r>
      <w:r>
        <w:rPr>
          <w:rFonts w:hint="default" w:ascii="Arial" w:hAnsi="Arial" w:cs="Arial"/>
          <w:i w:val="0"/>
          <w:iCs w:val="0"/>
          <w:sz w:val="18"/>
        </w:rPr>
        <w:br w:type="textWrapping"/>
      </w:r>
      <w:r>
        <w:rPr>
          <w:rFonts w:hint="default" w:ascii="Arial" w:hAnsi="Arial" w:cs="Arial"/>
          <w:i w:val="0"/>
          <w:iCs w:val="0"/>
          <w:sz w:val="18"/>
        </w:rPr>
        <w:t xml:space="preserve">    $this-&gt;taskBankModel       = new TeacchTaskBank();</w:t>
      </w:r>
      <w:r>
        <w:rPr>
          <w:rFonts w:hint="default" w:ascii="Arial" w:hAnsi="Arial" w:cs="Arial"/>
          <w:i w:val="0"/>
          <w:iCs w:val="0"/>
          <w:sz w:val="18"/>
        </w:rPr>
        <w:br w:type="textWrapping"/>
      </w:r>
      <w:r>
        <w:rPr>
          <w:rFonts w:hint="default" w:ascii="Arial" w:hAnsi="Arial" w:cs="Arial"/>
          <w:i w:val="0"/>
          <w:iCs w:val="0"/>
          <w:sz w:val="18"/>
        </w:rPr>
        <w:t xml:space="preserve">    $this-&gt;homeworkModel       = new Homework();</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public function index()</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header('Location: ' . ROOT . '/teacher/dashboard');</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public function dashboard()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$teacherId = $_SESSION['user_id'];</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$studentCount = $this-&gt;teacherModel-&gt;countMyStudents($teacherId);</w:t>
      </w:r>
      <w:r>
        <w:rPr>
          <w:rFonts w:hint="default" w:ascii="Arial" w:hAnsi="Arial" w:cs="Arial"/>
          <w:i w:val="0"/>
          <w:iCs w:val="0"/>
          <w:sz w:val="18"/>
        </w:rPr>
        <w:br w:type="textWrapping"/>
      </w:r>
      <w:r>
        <w:rPr>
          <w:rFonts w:hint="default" w:ascii="Arial" w:hAnsi="Arial" w:cs="Arial"/>
          <w:i w:val="0"/>
          <w:iCs w:val="0"/>
          <w:sz w:val="18"/>
        </w:rPr>
        <w:t xml:space="preserve">    $sessionCount = $this-&gt;sessionModel-&gt;countSessionsForTeacher($teacherId);</w:t>
      </w:r>
      <w:r>
        <w:rPr>
          <w:rFonts w:hint="default" w:ascii="Arial" w:hAnsi="Arial" w:cs="Arial"/>
          <w:i w:val="0"/>
          <w:iCs w:val="0"/>
          <w:sz w:val="18"/>
        </w:rPr>
        <w:br w:type="textWrapping"/>
      </w:r>
      <w:r>
        <w:rPr>
          <w:rFonts w:hint="default" w:ascii="Arial" w:hAnsi="Arial" w:cs="Arial"/>
          <w:i w:val="0"/>
          <w:iCs w:val="0"/>
          <w:sz w:val="18"/>
        </w:rPr>
        <w:t xml:space="preserve">    $reportCount  = $this-&gt;reportModel-&gt;countReportsForTeacher($teacherId);</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$recentSessions = $this-&gt;sessionModel-&gt;getRecentSessionsForTeacher($teacherId, 5);</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$this-&gt;view('teacher/dashboard', [</w:t>
      </w:r>
      <w:r>
        <w:rPr>
          <w:rFonts w:hint="default" w:ascii="Arial" w:hAnsi="Arial" w:cs="Arial"/>
          <w:i w:val="0"/>
          <w:iCs w:val="0"/>
          <w:sz w:val="18"/>
        </w:rPr>
        <w:br w:type="textWrapping"/>
      </w:r>
      <w:r>
        <w:rPr>
          <w:rFonts w:hint="default" w:ascii="Arial" w:hAnsi="Arial" w:cs="Arial"/>
          <w:i w:val="0"/>
          <w:iCs w:val="0"/>
          <w:sz w:val="18"/>
        </w:rPr>
        <w:t xml:space="preserve">      'studentCount'   =&gt; $studentCount,</w:t>
      </w:r>
      <w:r>
        <w:rPr>
          <w:rFonts w:hint="default" w:ascii="Arial" w:hAnsi="Arial" w:cs="Arial"/>
          <w:i w:val="0"/>
          <w:iCs w:val="0"/>
          <w:sz w:val="18"/>
        </w:rPr>
        <w:br w:type="textWrapping"/>
      </w:r>
      <w:r>
        <w:rPr>
          <w:rFonts w:hint="default" w:ascii="Arial" w:hAnsi="Arial" w:cs="Arial"/>
          <w:i w:val="0"/>
          <w:iCs w:val="0"/>
          <w:sz w:val="18"/>
        </w:rPr>
        <w:t xml:space="preserve">      'sessionCount'   =&gt; $sessionCount,</w:t>
      </w:r>
      <w:r>
        <w:rPr>
          <w:rFonts w:hint="default" w:ascii="Arial" w:hAnsi="Arial" w:cs="Arial"/>
          <w:i w:val="0"/>
          <w:iCs w:val="0"/>
          <w:sz w:val="18"/>
        </w:rPr>
        <w:br w:type="textWrapping"/>
      </w:r>
      <w:r>
        <w:rPr>
          <w:rFonts w:hint="default" w:ascii="Arial" w:hAnsi="Arial" w:cs="Arial"/>
          <w:i w:val="0"/>
          <w:iCs w:val="0"/>
          <w:sz w:val="18"/>
        </w:rPr>
        <w:t xml:space="preserve">      'reportCount'    =&gt; $reportCount,</w:t>
      </w:r>
      <w:r>
        <w:rPr>
          <w:rFonts w:hint="default" w:ascii="Arial" w:hAnsi="Arial" w:cs="Arial"/>
          <w:i w:val="0"/>
          <w:iCs w:val="0"/>
          <w:sz w:val="18"/>
        </w:rPr>
        <w:br w:type="textWrapping"/>
      </w:r>
      <w:r>
        <w:rPr>
          <w:rFonts w:hint="default" w:ascii="Arial" w:hAnsi="Arial" w:cs="Arial"/>
          <w:i w:val="0"/>
          <w:iCs w:val="0"/>
          <w:sz w:val="18"/>
        </w:rPr>
        <w:t xml:space="preserve">      'recentSessions' =&gt; $recentSessions ?: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public function students()</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$teacherId = $_SESSION['user_id'];</w:t>
      </w:r>
      <w:r>
        <w:rPr>
          <w:rFonts w:hint="default" w:ascii="Arial" w:hAnsi="Arial" w:cs="Arial"/>
          <w:i w:val="0"/>
          <w:iCs w:val="0"/>
          <w:sz w:val="18"/>
        </w:rPr>
        <w:br w:type="textWrapping"/>
      </w:r>
      <w:r>
        <w:rPr>
          <w:rFonts w:hint="default" w:ascii="Arial" w:hAnsi="Arial" w:cs="Arial"/>
          <w:i w:val="0"/>
          <w:iCs w:val="0"/>
          <w:sz w:val="18"/>
        </w:rPr>
        <w:t xml:space="preserve">    $students  = $this-&gt;teacherModel-&gt;getMyStudents($teacherId);</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$this-&gt;view('teacher/students', [</w:t>
      </w:r>
      <w:r>
        <w:rPr>
          <w:rFonts w:hint="default" w:ascii="Arial" w:hAnsi="Arial" w:cs="Arial"/>
          <w:i w:val="0"/>
          <w:iCs w:val="0"/>
          <w:sz w:val="18"/>
        </w:rPr>
        <w:br w:type="textWrapping"/>
      </w:r>
      <w:r>
        <w:rPr>
          <w:rFonts w:hint="default" w:ascii="Arial" w:hAnsi="Arial" w:cs="Arial"/>
          <w:i w:val="0"/>
          <w:iCs w:val="0"/>
          <w:sz w:val="18"/>
        </w:rPr>
        <w:t xml:space="preserve">      'students' =&gt; $students ?: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public function student($studentId = null)</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$studentId = (int)$studentId;</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$student = $this-&gt;findStudentIfItIsMine($studentId);</w:t>
      </w:r>
      <w:r>
        <w:rPr>
          <w:rFonts w:hint="default" w:ascii="Arial" w:hAnsi="Arial" w:cs="Arial"/>
          <w:i w:val="0"/>
          <w:iCs w:val="0"/>
          <w:sz w:val="18"/>
        </w:rPr>
        <w:br w:type="textWrapping"/>
      </w:r>
      <w:r>
        <w:rPr>
          <w:rFonts w:hint="default" w:ascii="Arial" w:hAnsi="Arial" w:cs="Arial"/>
          <w:i w:val="0"/>
          <w:iCs w:val="0"/>
          <w:sz w:val="18"/>
        </w:rPr>
        <w:t xml:space="preserve">    if (!$student) {</w:t>
      </w:r>
      <w:r>
        <w:rPr>
          <w:rFonts w:hint="default" w:ascii="Arial" w:hAnsi="Arial" w:cs="Arial"/>
          <w:i w:val="0"/>
          <w:iCs w:val="0"/>
          <w:sz w:val="18"/>
        </w:rPr>
        <w:br w:type="textWrapping"/>
      </w:r>
      <w:r>
        <w:rPr>
          <w:rFonts w:hint="default" w:ascii="Arial" w:hAnsi="Arial" w:cs="Arial"/>
          <w:i w:val="0"/>
          <w:iCs w:val="0"/>
          <w:sz w:val="18"/>
        </w:rPr>
        <w:t xml:space="preserve">      header('Location: ' . ROOT . '/teacher/students');</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$sessions     = $this-&gt;sessionModel-&gt;getSessionsForStudent($studentId);</w:t>
      </w:r>
      <w:r>
        <w:rPr>
          <w:rFonts w:hint="default" w:ascii="Arial" w:hAnsi="Arial" w:cs="Arial"/>
          <w:i w:val="0"/>
          <w:iCs w:val="0"/>
          <w:sz w:val="18"/>
        </w:rPr>
        <w:br w:type="textWrapping"/>
      </w:r>
      <w:r>
        <w:rPr>
          <w:rFonts w:hint="default" w:ascii="Arial" w:hAnsi="Arial" w:cs="Arial"/>
          <w:i w:val="0"/>
          <w:iCs w:val="0"/>
          <w:sz w:val="18"/>
        </w:rPr>
        <w:t xml:space="preserve">    $observations = $this-&gt;observationModel-&gt;getObservationsForStudent($studentId);</w:t>
      </w:r>
      <w:r>
        <w:rPr>
          <w:rFonts w:hint="default" w:ascii="Arial" w:hAnsi="Arial" w:cs="Arial"/>
          <w:i w:val="0"/>
          <w:iCs w:val="0"/>
          <w:sz w:val="18"/>
        </w:rPr>
        <w:br w:type="textWrapping"/>
      </w:r>
      <w:r>
        <w:rPr>
          <w:rFonts w:hint="default" w:ascii="Arial" w:hAnsi="Arial" w:cs="Arial"/>
          <w:i w:val="0"/>
          <w:iCs w:val="0"/>
          <w:sz w:val="18"/>
        </w:rPr>
        <w:t xml:space="preserve">    $iepGoals     = $this-&gt;iepGoalModel-&gt;getGoalsForStudent($studentId);</w:t>
      </w:r>
      <w:r>
        <w:rPr>
          <w:rFonts w:hint="default" w:ascii="Arial" w:hAnsi="Arial" w:cs="Arial"/>
          <w:i w:val="0"/>
          <w:iCs w:val="0"/>
          <w:sz w:val="18"/>
        </w:rPr>
        <w:br w:type="textWrapping"/>
      </w:r>
      <w:r>
        <w:rPr>
          <w:rFonts w:hint="default" w:ascii="Arial" w:hAnsi="Arial" w:cs="Arial"/>
          <w:i w:val="0"/>
          <w:iCs w:val="0"/>
          <w:sz w:val="18"/>
        </w:rPr>
        <w:t xml:space="preserve">    $reports      = $this-&gt;reportModel-&gt;getReportsForStudent($studentId);</w:t>
      </w:r>
      <w:r>
        <w:rPr>
          <w:rFonts w:hint="default" w:ascii="Arial" w:hAnsi="Arial" w:cs="Arial"/>
          <w:i w:val="0"/>
          <w:iCs w:val="0"/>
          <w:sz w:val="18"/>
        </w:rPr>
        <w:br w:type="textWrapping"/>
      </w:r>
      <w:r>
        <w:rPr>
          <w:rFonts w:hint="default" w:ascii="Arial" w:hAnsi="Arial" w:cs="Arial"/>
          <w:i w:val="0"/>
          <w:iCs w:val="0"/>
          <w:sz w:val="18"/>
        </w:rPr>
        <w:t xml:space="preserve">    $schedules    = $this-&gt;teacchScheduleModel-&gt;getForStudent($studentId);</w:t>
      </w:r>
      <w:r>
        <w:rPr>
          <w:rFonts w:hint="default" w:ascii="Arial" w:hAnsi="Arial" w:cs="Arial"/>
          <w:i w:val="0"/>
          <w:iCs w:val="0"/>
          <w:sz w:val="18"/>
        </w:rPr>
        <w:br w:type="textWrapping"/>
      </w:r>
      <w:r>
        <w:rPr>
          <w:rFonts w:hint="default" w:ascii="Arial" w:hAnsi="Arial" w:cs="Arial"/>
          <w:i w:val="0"/>
          <w:iCs w:val="0"/>
          <w:sz w:val="18"/>
        </w:rPr>
        <w:t xml:space="preserve">    $homework     = $this-&gt;homeworkModel-&gt;getForStudent($studentId);</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$this-&gt;view('teacher/display-student', [</w:t>
      </w:r>
      <w:r>
        <w:rPr>
          <w:rFonts w:hint="default" w:ascii="Arial" w:hAnsi="Arial" w:cs="Arial"/>
          <w:i w:val="0"/>
          <w:iCs w:val="0"/>
          <w:sz w:val="18"/>
        </w:rPr>
        <w:br w:type="textWrapping"/>
      </w:r>
      <w:r>
        <w:rPr>
          <w:rFonts w:hint="default" w:ascii="Arial" w:hAnsi="Arial" w:cs="Arial"/>
          <w:i w:val="0"/>
          <w:iCs w:val="0"/>
          <w:sz w:val="18"/>
        </w:rPr>
        <w:t xml:space="preserve">      'student'      =&gt; $student,</w:t>
      </w:r>
      <w:r>
        <w:rPr>
          <w:rFonts w:hint="default" w:ascii="Arial" w:hAnsi="Arial" w:cs="Arial"/>
          <w:i w:val="0"/>
          <w:iCs w:val="0"/>
          <w:sz w:val="18"/>
        </w:rPr>
        <w:br w:type="textWrapping"/>
      </w:r>
      <w:r>
        <w:rPr>
          <w:rFonts w:hint="default" w:ascii="Arial" w:hAnsi="Arial" w:cs="Arial"/>
          <w:i w:val="0"/>
          <w:iCs w:val="0"/>
          <w:sz w:val="18"/>
        </w:rPr>
        <w:t xml:space="preserve">      'sessions'     =&gt; $sessions     ?: [],</w:t>
      </w:r>
      <w:r>
        <w:rPr>
          <w:rFonts w:hint="default" w:ascii="Arial" w:hAnsi="Arial" w:cs="Arial"/>
          <w:i w:val="0"/>
          <w:iCs w:val="0"/>
          <w:sz w:val="18"/>
        </w:rPr>
        <w:br w:type="textWrapping"/>
      </w:r>
      <w:r>
        <w:rPr>
          <w:rFonts w:hint="default" w:ascii="Arial" w:hAnsi="Arial" w:cs="Arial"/>
          <w:i w:val="0"/>
          <w:iCs w:val="0"/>
          <w:sz w:val="18"/>
        </w:rPr>
        <w:t xml:space="preserve">      'observations' =&gt; $observations ?: [],</w:t>
      </w:r>
      <w:r>
        <w:rPr>
          <w:rFonts w:hint="default" w:ascii="Arial" w:hAnsi="Arial" w:cs="Arial"/>
          <w:i w:val="0"/>
          <w:iCs w:val="0"/>
          <w:sz w:val="18"/>
        </w:rPr>
        <w:br w:type="textWrapping"/>
      </w:r>
      <w:r>
        <w:rPr>
          <w:rFonts w:hint="default" w:ascii="Arial" w:hAnsi="Arial" w:cs="Arial"/>
          <w:i w:val="0"/>
          <w:iCs w:val="0"/>
          <w:sz w:val="18"/>
        </w:rPr>
        <w:t xml:space="preserve">      'iepGoals'     =&gt; $iepGoals     ?: [],</w:t>
      </w:r>
      <w:r>
        <w:rPr>
          <w:rFonts w:hint="default" w:ascii="Arial" w:hAnsi="Arial" w:cs="Arial"/>
          <w:i w:val="0"/>
          <w:iCs w:val="0"/>
          <w:sz w:val="18"/>
        </w:rPr>
        <w:br w:type="textWrapping"/>
      </w:r>
      <w:r>
        <w:rPr>
          <w:rFonts w:hint="default" w:ascii="Arial" w:hAnsi="Arial" w:cs="Arial"/>
          <w:i w:val="0"/>
          <w:iCs w:val="0"/>
          <w:sz w:val="18"/>
        </w:rPr>
        <w:t xml:space="preserve">      'reports'      =&gt; $reports      ?: [],</w:t>
      </w:r>
      <w:r>
        <w:rPr>
          <w:rFonts w:hint="default" w:ascii="Arial" w:hAnsi="Arial" w:cs="Arial"/>
          <w:i w:val="0"/>
          <w:iCs w:val="0"/>
          <w:sz w:val="18"/>
        </w:rPr>
        <w:br w:type="textWrapping"/>
      </w:r>
      <w:r>
        <w:rPr>
          <w:rFonts w:hint="default" w:ascii="Arial" w:hAnsi="Arial" w:cs="Arial"/>
          <w:i w:val="0"/>
          <w:iCs w:val="0"/>
          <w:sz w:val="18"/>
        </w:rPr>
        <w:t xml:space="preserve">      'schedules'    =&gt; $schedules   ?: [],</w:t>
      </w:r>
      <w:r>
        <w:rPr>
          <w:rFonts w:hint="default" w:ascii="Arial" w:hAnsi="Arial" w:cs="Arial"/>
          <w:i w:val="0"/>
          <w:iCs w:val="0"/>
          <w:sz w:val="18"/>
        </w:rPr>
        <w:br w:type="textWrapping"/>
      </w:r>
      <w:r>
        <w:rPr>
          <w:rFonts w:hint="default" w:ascii="Arial" w:hAnsi="Arial" w:cs="Arial"/>
          <w:i w:val="0"/>
          <w:iCs w:val="0"/>
          <w:sz w:val="18"/>
        </w:rPr>
        <w:t xml:space="preserve">      'homework'     =&gt; $homework   ?: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public function add_session()</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if ($_SERVER['REQUEST_METHOD'] === 'POST') {</w:t>
      </w:r>
      <w:r>
        <w:rPr>
          <w:rFonts w:hint="default" w:ascii="Arial" w:hAnsi="Arial" w:cs="Arial"/>
          <w:i w:val="0"/>
          <w:iCs w:val="0"/>
          <w:sz w:val="18"/>
        </w:rPr>
        <w:br w:type="textWrapping"/>
      </w:r>
      <w:r>
        <w:rPr>
          <w:rFonts w:hint="default" w:ascii="Arial" w:hAnsi="Arial" w:cs="Arial"/>
          <w:i w:val="0"/>
          <w:iCs w:val="0"/>
          <w:sz w:val="18"/>
        </w:rPr>
        <w:t xml:space="preserve">      $studentId = (int)$_POST['student_id'];</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if (!$this-&gt;findStudentIfItIsMine($studentId)) {</w:t>
      </w:r>
      <w:r>
        <w:rPr>
          <w:rFonts w:hint="default" w:ascii="Arial" w:hAnsi="Arial" w:cs="Arial"/>
          <w:i w:val="0"/>
          <w:iCs w:val="0"/>
          <w:sz w:val="18"/>
        </w:rPr>
        <w:br w:type="textWrapping"/>
      </w:r>
      <w:r>
        <w:rPr>
          <w:rFonts w:hint="default" w:ascii="Arial" w:hAnsi="Arial" w:cs="Arial"/>
          <w:i w:val="0"/>
          <w:iCs w:val="0"/>
          <w:sz w:val="18"/>
        </w:rPr>
        <w:t xml:space="preserve">        header('Location: ' . ROOT . '/teacher/students');</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if (trim($_POST['session_date'] ?? '') === '') {</w:t>
      </w:r>
      <w:r>
        <w:rPr>
          <w:rFonts w:hint="default" w:ascii="Arial" w:hAnsi="Arial" w:cs="Arial"/>
          <w:i w:val="0"/>
          <w:iCs w:val="0"/>
          <w:sz w:val="18"/>
        </w:rPr>
        <w:br w:type="textWrapping"/>
      </w:r>
      <w:r>
        <w:rPr>
          <w:rFonts w:hint="default" w:ascii="Arial" w:hAnsi="Arial" w:cs="Arial"/>
          <w:i w:val="0"/>
          <w:iCs w:val="0"/>
          <w:sz w:val="18"/>
        </w:rPr>
        <w:t xml:space="preserve">        $_SESSION['error'] = 'Session date is required.';</w:t>
      </w:r>
      <w:r>
        <w:rPr>
          <w:rFonts w:hint="default" w:ascii="Arial" w:hAnsi="Arial" w:cs="Arial"/>
          <w:i w:val="0"/>
          <w:iCs w:val="0"/>
          <w:sz w:val="18"/>
        </w:rPr>
        <w:br w:type="textWrapping"/>
      </w:r>
      <w:r>
        <w:rPr>
          <w:rFonts w:hint="default" w:ascii="Arial" w:hAnsi="Arial" w:cs="Arial"/>
          <w:i w:val="0"/>
          <w:iCs w:val="0"/>
          <w:sz w:val="18"/>
        </w:rPr>
        <w:t xml:space="preserve">        header('Location: ' . ROOT . '/teacher/add-session?student_id=' . $studentId);</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if (trim($_POST['subject'] ?? '') === '') {</w:t>
      </w:r>
      <w:r>
        <w:rPr>
          <w:rFonts w:hint="default" w:ascii="Arial" w:hAnsi="Arial" w:cs="Arial"/>
          <w:i w:val="0"/>
          <w:iCs w:val="0"/>
          <w:sz w:val="18"/>
        </w:rPr>
        <w:br w:type="textWrapping"/>
      </w:r>
      <w:r>
        <w:rPr>
          <w:rFonts w:hint="default" w:ascii="Arial" w:hAnsi="Arial" w:cs="Arial"/>
          <w:i w:val="0"/>
          <w:iCs w:val="0"/>
          <w:sz w:val="18"/>
        </w:rPr>
        <w:t xml:space="preserve">        $_SESSION['error'] = 'Subject is required.';</w:t>
      </w:r>
      <w:r>
        <w:rPr>
          <w:rFonts w:hint="default" w:ascii="Arial" w:hAnsi="Arial" w:cs="Arial"/>
          <w:i w:val="0"/>
          <w:iCs w:val="0"/>
          <w:sz w:val="18"/>
        </w:rPr>
        <w:br w:type="textWrapping"/>
      </w:r>
      <w:r>
        <w:rPr>
          <w:rFonts w:hint="default" w:ascii="Arial" w:hAnsi="Arial" w:cs="Arial"/>
          <w:i w:val="0"/>
          <w:iCs w:val="0"/>
          <w:sz w:val="18"/>
        </w:rPr>
        <w:t xml:space="preserve">        header('Location: ' . ROOT . '/teacher/add-session?student_id=' . $studentId);</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$newSessionId = $this-&gt;sessionModel-&gt;insert([</w:t>
      </w:r>
      <w:r>
        <w:rPr>
          <w:rFonts w:hint="default" w:ascii="Arial" w:hAnsi="Arial" w:cs="Arial"/>
          <w:i w:val="0"/>
          <w:iCs w:val="0"/>
          <w:sz w:val="18"/>
        </w:rPr>
        <w:br w:type="textWrapping"/>
      </w:r>
      <w:r>
        <w:rPr>
          <w:rFonts w:hint="default" w:ascii="Arial" w:hAnsi="Arial" w:cs="Arial"/>
          <w:i w:val="0"/>
          <w:iCs w:val="0"/>
          <w:sz w:val="18"/>
        </w:rPr>
        <w:t xml:space="preserve">        'student_id'   =&gt; $studentId,</w:t>
      </w:r>
      <w:r>
        <w:rPr>
          <w:rFonts w:hint="default" w:ascii="Arial" w:hAnsi="Arial" w:cs="Arial"/>
          <w:i w:val="0"/>
          <w:iCs w:val="0"/>
          <w:sz w:val="18"/>
        </w:rPr>
        <w:br w:type="textWrapping"/>
      </w:r>
      <w:r>
        <w:rPr>
          <w:rFonts w:hint="default" w:ascii="Arial" w:hAnsi="Arial" w:cs="Arial"/>
          <w:i w:val="0"/>
          <w:iCs w:val="0"/>
          <w:sz w:val="18"/>
        </w:rPr>
        <w:t xml:space="preserve">        'teacher_id'   =&gt; $_SESSION['user_id'],</w:t>
      </w:r>
      <w:r>
        <w:rPr>
          <w:rFonts w:hint="default" w:ascii="Arial" w:hAnsi="Arial" w:cs="Arial"/>
          <w:i w:val="0"/>
          <w:iCs w:val="0"/>
          <w:sz w:val="18"/>
        </w:rPr>
        <w:br w:type="textWrapping"/>
      </w:r>
      <w:r>
        <w:rPr>
          <w:rFonts w:hint="default" w:ascii="Arial" w:hAnsi="Arial" w:cs="Arial"/>
          <w:i w:val="0"/>
          <w:iCs w:val="0"/>
          <w:sz w:val="18"/>
        </w:rPr>
        <w:t xml:space="preserve">        'session_date' =&gt; $_POST['session_date'],</w:t>
      </w:r>
      <w:r>
        <w:rPr>
          <w:rFonts w:hint="default" w:ascii="Arial" w:hAnsi="Arial" w:cs="Arial"/>
          <w:i w:val="0"/>
          <w:iCs w:val="0"/>
          <w:sz w:val="18"/>
        </w:rPr>
        <w:br w:type="textWrapping"/>
      </w:r>
      <w:r>
        <w:rPr>
          <w:rFonts w:hint="default" w:ascii="Arial" w:hAnsi="Arial" w:cs="Arial"/>
          <w:i w:val="0"/>
          <w:iCs w:val="0"/>
          <w:sz w:val="18"/>
        </w:rPr>
        <w:t xml:space="preserve">        'subject'      =&gt; esc($_POST['subject']),</w:t>
      </w:r>
      <w:r>
        <w:rPr>
          <w:rFonts w:hint="default" w:ascii="Arial" w:hAnsi="Arial" w:cs="Arial"/>
          <w:i w:val="0"/>
          <w:iCs w:val="0"/>
          <w:sz w:val="18"/>
        </w:rPr>
        <w:br w:type="textWrapping"/>
      </w:r>
      <w:r>
        <w:rPr>
          <w:rFonts w:hint="default" w:ascii="Arial" w:hAnsi="Arial" w:cs="Arial"/>
          <w:i w:val="0"/>
          <w:iCs w:val="0"/>
          <w:sz w:val="18"/>
        </w:rPr>
        <w:t xml:space="preserve">        'notes'        =&gt; esc($_POST['notes'] ??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if (trim($_POST['observation'] ?? '') !== '') {</w:t>
      </w:r>
      <w:r>
        <w:rPr>
          <w:rFonts w:hint="default" w:ascii="Arial" w:hAnsi="Arial" w:cs="Arial"/>
          <w:i w:val="0"/>
          <w:iCs w:val="0"/>
          <w:sz w:val="18"/>
        </w:rPr>
        <w:br w:type="textWrapping"/>
      </w:r>
      <w:r>
        <w:rPr>
          <w:rFonts w:hint="default" w:ascii="Arial" w:hAnsi="Arial" w:cs="Arial"/>
          <w:i w:val="0"/>
          <w:iCs w:val="0"/>
          <w:sz w:val="18"/>
        </w:rPr>
        <w:t xml:space="preserve">        $this-&gt;observationModel-&gt;insert([</w:t>
      </w:r>
      <w:r>
        <w:rPr>
          <w:rFonts w:hint="default" w:ascii="Arial" w:hAnsi="Arial" w:cs="Arial"/>
          <w:i w:val="0"/>
          <w:iCs w:val="0"/>
          <w:sz w:val="18"/>
        </w:rPr>
        <w:br w:type="textWrapping"/>
      </w:r>
      <w:r>
        <w:rPr>
          <w:rFonts w:hint="default" w:ascii="Arial" w:hAnsi="Arial" w:cs="Arial"/>
          <w:i w:val="0"/>
          <w:iCs w:val="0"/>
          <w:sz w:val="18"/>
        </w:rPr>
        <w:t xml:space="preserve">          'student_id'  =&gt; $studentId,</w:t>
      </w:r>
      <w:r>
        <w:rPr>
          <w:rFonts w:hint="default" w:ascii="Arial" w:hAnsi="Arial" w:cs="Arial"/>
          <w:i w:val="0"/>
          <w:iCs w:val="0"/>
          <w:sz w:val="18"/>
        </w:rPr>
        <w:br w:type="textWrapping"/>
      </w:r>
      <w:r>
        <w:rPr>
          <w:rFonts w:hint="default" w:ascii="Arial" w:hAnsi="Arial" w:cs="Arial"/>
          <w:i w:val="0"/>
          <w:iCs w:val="0"/>
          <w:sz w:val="18"/>
        </w:rPr>
        <w:t xml:space="preserve">          'teacher_id'  =&gt; $_SESSION['user_id'],</w:t>
      </w:r>
      <w:r>
        <w:rPr>
          <w:rFonts w:hint="default" w:ascii="Arial" w:hAnsi="Arial" w:cs="Arial"/>
          <w:i w:val="0"/>
          <w:iCs w:val="0"/>
          <w:sz w:val="18"/>
        </w:rPr>
        <w:br w:type="textWrapping"/>
      </w:r>
      <w:r>
        <w:rPr>
          <w:rFonts w:hint="default" w:ascii="Arial" w:hAnsi="Arial" w:cs="Arial"/>
          <w:i w:val="0"/>
          <w:iCs w:val="0"/>
          <w:sz w:val="18"/>
        </w:rPr>
        <w:t xml:space="preserve">          'session_id'  =&gt; $newSessionId,</w:t>
      </w:r>
      <w:r>
        <w:rPr>
          <w:rFonts w:hint="default" w:ascii="Arial" w:hAnsi="Arial" w:cs="Arial"/>
          <w:i w:val="0"/>
          <w:iCs w:val="0"/>
          <w:sz w:val="18"/>
        </w:rPr>
        <w:br w:type="textWrapping"/>
      </w:r>
      <w:r>
        <w:rPr>
          <w:rFonts w:hint="default" w:ascii="Arial" w:hAnsi="Arial" w:cs="Arial"/>
          <w:i w:val="0"/>
          <w:iCs w:val="0"/>
          <w:sz w:val="18"/>
        </w:rPr>
        <w:t xml:space="preserve">          'observation' =&gt; esc($_POST['observation']),</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$_SESSION['success'] = 'Classroom session saved.';</w:t>
      </w:r>
      <w:r>
        <w:rPr>
          <w:rFonts w:hint="default" w:ascii="Arial" w:hAnsi="Arial" w:cs="Arial"/>
          <w:i w:val="0"/>
          <w:iCs w:val="0"/>
          <w:sz w:val="18"/>
        </w:rPr>
        <w:br w:type="textWrapping"/>
      </w:r>
      <w:r>
        <w:rPr>
          <w:rFonts w:hint="default" w:ascii="Arial" w:hAnsi="Arial" w:cs="Arial"/>
          <w:i w:val="0"/>
          <w:iCs w:val="0"/>
          <w:sz w:val="18"/>
        </w:rPr>
        <w:t xml:space="preserve">      header('Location: ' . ROOT . '/teacher/student/' . $studentId);</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$studentId = (int)($_GET['student_id'] ?? 0);</w:t>
      </w:r>
      <w:r>
        <w:rPr>
          <w:rFonts w:hint="default" w:ascii="Arial" w:hAnsi="Arial" w:cs="Arial"/>
          <w:i w:val="0"/>
          <w:iCs w:val="0"/>
          <w:sz w:val="18"/>
        </w:rPr>
        <w:br w:type="textWrapping"/>
      </w:r>
      <w:r>
        <w:rPr>
          <w:rFonts w:hint="default" w:ascii="Arial" w:hAnsi="Arial" w:cs="Arial"/>
          <w:i w:val="0"/>
          <w:iCs w:val="0"/>
          <w:sz w:val="18"/>
        </w:rPr>
        <w:t xml:space="preserve">    $student   = $this-&gt;findStudentIfItIsMine($studentId);</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if (!$student) {</w:t>
      </w:r>
      <w:r>
        <w:rPr>
          <w:rFonts w:hint="default" w:ascii="Arial" w:hAnsi="Arial" w:cs="Arial"/>
          <w:i w:val="0"/>
          <w:iCs w:val="0"/>
          <w:sz w:val="18"/>
        </w:rPr>
        <w:br w:type="textWrapping"/>
      </w:r>
      <w:r>
        <w:rPr>
          <w:rFonts w:hint="default" w:ascii="Arial" w:hAnsi="Arial" w:cs="Arial"/>
          <w:i w:val="0"/>
          <w:iCs w:val="0"/>
          <w:sz w:val="18"/>
        </w:rPr>
        <w:t xml:space="preserve">      header('Location: ' . ROOT . '/teacher/students');</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$this-&gt;view('teacher/add-session', ['student' =&gt; $student]);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public function add_observation()</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if ($_SERVER['REQUEST_METHOD'] === 'POST') {</w:t>
      </w:r>
      <w:r>
        <w:rPr>
          <w:rFonts w:hint="default" w:ascii="Arial" w:hAnsi="Arial" w:cs="Arial"/>
          <w:i w:val="0"/>
          <w:iCs w:val="0"/>
          <w:sz w:val="18"/>
        </w:rPr>
        <w:br w:type="textWrapping"/>
      </w:r>
      <w:r>
        <w:rPr>
          <w:rFonts w:hint="default" w:ascii="Arial" w:hAnsi="Arial" w:cs="Arial"/>
          <w:i w:val="0"/>
          <w:iCs w:val="0"/>
          <w:sz w:val="18"/>
        </w:rPr>
        <w:t xml:space="preserve">      $studentId = (int)$_POST['student_id'];</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if (!$this-&gt;findStudentIfItIsMine($studentId)) {</w:t>
      </w:r>
      <w:r>
        <w:rPr>
          <w:rFonts w:hint="default" w:ascii="Arial" w:hAnsi="Arial" w:cs="Arial"/>
          <w:i w:val="0"/>
          <w:iCs w:val="0"/>
          <w:sz w:val="18"/>
        </w:rPr>
        <w:br w:type="textWrapping"/>
      </w:r>
      <w:r>
        <w:rPr>
          <w:rFonts w:hint="default" w:ascii="Arial" w:hAnsi="Arial" w:cs="Arial"/>
          <w:i w:val="0"/>
          <w:iCs w:val="0"/>
          <w:sz w:val="18"/>
        </w:rPr>
        <w:t xml:space="preserve">        header('Location: ' . ROOT . '/teacher/students');</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if (trim($_POST['observation'] ?? '') === '') {</w:t>
      </w:r>
      <w:r>
        <w:rPr>
          <w:rFonts w:hint="default" w:ascii="Arial" w:hAnsi="Arial" w:cs="Arial"/>
          <w:i w:val="0"/>
          <w:iCs w:val="0"/>
          <w:sz w:val="18"/>
        </w:rPr>
        <w:br w:type="textWrapping"/>
      </w:r>
      <w:r>
        <w:rPr>
          <w:rFonts w:hint="default" w:ascii="Arial" w:hAnsi="Arial" w:cs="Arial"/>
          <w:i w:val="0"/>
          <w:iCs w:val="0"/>
          <w:sz w:val="18"/>
        </w:rPr>
        <w:t xml:space="preserve">        $_SESSION['error'] = 'Observation is required.';</w:t>
      </w:r>
      <w:r>
        <w:rPr>
          <w:rFonts w:hint="default" w:ascii="Arial" w:hAnsi="Arial" w:cs="Arial"/>
          <w:i w:val="0"/>
          <w:iCs w:val="0"/>
          <w:sz w:val="18"/>
        </w:rPr>
        <w:br w:type="textWrapping"/>
      </w:r>
      <w:r>
        <w:rPr>
          <w:rFonts w:hint="default" w:ascii="Arial" w:hAnsi="Arial" w:cs="Arial"/>
          <w:i w:val="0"/>
          <w:iCs w:val="0"/>
          <w:sz w:val="18"/>
        </w:rPr>
        <w:t xml:space="preserve">        header('Location: ' . ROOT . '/teacher/add-observation?student_id=' . $studentId);</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$this-&gt;observationModel-&gt;insert([</w:t>
      </w:r>
      <w:r>
        <w:rPr>
          <w:rFonts w:hint="default" w:ascii="Arial" w:hAnsi="Arial" w:cs="Arial"/>
          <w:i w:val="0"/>
          <w:iCs w:val="0"/>
          <w:sz w:val="18"/>
        </w:rPr>
        <w:br w:type="textWrapping"/>
      </w:r>
      <w:r>
        <w:rPr>
          <w:rFonts w:hint="default" w:ascii="Arial" w:hAnsi="Arial" w:cs="Arial"/>
          <w:i w:val="0"/>
          <w:iCs w:val="0"/>
          <w:sz w:val="18"/>
        </w:rPr>
        <w:t xml:space="preserve">        'student_id'  =&gt; $studentId,</w:t>
      </w:r>
      <w:r>
        <w:rPr>
          <w:rFonts w:hint="default" w:ascii="Arial" w:hAnsi="Arial" w:cs="Arial"/>
          <w:i w:val="0"/>
          <w:iCs w:val="0"/>
          <w:sz w:val="18"/>
        </w:rPr>
        <w:br w:type="textWrapping"/>
      </w:r>
      <w:r>
        <w:rPr>
          <w:rFonts w:hint="default" w:ascii="Arial" w:hAnsi="Arial" w:cs="Arial"/>
          <w:i w:val="0"/>
          <w:iCs w:val="0"/>
          <w:sz w:val="18"/>
        </w:rPr>
        <w:t xml:space="preserve">        'teacher_id'  =&gt; $_SESSION['user_id'],</w:t>
      </w:r>
      <w:r>
        <w:rPr>
          <w:rFonts w:hint="default" w:ascii="Arial" w:hAnsi="Arial" w:cs="Arial"/>
          <w:i w:val="0"/>
          <w:iCs w:val="0"/>
          <w:sz w:val="18"/>
        </w:rPr>
        <w:br w:type="textWrapping"/>
      </w:r>
      <w:r>
        <w:rPr>
          <w:rFonts w:hint="default" w:ascii="Arial" w:hAnsi="Arial" w:cs="Arial"/>
          <w:i w:val="0"/>
          <w:iCs w:val="0"/>
          <w:sz w:val="18"/>
        </w:rPr>
        <w:t xml:space="preserve">        'session_id'  =&gt; null,</w:t>
      </w:r>
      <w:r>
        <w:rPr>
          <w:rFonts w:hint="default" w:ascii="Arial" w:hAnsi="Arial" w:cs="Arial"/>
          <w:i w:val="0"/>
          <w:iCs w:val="0"/>
          <w:sz w:val="18"/>
        </w:rPr>
        <w:br w:type="textWrapping"/>
      </w:r>
      <w:r>
        <w:rPr>
          <w:rFonts w:hint="default" w:ascii="Arial" w:hAnsi="Arial" w:cs="Arial"/>
          <w:i w:val="0"/>
          <w:iCs w:val="0"/>
          <w:sz w:val="18"/>
        </w:rPr>
        <w:t xml:space="preserve">        'observation' =&gt; esc($_POST['observation']),</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$_SESSION['success'] = 'Observation saved.';</w:t>
      </w:r>
      <w:r>
        <w:rPr>
          <w:rFonts w:hint="default" w:ascii="Arial" w:hAnsi="Arial" w:cs="Arial"/>
          <w:i w:val="0"/>
          <w:iCs w:val="0"/>
          <w:sz w:val="18"/>
        </w:rPr>
        <w:br w:type="textWrapping"/>
      </w:r>
      <w:r>
        <w:rPr>
          <w:rFonts w:hint="default" w:ascii="Arial" w:hAnsi="Arial" w:cs="Arial"/>
          <w:i w:val="0"/>
          <w:iCs w:val="0"/>
          <w:sz w:val="18"/>
        </w:rPr>
        <w:t xml:space="preserve">      header('Location: ' . ROOT . '/teacher/student/' . $studentId);</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$studentId = (int)($_GET['student_id'] ?? 0);</w:t>
      </w:r>
      <w:r>
        <w:rPr>
          <w:rFonts w:hint="default" w:ascii="Arial" w:hAnsi="Arial" w:cs="Arial"/>
          <w:i w:val="0"/>
          <w:iCs w:val="0"/>
          <w:sz w:val="18"/>
        </w:rPr>
        <w:br w:type="textWrapping"/>
      </w:r>
      <w:r>
        <w:rPr>
          <w:rFonts w:hint="default" w:ascii="Arial" w:hAnsi="Arial" w:cs="Arial"/>
          <w:i w:val="0"/>
          <w:iCs w:val="0"/>
          <w:sz w:val="18"/>
        </w:rPr>
        <w:t xml:space="preserve">    $student   = $this-&gt;findStudentIfItIsMine($studentId);</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if (!$student) {</w:t>
      </w:r>
      <w:r>
        <w:rPr>
          <w:rFonts w:hint="default" w:ascii="Arial" w:hAnsi="Arial" w:cs="Arial"/>
          <w:i w:val="0"/>
          <w:iCs w:val="0"/>
          <w:sz w:val="18"/>
        </w:rPr>
        <w:br w:type="textWrapping"/>
      </w:r>
      <w:r>
        <w:rPr>
          <w:rFonts w:hint="default" w:ascii="Arial" w:hAnsi="Arial" w:cs="Arial"/>
          <w:i w:val="0"/>
          <w:iCs w:val="0"/>
          <w:sz w:val="18"/>
        </w:rPr>
        <w:t xml:space="preserve">      header('Location: ' . ROOT . '/teacher/students');</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$this-&gt;view('teacher/add-observation', ['student' =&gt; $student]);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public function add_iep_goal()</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if ($_SERVER['REQUEST_METHOD'] === 'POST') {</w:t>
      </w:r>
      <w:r>
        <w:rPr>
          <w:rFonts w:hint="default" w:ascii="Arial" w:hAnsi="Arial" w:cs="Arial"/>
          <w:i w:val="0"/>
          <w:iCs w:val="0"/>
          <w:sz w:val="18"/>
        </w:rPr>
        <w:br w:type="textWrapping"/>
      </w:r>
      <w:r>
        <w:rPr>
          <w:rFonts w:hint="default" w:ascii="Arial" w:hAnsi="Arial" w:cs="Arial"/>
          <w:i w:val="0"/>
          <w:iCs w:val="0"/>
          <w:sz w:val="18"/>
        </w:rPr>
        <w:t xml:space="preserve">      $studentId = (int)$_POST['student_id'];</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if (!$this-&gt;findStudentIfItIsMine($studentId)) {</w:t>
      </w:r>
      <w:r>
        <w:rPr>
          <w:rFonts w:hint="default" w:ascii="Arial" w:hAnsi="Arial" w:cs="Arial"/>
          <w:i w:val="0"/>
          <w:iCs w:val="0"/>
          <w:sz w:val="18"/>
        </w:rPr>
        <w:br w:type="textWrapping"/>
      </w:r>
      <w:r>
        <w:rPr>
          <w:rFonts w:hint="default" w:ascii="Arial" w:hAnsi="Arial" w:cs="Arial"/>
          <w:i w:val="0"/>
          <w:iCs w:val="0"/>
          <w:sz w:val="18"/>
        </w:rPr>
        <w:t xml:space="preserve">        header('Location: ' . ROOT . '/teacher/students');</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if (trim($_POST['goal_description'] ?? '') === '') {</w:t>
      </w:r>
      <w:r>
        <w:rPr>
          <w:rFonts w:hint="default" w:ascii="Arial" w:hAnsi="Arial" w:cs="Arial"/>
          <w:i w:val="0"/>
          <w:iCs w:val="0"/>
          <w:sz w:val="18"/>
        </w:rPr>
        <w:br w:type="textWrapping"/>
      </w:r>
      <w:r>
        <w:rPr>
          <w:rFonts w:hint="default" w:ascii="Arial" w:hAnsi="Arial" w:cs="Arial"/>
          <w:i w:val="0"/>
          <w:iCs w:val="0"/>
          <w:sz w:val="18"/>
        </w:rPr>
        <w:t xml:space="preserve">        $_SESSION['error'] = 'Goal description is required.';</w:t>
      </w:r>
      <w:r>
        <w:rPr>
          <w:rFonts w:hint="default" w:ascii="Arial" w:hAnsi="Arial" w:cs="Arial"/>
          <w:i w:val="0"/>
          <w:iCs w:val="0"/>
          <w:sz w:val="18"/>
        </w:rPr>
        <w:br w:type="textWrapping"/>
      </w:r>
      <w:r>
        <w:rPr>
          <w:rFonts w:hint="default" w:ascii="Arial" w:hAnsi="Arial" w:cs="Arial"/>
          <w:i w:val="0"/>
          <w:iCs w:val="0"/>
          <w:sz w:val="18"/>
        </w:rPr>
        <w:t xml:space="preserve">        header('Location: ' . ROOT . '/teacher/add-iep-goal?student_id=' . $studentId);</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if (trim($_POST['target_date'] ?? '') === '') {</w:t>
      </w:r>
      <w:r>
        <w:rPr>
          <w:rFonts w:hint="default" w:ascii="Arial" w:hAnsi="Arial" w:cs="Arial"/>
          <w:i w:val="0"/>
          <w:iCs w:val="0"/>
          <w:sz w:val="18"/>
        </w:rPr>
        <w:br w:type="textWrapping"/>
      </w:r>
      <w:r>
        <w:rPr>
          <w:rFonts w:hint="default" w:ascii="Arial" w:hAnsi="Arial" w:cs="Arial"/>
          <w:i w:val="0"/>
          <w:iCs w:val="0"/>
          <w:sz w:val="18"/>
        </w:rPr>
        <w:t xml:space="preserve">        $_SESSION['error'] = 'Target date is required.';</w:t>
      </w:r>
      <w:r>
        <w:rPr>
          <w:rFonts w:hint="default" w:ascii="Arial" w:hAnsi="Arial" w:cs="Arial"/>
          <w:i w:val="0"/>
          <w:iCs w:val="0"/>
          <w:sz w:val="18"/>
        </w:rPr>
        <w:br w:type="textWrapping"/>
      </w:r>
      <w:r>
        <w:rPr>
          <w:rFonts w:hint="default" w:ascii="Arial" w:hAnsi="Arial" w:cs="Arial"/>
          <w:i w:val="0"/>
          <w:iCs w:val="0"/>
          <w:sz w:val="18"/>
        </w:rPr>
        <w:t xml:space="preserve">        header('Location: ' . ROOT . '/teacher/add-iep-goal?student_id=' . $studentId);</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$this-&gt;iepGoalModel-&gt;addGoal(</w:t>
      </w:r>
      <w:r>
        <w:rPr>
          <w:rFonts w:hint="default" w:ascii="Arial" w:hAnsi="Arial" w:cs="Arial"/>
          <w:i w:val="0"/>
          <w:iCs w:val="0"/>
          <w:sz w:val="18"/>
        </w:rPr>
        <w:br w:type="textWrapping"/>
      </w:r>
      <w:r>
        <w:rPr>
          <w:rFonts w:hint="default" w:ascii="Arial" w:hAnsi="Arial" w:cs="Arial"/>
          <w:i w:val="0"/>
          <w:iCs w:val="0"/>
          <w:sz w:val="18"/>
        </w:rPr>
        <w:t xml:space="preserve">        $studentId,</w:t>
      </w:r>
      <w:r>
        <w:rPr>
          <w:rFonts w:hint="default" w:ascii="Arial" w:hAnsi="Arial" w:cs="Arial"/>
          <w:i w:val="0"/>
          <w:iCs w:val="0"/>
          <w:sz w:val="18"/>
        </w:rPr>
        <w:br w:type="textWrapping"/>
      </w:r>
      <w:r>
        <w:rPr>
          <w:rFonts w:hint="default" w:ascii="Arial" w:hAnsi="Arial" w:cs="Arial"/>
          <w:i w:val="0"/>
          <w:iCs w:val="0"/>
          <w:sz w:val="18"/>
        </w:rPr>
        <w:t xml:space="preserve">        esc($_POST['goal_description']),</w:t>
      </w:r>
      <w:r>
        <w:rPr>
          <w:rFonts w:hint="default" w:ascii="Arial" w:hAnsi="Arial" w:cs="Arial"/>
          <w:i w:val="0"/>
          <w:iCs w:val="0"/>
          <w:sz w:val="18"/>
        </w:rPr>
        <w:br w:type="textWrapping"/>
      </w:r>
      <w:r>
        <w:rPr>
          <w:rFonts w:hint="default" w:ascii="Arial" w:hAnsi="Arial" w:cs="Arial"/>
          <w:i w:val="0"/>
          <w:iCs w:val="0"/>
          <w:sz w:val="18"/>
        </w:rPr>
        <w:t xml:space="preserve">        $_POST['target_date'],</w:t>
      </w:r>
      <w:r>
        <w:rPr>
          <w:rFonts w:hint="default" w:ascii="Arial" w:hAnsi="Arial" w:cs="Arial"/>
          <w:i w:val="0"/>
          <w:iCs w:val="0"/>
          <w:sz w:val="18"/>
        </w:rPr>
        <w:br w:type="textWrapping"/>
      </w:r>
      <w:r>
        <w:rPr>
          <w:rFonts w:hint="default" w:ascii="Arial" w:hAnsi="Arial" w:cs="Arial"/>
          <w:i w:val="0"/>
          <w:iCs w:val="0"/>
          <w:sz w:val="18"/>
        </w:rPr>
        <w:t xml:space="preserve">        $_POST['category'] ?? '',</w:t>
      </w:r>
      <w:r>
        <w:rPr>
          <w:rFonts w:hint="default" w:ascii="Arial" w:hAnsi="Arial" w:cs="Arial"/>
          <w:i w:val="0"/>
          <w:iCs w:val="0"/>
          <w:sz w:val="18"/>
        </w:rPr>
        <w:br w:type="textWrapping"/>
      </w:r>
      <w:r>
        <w:rPr>
          <w:rFonts w:hint="default" w:ascii="Arial" w:hAnsi="Arial" w:cs="Arial"/>
          <w:i w:val="0"/>
          <w:iCs w:val="0"/>
          <w:sz w:val="18"/>
        </w:rPr>
        <w:t xml:space="preserve">        $_POST['status'] ?? 'active',</w:t>
      </w:r>
      <w:r>
        <w:rPr>
          <w:rFonts w:hint="default" w:ascii="Arial" w:hAnsi="Arial" w:cs="Arial"/>
          <w:i w:val="0"/>
          <w:iCs w:val="0"/>
          <w:sz w:val="18"/>
        </w:rPr>
        <w:br w:type="textWrapping"/>
      </w:r>
      <w:r>
        <w:rPr>
          <w:rFonts w:hint="default" w:ascii="Arial" w:hAnsi="Arial" w:cs="Arial"/>
          <w:i w:val="0"/>
          <w:iCs w:val="0"/>
          <w:sz w:val="18"/>
        </w:rPr>
        <w:t xml:space="preserve">        $_SESSION['user_id']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$_SESSION['success'] = 'IEP goal added.';</w:t>
      </w:r>
      <w:r>
        <w:rPr>
          <w:rFonts w:hint="default" w:ascii="Arial" w:hAnsi="Arial" w:cs="Arial"/>
          <w:i w:val="0"/>
          <w:iCs w:val="0"/>
          <w:sz w:val="18"/>
        </w:rPr>
        <w:br w:type="textWrapping"/>
      </w:r>
      <w:r>
        <w:rPr>
          <w:rFonts w:hint="default" w:ascii="Arial" w:hAnsi="Arial" w:cs="Arial"/>
          <w:i w:val="0"/>
          <w:iCs w:val="0"/>
          <w:sz w:val="18"/>
        </w:rPr>
        <w:t xml:space="preserve">      header('Location: ' . ROOT . '/teacher/student/' . $studentId);</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$studentId = (int)($_GET['student_id'] ?? 0);</w:t>
      </w:r>
      <w:r>
        <w:rPr>
          <w:rFonts w:hint="default" w:ascii="Arial" w:hAnsi="Arial" w:cs="Arial"/>
          <w:i w:val="0"/>
          <w:iCs w:val="0"/>
          <w:sz w:val="18"/>
        </w:rPr>
        <w:br w:type="textWrapping"/>
      </w:r>
      <w:r>
        <w:rPr>
          <w:rFonts w:hint="default" w:ascii="Arial" w:hAnsi="Arial" w:cs="Arial"/>
          <w:i w:val="0"/>
          <w:iCs w:val="0"/>
          <w:sz w:val="18"/>
        </w:rPr>
        <w:t xml:space="preserve">    $student   = $this-&gt;findStudentIfItIsMine($studentId);</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if (!$student) {</w:t>
      </w:r>
      <w:r>
        <w:rPr>
          <w:rFonts w:hint="default" w:ascii="Arial" w:hAnsi="Arial" w:cs="Arial"/>
          <w:i w:val="0"/>
          <w:iCs w:val="0"/>
          <w:sz w:val="18"/>
        </w:rPr>
        <w:br w:type="textWrapping"/>
      </w:r>
      <w:r>
        <w:rPr>
          <w:rFonts w:hint="default" w:ascii="Arial" w:hAnsi="Arial" w:cs="Arial"/>
          <w:i w:val="0"/>
          <w:iCs w:val="0"/>
          <w:sz w:val="18"/>
        </w:rPr>
        <w:t xml:space="preserve">      header('Location: ' . ROOT . '/teacher/students');</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$bankEntries = $this-&gt;goalBankModel-&gt;getActive();</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$this-&gt;view('teacher/add-iep-goal', [</w:t>
      </w:r>
      <w:r>
        <w:rPr>
          <w:rFonts w:hint="default" w:ascii="Arial" w:hAnsi="Arial" w:cs="Arial"/>
          <w:i w:val="0"/>
          <w:iCs w:val="0"/>
          <w:sz w:val="18"/>
        </w:rPr>
        <w:br w:type="textWrapping"/>
      </w:r>
      <w:r>
        <w:rPr>
          <w:rFonts w:hint="default" w:ascii="Arial" w:hAnsi="Arial" w:cs="Arial"/>
          <w:i w:val="0"/>
          <w:iCs w:val="0"/>
          <w:sz w:val="18"/>
        </w:rPr>
        <w:t xml:space="preserve">      'student'     =&gt; $student,</w:t>
      </w:r>
      <w:r>
        <w:rPr>
          <w:rFonts w:hint="default" w:ascii="Arial" w:hAnsi="Arial" w:cs="Arial"/>
          <w:i w:val="0"/>
          <w:iCs w:val="0"/>
          <w:sz w:val="18"/>
        </w:rPr>
        <w:br w:type="textWrapping"/>
      </w:r>
      <w:r>
        <w:rPr>
          <w:rFonts w:hint="default" w:ascii="Arial" w:hAnsi="Arial" w:cs="Arial"/>
          <w:i w:val="0"/>
          <w:iCs w:val="0"/>
          <w:sz w:val="18"/>
        </w:rPr>
        <w:t xml:space="preserve">      'bankEntries' =&gt; $bankEntries ?: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public function goal($goalId = null)</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$goal = $this-&gt;findGoalIfItIsMine($goalId);</w:t>
      </w:r>
      <w:r>
        <w:rPr>
          <w:rFonts w:hint="default" w:ascii="Arial" w:hAnsi="Arial" w:cs="Arial"/>
          <w:i w:val="0"/>
          <w:iCs w:val="0"/>
          <w:sz w:val="18"/>
        </w:rPr>
        <w:br w:type="textWrapping"/>
      </w:r>
      <w:r>
        <w:rPr>
          <w:rFonts w:hint="default" w:ascii="Arial" w:hAnsi="Arial" w:cs="Arial"/>
          <w:i w:val="0"/>
          <w:iCs w:val="0"/>
          <w:sz w:val="18"/>
        </w:rPr>
        <w:t xml:space="preserve">    if (!$goal) {</w:t>
      </w:r>
      <w:r>
        <w:rPr>
          <w:rFonts w:hint="default" w:ascii="Arial" w:hAnsi="Arial" w:cs="Arial"/>
          <w:i w:val="0"/>
          <w:iCs w:val="0"/>
          <w:sz w:val="18"/>
        </w:rPr>
        <w:br w:type="textWrapping"/>
      </w:r>
      <w:r>
        <w:rPr>
          <w:rFonts w:hint="default" w:ascii="Arial" w:hAnsi="Arial" w:cs="Arial"/>
          <w:i w:val="0"/>
          <w:iCs w:val="0"/>
          <w:sz w:val="18"/>
        </w:rPr>
        <w:t xml:space="preserve">      header('Location: ' . ROOT . '/teacher/students');</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$milestones    = $this-&gt;milestoneModel-&gt;getForGoal((int)$goal-&gt;id);</w:t>
      </w:r>
      <w:r>
        <w:rPr>
          <w:rFonts w:hint="default" w:ascii="Arial" w:hAnsi="Arial" w:cs="Arial"/>
          <w:i w:val="0"/>
          <w:iCs w:val="0"/>
          <w:sz w:val="18"/>
        </w:rPr>
        <w:br w:type="textWrapping"/>
      </w:r>
      <w:r>
        <w:rPr>
          <w:rFonts w:hint="default" w:ascii="Arial" w:hAnsi="Arial" w:cs="Arial"/>
          <w:i w:val="0"/>
          <w:iCs w:val="0"/>
          <w:sz w:val="18"/>
        </w:rPr>
        <w:t xml:space="preserve">    $progressList  = $this-&gt;progressModel-&gt;getForGoal((int)$goal-&gt;id);</w:t>
      </w:r>
      <w:r>
        <w:rPr>
          <w:rFonts w:hint="default" w:ascii="Arial" w:hAnsi="Arial" w:cs="Arial"/>
          <w:i w:val="0"/>
          <w:iCs w:val="0"/>
          <w:sz w:val="18"/>
        </w:rPr>
        <w:br w:type="textWrapping"/>
      </w:r>
      <w:r>
        <w:rPr>
          <w:rFonts w:hint="default" w:ascii="Arial" w:hAnsi="Arial" w:cs="Arial"/>
          <w:i w:val="0"/>
          <w:iCs w:val="0"/>
          <w:sz w:val="18"/>
        </w:rPr>
        <w:t xml:space="preserve">    $progressChart = $this-&gt;progressModel-&gt;getForGoalChrono((int)$goal-&gt;id);</w:t>
      </w:r>
      <w:r>
        <w:rPr>
          <w:rFonts w:hint="default" w:ascii="Arial" w:hAnsi="Arial" w:cs="Arial"/>
          <w:i w:val="0"/>
          <w:iCs w:val="0"/>
          <w:sz w:val="18"/>
        </w:rPr>
        <w:br w:type="textWrapping"/>
      </w:r>
      <w:r>
        <w:rPr>
          <w:rFonts w:hint="default" w:ascii="Arial" w:hAnsi="Arial" w:cs="Arial"/>
          <w:i w:val="0"/>
          <w:iCs w:val="0"/>
          <w:sz w:val="18"/>
        </w:rPr>
        <w:t xml:space="preserve">    $latestScore   = $this-&gt;progressModel-&gt;getLatestScore((int)$goal-&gt;id);</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$this-&gt;view('teacher/goal-detail', [</w:t>
      </w:r>
      <w:r>
        <w:rPr>
          <w:rFonts w:hint="default" w:ascii="Arial" w:hAnsi="Arial" w:cs="Arial"/>
          <w:i w:val="0"/>
          <w:iCs w:val="0"/>
          <w:sz w:val="18"/>
        </w:rPr>
        <w:br w:type="textWrapping"/>
      </w:r>
      <w:r>
        <w:rPr>
          <w:rFonts w:hint="default" w:ascii="Arial" w:hAnsi="Arial" w:cs="Arial"/>
          <w:i w:val="0"/>
          <w:iCs w:val="0"/>
          <w:sz w:val="18"/>
        </w:rPr>
        <w:t xml:space="preserve">      'goal'          =&gt; $goal,</w:t>
      </w:r>
      <w:r>
        <w:rPr>
          <w:rFonts w:hint="default" w:ascii="Arial" w:hAnsi="Arial" w:cs="Arial"/>
          <w:i w:val="0"/>
          <w:iCs w:val="0"/>
          <w:sz w:val="18"/>
        </w:rPr>
        <w:br w:type="textWrapping"/>
      </w:r>
      <w:r>
        <w:rPr>
          <w:rFonts w:hint="default" w:ascii="Arial" w:hAnsi="Arial" w:cs="Arial"/>
          <w:i w:val="0"/>
          <w:iCs w:val="0"/>
          <w:sz w:val="18"/>
        </w:rPr>
        <w:t xml:space="preserve">      'milestones'    =&gt; $milestones    ?: [],</w:t>
      </w:r>
      <w:r>
        <w:rPr>
          <w:rFonts w:hint="default" w:ascii="Arial" w:hAnsi="Arial" w:cs="Arial"/>
          <w:i w:val="0"/>
          <w:iCs w:val="0"/>
          <w:sz w:val="18"/>
        </w:rPr>
        <w:br w:type="textWrapping"/>
      </w:r>
      <w:r>
        <w:rPr>
          <w:rFonts w:hint="default" w:ascii="Arial" w:hAnsi="Arial" w:cs="Arial"/>
          <w:i w:val="0"/>
          <w:iCs w:val="0"/>
          <w:sz w:val="18"/>
        </w:rPr>
        <w:t xml:space="preserve">      'progressList'  =&gt; $progressList  ?: [],</w:t>
      </w:r>
      <w:r>
        <w:rPr>
          <w:rFonts w:hint="default" w:ascii="Arial" w:hAnsi="Arial" w:cs="Arial"/>
          <w:i w:val="0"/>
          <w:iCs w:val="0"/>
          <w:sz w:val="18"/>
        </w:rPr>
        <w:br w:type="textWrapping"/>
      </w:r>
      <w:r>
        <w:rPr>
          <w:rFonts w:hint="default" w:ascii="Arial" w:hAnsi="Arial" w:cs="Arial"/>
          <w:i w:val="0"/>
          <w:iCs w:val="0"/>
          <w:sz w:val="18"/>
        </w:rPr>
        <w:t xml:space="preserve">      'progressChart' =&gt; $progressChart ?: [],</w:t>
      </w:r>
      <w:r>
        <w:rPr>
          <w:rFonts w:hint="default" w:ascii="Arial" w:hAnsi="Arial" w:cs="Arial"/>
          <w:i w:val="0"/>
          <w:iCs w:val="0"/>
          <w:sz w:val="18"/>
        </w:rPr>
        <w:br w:type="textWrapping"/>
      </w:r>
      <w:r>
        <w:rPr>
          <w:rFonts w:hint="default" w:ascii="Arial" w:hAnsi="Arial" w:cs="Arial"/>
          <w:i w:val="0"/>
          <w:iCs w:val="0"/>
          <w:sz w:val="18"/>
        </w:rPr>
        <w:t xml:space="preserve">      'latestScore'   =&gt; $latestScore,</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public function add_milestone()</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if ($_SERVER['REQUEST_METHOD'] === 'POST') {</w:t>
      </w:r>
      <w:r>
        <w:rPr>
          <w:rFonts w:hint="default" w:ascii="Arial" w:hAnsi="Arial" w:cs="Arial"/>
          <w:i w:val="0"/>
          <w:iCs w:val="0"/>
          <w:sz w:val="18"/>
        </w:rPr>
        <w:br w:type="textWrapping"/>
      </w:r>
      <w:r>
        <w:rPr>
          <w:rFonts w:hint="default" w:ascii="Arial" w:hAnsi="Arial" w:cs="Arial"/>
          <w:i w:val="0"/>
          <w:iCs w:val="0"/>
          <w:sz w:val="18"/>
        </w:rPr>
        <w:t xml:space="preserve">      $goalId = (int)$_POST['goal_id'];</w:t>
      </w:r>
      <w:r>
        <w:rPr>
          <w:rFonts w:hint="default" w:ascii="Arial" w:hAnsi="Arial" w:cs="Arial"/>
          <w:i w:val="0"/>
          <w:iCs w:val="0"/>
          <w:sz w:val="18"/>
        </w:rPr>
        <w:br w:type="textWrapping"/>
      </w:r>
      <w:r>
        <w:rPr>
          <w:rFonts w:hint="default" w:ascii="Arial" w:hAnsi="Arial" w:cs="Arial"/>
          <w:i w:val="0"/>
          <w:iCs w:val="0"/>
          <w:sz w:val="18"/>
        </w:rPr>
        <w:t xml:space="preserve">      $goal   = $this-&gt;findGoalIfItIsMine($goalId);</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if (!$goal) {</w:t>
      </w:r>
      <w:r>
        <w:rPr>
          <w:rFonts w:hint="default" w:ascii="Arial" w:hAnsi="Arial" w:cs="Arial"/>
          <w:i w:val="0"/>
          <w:iCs w:val="0"/>
          <w:sz w:val="18"/>
        </w:rPr>
        <w:br w:type="textWrapping"/>
      </w:r>
      <w:r>
        <w:rPr>
          <w:rFonts w:hint="default" w:ascii="Arial" w:hAnsi="Arial" w:cs="Arial"/>
          <w:i w:val="0"/>
          <w:iCs w:val="0"/>
          <w:sz w:val="18"/>
        </w:rPr>
        <w:t xml:space="preserve">        header('Location: ' . ROOT . '/teacher/students');</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if (trim($_POST['description'] ?? '') === '') {</w:t>
      </w:r>
      <w:r>
        <w:rPr>
          <w:rFonts w:hint="default" w:ascii="Arial" w:hAnsi="Arial" w:cs="Arial"/>
          <w:i w:val="0"/>
          <w:iCs w:val="0"/>
          <w:sz w:val="18"/>
        </w:rPr>
        <w:br w:type="textWrapping"/>
      </w:r>
      <w:r>
        <w:rPr>
          <w:rFonts w:hint="default" w:ascii="Arial" w:hAnsi="Arial" w:cs="Arial"/>
          <w:i w:val="0"/>
          <w:iCs w:val="0"/>
          <w:sz w:val="18"/>
        </w:rPr>
        <w:t xml:space="preserve">        $_SESSION['error'] = 'Milestone description is required.';</w:t>
      </w:r>
      <w:r>
        <w:rPr>
          <w:rFonts w:hint="default" w:ascii="Arial" w:hAnsi="Arial" w:cs="Arial"/>
          <w:i w:val="0"/>
          <w:iCs w:val="0"/>
          <w:sz w:val="18"/>
        </w:rPr>
        <w:br w:type="textWrapping"/>
      </w:r>
      <w:r>
        <w:rPr>
          <w:rFonts w:hint="default" w:ascii="Arial" w:hAnsi="Arial" w:cs="Arial"/>
          <w:i w:val="0"/>
          <w:iCs w:val="0"/>
          <w:sz w:val="18"/>
        </w:rPr>
        <w:t xml:space="preserve">        header('Location: ' . ROOT . '/teacher/goal/' . $goalId);</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$this-&gt;milestoneModel-&gt;addMilestone($goalId, esc($_POST['description']));</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$_SESSION['success'] = 'Milestone added.';</w:t>
      </w:r>
      <w:r>
        <w:rPr>
          <w:rFonts w:hint="default" w:ascii="Arial" w:hAnsi="Arial" w:cs="Arial"/>
          <w:i w:val="0"/>
          <w:iCs w:val="0"/>
          <w:sz w:val="18"/>
        </w:rPr>
        <w:br w:type="textWrapping"/>
      </w:r>
      <w:r>
        <w:rPr>
          <w:rFonts w:hint="default" w:ascii="Arial" w:hAnsi="Arial" w:cs="Arial"/>
          <w:i w:val="0"/>
          <w:iCs w:val="0"/>
          <w:sz w:val="18"/>
        </w:rPr>
        <w:t xml:space="preserve">      header('Location: ' . ROOT . '/teacher/goal/' . $goalId);</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header('Location: ' . ROOT . '/teacher/students');</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public function toggle_milestone()</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if ($_SERVER['REQUEST_METHOD'] === 'POST') {</w:t>
      </w:r>
      <w:r>
        <w:rPr>
          <w:rFonts w:hint="default" w:ascii="Arial" w:hAnsi="Arial" w:cs="Arial"/>
          <w:i w:val="0"/>
          <w:iCs w:val="0"/>
          <w:sz w:val="18"/>
        </w:rPr>
        <w:br w:type="textWrapping"/>
      </w:r>
      <w:r>
        <w:rPr>
          <w:rFonts w:hint="default" w:ascii="Arial" w:hAnsi="Arial" w:cs="Arial"/>
          <w:i w:val="0"/>
          <w:iCs w:val="0"/>
          <w:sz w:val="18"/>
        </w:rPr>
        <w:t xml:space="preserve">      $milestoneId = (int)$_POST['milestone_id'];</w:t>
      </w:r>
      <w:r>
        <w:rPr>
          <w:rFonts w:hint="default" w:ascii="Arial" w:hAnsi="Arial" w:cs="Arial"/>
          <w:i w:val="0"/>
          <w:iCs w:val="0"/>
          <w:sz w:val="18"/>
        </w:rPr>
        <w:br w:type="textWrapping"/>
      </w:r>
      <w:r>
        <w:rPr>
          <w:rFonts w:hint="default" w:ascii="Arial" w:hAnsi="Arial" w:cs="Arial"/>
          <w:i w:val="0"/>
          <w:iCs w:val="0"/>
          <w:sz w:val="18"/>
        </w:rPr>
        <w:t xml:space="preserve">      $isAchieved  = (int)$_POST['is_achieved'];</w:t>
      </w:r>
      <w:r>
        <w:rPr>
          <w:rFonts w:hint="default" w:ascii="Arial" w:hAnsi="Arial" w:cs="Arial"/>
          <w:i w:val="0"/>
          <w:iCs w:val="0"/>
          <w:sz w:val="18"/>
        </w:rPr>
        <w:br w:type="textWrapping"/>
      </w:r>
      <w:r>
        <w:rPr>
          <w:rFonts w:hint="default" w:ascii="Arial" w:hAnsi="Arial" w:cs="Arial"/>
          <w:i w:val="0"/>
          <w:iCs w:val="0"/>
          <w:sz w:val="18"/>
        </w:rPr>
        <w:t xml:space="preserve">      $milestone = $this-&gt;milestoneModel-&gt;first(['id' =&gt; $milestoneId]);</w:t>
      </w:r>
      <w:r>
        <w:rPr>
          <w:rFonts w:hint="default" w:ascii="Arial" w:hAnsi="Arial" w:cs="Arial"/>
          <w:i w:val="0"/>
          <w:iCs w:val="0"/>
          <w:sz w:val="18"/>
        </w:rPr>
        <w:br w:type="textWrapping"/>
      </w:r>
      <w:r>
        <w:rPr>
          <w:rFonts w:hint="default" w:ascii="Arial" w:hAnsi="Arial" w:cs="Arial"/>
          <w:i w:val="0"/>
          <w:iCs w:val="0"/>
          <w:sz w:val="18"/>
        </w:rPr>
        <w:t xml:space="preserve">      if (!$milestone || !$this-&gt;findGoalIfItIsMine((int)$milestone-&gt;goal_id)) {</w:t>
      </w:r>
      <w:r>
        <w:rPr>
          <w:rFonts w:hint="default" w:ascii="Arial" w:hAnsi="Arial" w:cs="Arial"/>
          <w:i w:val="0"/>
          <w:iCs w:val="0"/>
          <w:sz w:val="18"/>
        </w:rPr>
        <w:br w:type="textWrapping"/>
      </w:r>
      <w:r>
        <w:rPr>
          <w:rFonts w:hint="default" w:ascii="Arial" w:hAnsi="Arial" w:cs="Arial"/>
          <w:i w:val="0"/>
          <w:iCs w:val="0"/>
          <w:sz w:val="18"/>
        </w:rPr>
        <w:t xml:space="preserve">        header('Location: ' . ROOT . '/teacher/students');</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$this-&gt;milestoneModel-&gt;setAchieved($milestoneId, $isAchieved);</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header('Location: ' . ROOT . '/teacher/goal/' . (int)$milestone-&gt;goal_id);</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header('Location: ' . ROOT . '/teacher/students');</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public function record_progress()</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if ($_SERVER['REQUEST_METHOD'] === 'POST') {</w:t>
      </w:r>
      <w:r>
        <w:rPr>
          <w:rFonts w:hint="default" w:ascii="Arial" w:hAnsi="Arial" w:cs="Arial"/>
          <w:i w:val="0"/>
          <w:iCs w:val="0"/>
          <w:sz w:val="18"/>
        </w:rPr>
        <w:br w:type="textWrapping"/>
      </w:r>
      <w:r>
        <w:rPr>
          <w:rFonts w:hint="default" w:ascii="Arial" w:hAnsi="Arial" w:cs="Arial"/>
          <w:i w:val="0"/>
          <w:iCs w:val="0"/>
          <w:sz w:val="18"/>
        </w:rPr>
        <w:t xml:space="preserve">      $goalId = (int)$_POST['goal_id'];</w:t>
      </w:r>
      <w:r>
        <w:rPr>
          <w:rFonts w:hint="default" w:ascii="Arial" w:hAnsi="Arial" w:cs="Arial"/>
          <w:i w:val="0"/>
          <w:iCs w:val="0"/>
          <w:sz w:val="18"/>
        </w:rPr>
        <w:br w:type="textWrapping"/>
      </w:r>
      <w:r>
        <w:rPr>
          <w:rFonts w:hint="default" w:ascii="Arial" w:hAnsi="Arial" w:cs="Arial"/>
          <w:i w:val="0"/>
          <w:iCs w:val="0"/>
          <w:sz w:val="18"/>
        </w:rPr>
        <w:t xml:space="preserve">      $goal   = $this-&gt;findGoalIfItIsMine($goalId);</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if (!$goal) {</w:t>
      </w:r>
      <w:r>
        <w:rPr>
          <w:rFonts w:hint="default" w:ascii="Arial" w:hAnsi="Arial" w:cs="Arial"/>
          <w:i w:val="0"/>
          <w:iCs w:val="0"/>
          <w:sz w:val="18"/>
        </w:rPr>
        <w:br w:type="textWrapping"/>
      </w:r>
      <w:r>
        <w:rPr>
          <w:rFonts w:hint="default" w:ascii="Arial" w:hAnsi="Arial" w:cs="Arial"/>
          <w:i w:val="0"/>
          <w:iCs w:val="0"/>
          <w:sz w:val="18"/>
        </w:rPr>
        <w:t xml:space="preserve">        header('Location: ' . ROOT . '/teacher/students');</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$score = $_POST['score'] ?? '';</w:t>
      </w:r>
      <w:r>
        <w:rPr>
          <w:rFonts w:hint="default" w:ascii="Arial" w:hAnsi="Arial" w:cs="Arial"/>
          <w:i w:val="0"/>
          <w:iCs w:val="0"/>
          <w:sz w:val="18"/>
        </w:rPr>
        <w:br w:type="textWrapping"/>
      </w:r>
      <w:r>
        <w:rPr>
          <w:rFonts w:hint="default" w:ascii="Arial" w:hAnsi="Arial" w:cs="Arial"/>
          <w:i w:val="0"/>
          <w:iCs w:val="0"/>
          <w:sz w:val="18"/>
        </w:rPr>
        <w:t xml:space="preserve">      if ($score === '' || !is_numeric($score) || $score &lt; 0 || $score &gt; 100) {</w:t>
      </w:r>
      <w:r>
        <w:rPr>
          <w:rFonts w:hint="default" w:ascii="Arial" w:hAnsi="Arial" w:cs="Arial"/>
          <w:i w:val="0"/>
          <w:iCs w:val="0"/>
          <w:sz w:val="18"/>
        </w:rPr>
        <w:br w:type="textWrapping"/>
      </w:r>
      <w:r>
        <w:rPr>
          <w:rFonts w:hint="default" w:ascii="Arial" w:hAnsi="Arial" w:cs="Arial"/>
          <w:i w:val="0"/>
          <w:iCs w:val="0"/>
          <w:sz w:val="18"/>
        </w:rPr>
        <w:t xml:space="preserve">        $_SESSION['error'] = 'Score must be a number from 0 to 100.';</w:t>
      </w:r>
      <w:r>
        <w:rPr>
          <w:rFonts w:hint="default" w:ascii="Arial" w:hAnsi="Arial" w:cs="Arial"/>
          <w:i w:val="0"/>
          <w:iCs w:val="0"/>
          <w:sz w:val="18"/>
        </w:rPr>
        <w:br w:type="textWrapping"/>
      </w:r>
      <w:r>
        <w:rPr>
          <w:rFonts w:hint="default" w:ascii="Arial" w:hAnsi="Arial" w:cs="Arial"/>
          <w:i w:val="0"/>
          <w:iCs w:val="0"/>
          <w:sz w:val="18"/>
        </w:rPr>
        <w:t xml:space="preserve">        header('Location: ' . ROOT . '/teacher/goal/' . $goalId);</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$this-&gt;progressModel-&gt;addProgress(</w:t>
      </w:r>
      <w:r>
        <w:rPr>
          <w:rFonts w:hint="default" w:ascii="Arial" w:hAnsi="Arial" w:cs="Arial"/>
          <w:i w:val="0"/>
          <w:iCs w:val="0"/>
          <w:sz w:val="18"/>
        </w:rPr>
        <w:br w:type="textWrapping"/>
      </w:r>
      <w:r>
        <w:rPr>
          <w:rFonts w:hint="default" w:ascii="Arial" w:hAnsi="Arial" w:cs="Arial"/>
          <w:i w:val="0"/>
          <w:iCs w:val="0"/>
          <w:sz w:val="18"/>
        </w:rPr>
        <w:t xml:space="preserve">        $goalId,</w:t>
      </w:r>
      <w:r>
        <w:rPr>
          <w:rFonts w:hint="default" w:ascii="Arial" w:hAnsi="Arial" w:cs="Arial"/>
          <w:i w:val="0"/>
          <w:iCs w:val="0"/>
          <w:sz w:val="18"/>
        </w:rPr>
        <w:br w:type="textWrapping"/>
      </w:r>
      <w:r>
        <w:rPr>
          <w:rFonts w:hint="default" w:ascii="Arial" w:hAnsi="Arial" w:cs="Arial"/>
          <w:i w:val="0"/>
          <w:iCs w:val="0"/>
          <w:sz w:val="18"/>
        </w:rPr>
        <w:t xml:space="preserve">        (int)$score,</w:t>
      </w:r>
      <w:r>
        <w:rPr>
          <w:rFonts w:hint="default" w:ascii="Arial" w:hAnsi="Arial" w:cs="Arial"/>
          <w:i w:val="0"/>
          <w:iCs w:val="0"/>
          <w:sz w:val="18"/>
        </w:rPr>
        <w:br w:type="textWrapping"/>
      </w:r>
      <w:r>
        <w:rPr>
          <w:rFonts w:hint="default" w:ascii="Arial" w:hAnsi="Arial" w:cs="Arial"/>
          <w:i w:val="0"/>
          <w:iCs w:val="0"/>
          <w:sz w:val="18"/>
        </w:rPr>
        <w:t xml:space="preserve">        esc($_POST['notes'] ?? ''),</w:t>
      </w:r>
      <w:r>
        <w:rPr>
          <w:rFonts w:hint="default" w:ascii="Arial" w:hAnsi="Arial" w:cs="Arial"/>
          <w:i w:val="0"/>
          <w:iCs w:val="0"/>
          <w:sz w:val="18"/>
        </w:rPr>
        <w:br w:type="textWrapping"/>
      </w:r>
      <w:r>
        <w:rPr>
          <w:rFonts w:hint="default" w:ascii="Arial" w:hAnsi="Arial" w:cs="Arial"/>
          <w:i w:val="0"/>
          <w:iCs w:val="0"/>
          <w:sz w:val="18"/>
        </w:rPr>
        <w:t xml:space="preserve">        $_SESSION['user_id']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$_SESSION['success'] = 'Progress recorded.';</w:t>
      </w:r>
      <w:r>
        <w:rPr>
          <w:rFonts w:hint="default" w:ascii="Arial" w:hAnsi="Arial" w:cs="Arial"/>
          <w:i w:val="0"/>
          <w:iCs w:val="0"/>
          <w:sz w:val="18"/>
        </w:rPr>
        <w:br w:type="textWrapping"/>
      </w:r>
      <w:r>
        <w:rPr>
          <w:rFonts w:hint="default" w:ascii="Arial" w:hAnsi="Arial" w:cs="Arial"/>
          <w:i w:val="0"/>
          <w:iCs w:val="0"/>
          <w:sz w:val="18"/>
        </w:rPr>
        <w:t xml:space="preserve">      header('Location: ' . ROOT . '/teacher/goal/' . $goalId);</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header('Location: ' . ROOT . '/teacher/students');</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public function add_progress_report()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if ($_SERVER['REQUEST_METHOD'] === 'POST') {</w:t>
      </w:r>
      <w:r>
        <w:rPr>
          <w:rFonts w:hint="default" w:ascii="Arial" w:hAnsi="Arial" w:cs="Arial"/>
          <w:i w:val="0"/>
          <w:iCs w:val="0"/>
          <w:sz w:val="18"/>
        </w:rPr>
        <w:br w:type="textWrapping"/>
      </w:r>
      <w:r>
        <w:rPr>
          <w:rFonts w:hint="default" w:ascii="Arial" w:hAnsi="Arial" w:cs="Arial"/>
          <w:i w:val="0"/>
          <w:iCs w:val="0"/>
          <w:sz w:val="18"/>
        </w:rPr>
        <w:t xml:space="preserve">      $studentId = (int)$_POST['student_id'];</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if (!$this-&gt;findStudentIfItIsMine($studentId)) {</w:t>
      </w:r>
      <w:r>
        <w:rPr>
          <w:rFonts w:hint="default" w:ascii="Arial" w:hAnsi="Arial" w:cs="Arial"/>
          <w:i w:val="0"/>
          <w:iCs w:val="0"/>
          <w:sz w:val="18"/>
        </w:rPr>
        <w:br w:type="textWrapping"/>
      </w:r>
      <w:r>
        <w:rPr>
          <w:rFonts w:hint="default" w:ascii="Arial" w:hAnsi="Arial" w:cs="Arial"/>
          <w:i w:val="0"/>
          <w:iCs w:val="0"/>
          <w:sz w:val="18"/>
        </w:rPr>
        <w:t xml:space="preserve">        header('Location: ' . ROOT . '/teacher/students');</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if (trim($_POST['reporting_period'] ?? '') === '') {</w:t>
      </w:r>
      <w:r>
        <w:rPr>
          <w:rFonts w:hint="default" w:ascii="Arial" w:hAnsi="Arial" w:cs="Arial"/>
          <w:i w:val="0"/>
          <w:iCs w:val="0"/>
          <w:sz w:val="18"/>
        </w:rPr>
        <w:br w:type="textWrapping"/>
      </w:r>
      <w:r>
        <w:rPr>
          <w:rFonts w:hint="default" w:ascii="Arial" w:hAnsi="Arial" w:cs="Arial"/>
          <w:i w:val="0"/>
          <w:iCs w:val="0"/>
          <w:sz w:val="18"/>
        </w:rPr>
        <w:t xml:space="preserve">        $_SESSION['error'] = 'Reporting period is required.';</w:t>
      </w:r>
      <w:r>
        <w:rPr>
          <w:rFonts w:hint="default" w:ascii="Arial" w:hAnsi="Arial" w:cs="Arial"/>
          <w:i w:val="0"/>
          <w:iCs w:val="0"/>
          <w:sz w:val="18"/>
        </w:rPr>
        <w:br w:type="textWrapping"/>
      </w:r>
      <w:r>
        <w:rPr>
          <w:rFonts w:hint="default" w:ascii="Arial" w:hAnsi="Arial" w:cs="Arial"/>
          <w:i w:val="0"/>
          <w:iCs w:val="0"/>
          <w:sz w:val="18"/>
        </w:rPr>
        <w:t xml:space="preserve">        header('Location: ' . ROOT . '/teacher/add-progress-report?student_id=' . $studentId);</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if (trim($_POST['summary'] ?? '') === '') {</w:t>
      </w:r>
      <w:r>
        <w:rPr>
          <w:rFonts w:hint="default" w:ascii="Arial" w:hAnsi="Arial" w:cs="Arial"/>
          <w:i w:val="0"/>
          <w:iCs w:val="0"/>
          <w:sz w:val="18"/>
        </w:rPr>
        <w:br w:type="textWrapping"/>
      </w:r>
      <w:r>
        <w:rPr>
          <w:rFonts w:hint="default" w:ascii="Arial" w:hAnsi="Arial" w:cs="Arial"/>
          <w:i w:val="0"/>
          <w:iCs w:val="0"/>
          <w:sz w:val="18"/>
        </w:rPr>
        <w:t xml:space="preserve">        $_SESSION['error'] = 'Summary is required.';</w:t>
      </w:r>
      <w:r>
        <w:rPr>
          <w:rFonts w:hint="default" w:ascii="Arial" w:hAnsi="Arial" w:cs="Arial"/>
          <w:i w:val="0"/>
          <w:iCs w:val="0"/>
          <w:sz w:val="18"/>
        </w:rPr>
        <w:br w:type="textWrapping"/>
      </w:r>
      <w:r>
        <w:rPr>
          <w:rFonts w:hint="default" w:ascii="Arial" w:hAnsi="Arial" w:cs="Arial"/>
          <w:i w:val="0"/>
          <w:iCs w:val="0"/>
          <w:sz w:val="18"/>
        </w:rPr>
        <w:t xml:space="preserve">        header('Location: ' . ROOT . '/teacher/add-progress-report?student_id=' . $studentId);</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if (trim($_POST['rating'] ?? '') === '') {</w:t>
      </w:r>
      <w:r>
        <w:rPr>
          <w:rFonts w:hint="default" w:ascii="Arial" w:hAnsi="Arial" w:cs="Arial"/>
          <w:i w:val="0"/>
          <w:iCs w:val="0"/>
          <w:sz w:val="18"/>
        </w:rPr>
        <w:br w:type="textWrapping"/>
      </w:r>
      <w:r>
        <w:rPr>
          <w:rFonts w:hint="default" w:ascii="Arial" w:hAnsi="Arial" w:cs="Arial"/>
          <w:i w:val="0"/>
          <w:iCs w:val="0"/>
          <w:sz w:val="18"/>
        </w:rPr>
        <w:t xml:space="preserve">        $_SESSION['error'] = 'Rating is required.';</w:t>
      </w:r>
      <w:r>
        <w:rPr>
          <w:rFonts w:hint="default" w:ascii="Arial" w:hAnsi="Arial" w:cs="Arial"/>
          <w:i w:val="0"/>
          <w:iCs w:val="0"/>
          <w:sz w:val="18"/>
        </w:rPr>
        <w:br w:type="textWrapping"/>
      </w:r>
      <w:r>
        <w:rPr>
          <w:rFonts w:hint="default" w:ascii="Arial" w:hAnsi="Arial" w:cs="Arial"/>
          <w:i w:val="0"/>
          <w:iCs w:val="0"/>
          <w:sz w:val="18"/>
        </w:rPr>
        <w:t xml:space="preserve">        header('Location: ' . ROOT . '/teacher/add-progress-report?student_id=' . $studentId);</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$this-&gt;reportModel-&gt;insert([</w:t>
      </w:r>
      <w:r>
        <w:rPr>
          <w:rFonts w:hint="default" w:ascii="Arial" w:hAnsi="Arial" w:cs="Arial"/>
          <w:i w:val="0"/>
          <w:iCs w:val="0"/>
          <w:sz w:val="18"/>
        </w:rPr>
        <w:br w:type="textWrapping"/>
      </w:r>
      <w:r>
        <w:rPr>
          <w:rFonts w:hint="default" w:ascii="Arial" w:hAnsi="Arial" w:cs="Arial"/>
          <w:i w:val="0"/>
          <w:iCs w:val="0"/>
          <w:sz w:val="18"/>
        </w:rPr>
        <w:t xml:space="preserve">        'student_id'       =&gt; $studentId,</w:t>
      </w:r>
      <w:r>
        <w:rPr>
          <w:rFonts w:hint="default" w:ascii="Arial" w:hAnsi="Arial" w:cs="Arial"/>
          <w:i w:val="0"/>
          <w:iCs w:val="0"/>
          <w:sz w:val="18"/>
        </w:rPr>
        <w:br w:type="textWrapping"/>
      </w:r>
      <w:r>
        <w:rPr>
          <w:rFonts w:hint="default" w:ascii="Arial" w:hAnsi="Arial" w:cs="Arial"/>
          <w:i w:val="0"/>
          <w:iCs w:val="0"/>
          <w:sz w:val="18"/>
        </w:rPr>
        <w:t xml:space="preserve">        'teacher_id'       =&gt; $_SESSION['user_id'],</w:t>
      </w:r>
      <w:r>
        <w:rPr>
          <w:rFonts w:hint="default" w:ascii="Arial" w:hAnsi="Arial" w:cs="Arial"/>
          <w:i w:val="0"/>
          <w:iCs w:val="0"/>
          <w:sz w:val="18"/>
        </w:rPr>
        <w:br w:type="textWrapping"/>
      </w:r>
      <w:r>
        <w:rPr>
          <w:rFonts w:hint="default" w:ascii="Arial" w:hAnsi="Arial" w:cs="Arial"/>
          <w:i w:val="0"/>
          <w:iCs w:val="0"/>
          <w:sz w:val="18"/>
        </w:rPr>
        <w:t xml:space="preserve">        'reporting_period' =&gt; esc($_POST['reporting_period']),</w:t>
      </w:r>
      <w:r>
        <w:rPr>
          <w:rFonts w:hint="default" w:ascii="Arial" w:hAnsi="Arial" w:cs="Arial"/>
          <w:i w:val="0"/>
          <w:iCs w:val="0"/>
          <w:sz w:val="18"/>
        </w:rPr>
        <w:br w:type="textWrapping"/>
      </w:r>
      <w:r>
        <w:rPr>
          <w:rFonts w:hint="default" w:ascii="Arial" w:hAnsi="Arial" w:cs="Arial"/>
          <w:i w:val="0"/>
          <w:iCs w:val="0"/>
          <w:sz w:val="18"/>
        </w:rPr>
        <w:t xml:space="preserve">        'summary'          =&gt; esc($_POST['summary']),</w:t>
      </w:r>
      <w:r>
        <w:rPr>
          <w:rFonts w:hint="default" w:ascii="Arial" w:hAnsi="Arial" w:cs="Arial"/>
          <w:i w:val="0"/>
          <w:iCs w:val="0"/>
          <w:sz w:val="18"/>
        </w:rPr>
        <w:br w:type="textWrapping"/>
      </w:r>
      <w:r>
        <w:rPr>
          <w:rFonts w:hint="default" w:ascii="Arial" w:hAnsi="Arial" w:cs="Arial"/>
          <w:i w:val="0"/>
          <w:iCs w:val="0"/>
          <w:sz w:val="18"/>
        </w:rPr>
        <w:t xml:space="preserve">        'rating'           =&gt; esc($_POST['rating']),</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$_SESSION['success'] = 'Progress report submitted.';</w:t>
      </w:r>
      <w:r>
        <w:rPr>
          <w:rFonts w:hint="default" w:ascii="Arial" w:hAnsi="Arial" w:cs="Arial"/>
          <w:i w:val="0"/>
          <w:iCs w:val="0"/>
          <w:sz w:val="18"/>
        </w:rPr>
        <w:br w:type="textWrapping"/>
      </w:r>
      <w:r>
        <w:rPr>
          <w:rFonts w:hint="default" w:ascii="Arial" w:hAnsi="Arial" w:cs="Arial"/>
          <w:i w:val="0"/>
          <w:iCs w:val="0"/>
          <w:sz w:val="18"/>
        </w:rPr>
        <w:t xml:space="preserve">      header('Location: ' . ROOT . '/teacher/progress-reports');</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$studentId = (int)($_GET['student_id'] ?? 0);</w:t>
      </w:r>
      <w:r>
        <w:rPr>
          <w:rFonts w:hint="default" w:ascii="Arial" w:hAnsi="Arial" w:cs="Arial"/>
          <w:i w:val="0"/>
          <w:iCs w:val="0"/>
          <w:sz w:val="18"/>
        </w:rPr>
        <w:br w:type="textWrapping"/>
      </w:r>
      <w:r>
        <w:rPr>
          <w:rFonts w:hint="default" w:ascii="Arial" w:hAnsi="Arial" w:cs="Arial"/>
          <w:i w:val="0"/>
          <w:iCs w:val="0"/>
          <w:sz w:val="18"/>
        </w:rPr>
        <w:t xml:space="preserve">    $student   = $this-&gt;findStudentIfItIsMine($studentId);</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if (!$student) {</w:t>
      </w:r>
      <w:r>
        <w:rPr>
          <w:rFonts w:hint="default" w:ascii="Arial" w:hAnsi="Arial" w:cs="Arial"/>
          <w:i w:val="0"/>
          <w:iCs w:val="0"/>
          <w:sz w:val="18"/>
        </w:rPr>
        <w:br w:type="textWrapping"/>
      </w:r>
      <w:r>
        <w:rPr>
          <w:rFonts w:hint="default" w:ascii="Arial" w:hAnsi="Arial" w:cs="Arial"/>
          <w:i w:val="0"/>
          <w:iCs w:val="0"/>
          <w:sz w:val="18"/>
        </w:rPr>
        <w:t xml:space="preserve">      header('Location: ' . ROOT . '/teacher/students');</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$this-&gt;view('teacher/add-progress-report', ['student' =&gt; $student]);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public function progress_reports()</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$teacherId = $_SESSION['user_id'];</w:t>
      </w:r>
      <w:r>
        <w:rPr>
          <w:rFonts w:hint="default" w:ascii="Arial" w:hAnsi="Arial" w:cs="Arial"/>
          <w:i w:val="0"/>
          <w:iCs w:val="0"/>
          <w:sz w:val="18"/>
        </w:rPr>
        <w:br w:type="textWrapping"/>
      </w:r>
      <w:r>
        <w:rPr>
          <w:rFonts w:hint="default" w:ascii="Arial" w:hAnsi="Arial" w:cs="Arial"/>
          <w:i w:val="0"/>
          <w:iCs w:val="0"/>
          <w:sz w:val="18"/>
        </w:rPr>
        <w:t xml:space="preserve">    $reports   = $this-&gt;reportModel-&gt;getRecentReportsForTeacher($teacherId, 50);</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$this-&gt;view('teacher/progress-reports', [</w:t>
      </w:r>
      <w:r>
        <w:rPr>
          <w:rFonts w:hint="default" w:ascii="Arial" w:hAnsi="Arial" w:cs="Arial"/>
          <w:i w:val="0"/>
          <w:iCs w:val="0"/>
          <w:sz w:val="18"/>
        </w:rPr>
        <w:br w:type="textWrapping"/>
      </w:r>
      <w:r>
        <w:rPr>
          <w:rFonts w:hint="default" w:ascii="Arial" w:hAnsi="Arial" w:cs="Arial"/>
          <w:i w:val="0"/>
          <w:iCs w:val="0"/>
          <w:sz w:val="18"/>
        </w:rPr>
        <w:t xml:space="preserve">      'reports' =&gt; $reports ?: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private function semesterOptions()</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$options = [];</w:t>
      </w:r>
      <w:r>
        <w:rPr>
          <w:rFonts w:hint="default" w:ascii="Arial" w:hAnsi="Arial" w:cs="Arial"/>
          <w:i w:val="0"/>
          <w:iCs w:val="0"/>
          <w:sz w:val="18"/>
        </w:rPr>
        <w:br w:type="textWrapping"/>
      </w:r>
      <w:r>
        <w:rPr>
          <w:rFonts w:hint="default" w:ascii="Arial" w:hAnsi="Arial" w:cs="Arial"/>
          <w:i w:val="0"/>
          <w:iCs w:val="0"/>
          <w:sz w:val="18"/>
        </w:rPr>
        <w:t xml:space="preserve">    $thisYear = (int)date('Y');</w:t>
      </w:r>
      <w:r>
        <w:rPr>
          <w:rFonts w:hint="default" w:ascii="Arial" w:hAnsi="Arial" w:cs="Arial"/>
          <w:i w:val="0"/>
          <w:iCs w:val="0"/>
          <w:sz w:val="18"/>
        </w:rPr>
        <w:br w:type="textWrapping"/>
      </w:r>
      <w:r>
        <w:rPr>
          <w:rFonts w:hint="default" w:ascii="Arial" w:hAnsi="Arial" w:cs="Arial"/>
          <w:i w:val="0"/>
          <w:iCs w:val="0"/>
          <w:sz w:val="18"/>
        </w:rPr>
        <w:t xml:space="preserve">    for ($year = $thisYear; $year &gt;= $thisYear - 1; $year--) {</w:t>
      </w:r>
      <w:r>
        <w:rPr>
          <w:rFonts w:hint="default" w:ascii="Arial" w:hAnsi="Arial" w:cs="Arial"/>
          <w:i w:val="0"/>
          <w:iCs w:val="0"/>
          <w:sz w:val="18"/>
        </w:rPr>
        <w:br w:type="textWrapping"/>
      </w:r>
      <w:r>
        <w:rPr>
          <w:rFonts w:hint="default" w:ascii="Arial" w:hAnsi="Arial" w:cs="Arial"/>
          <w:i w:val="0"/>
          <w:iCs w:val="0"/>
          <w:sz w:val="18"/>
        </w:rPr>
        <w:t xml:space="preserve">      $options[($year + 1) . '-02-01|' . ($year + 1) . '-06-30'] = 'Spring ' . ($year + 1);</w:t>
      </w:r>
      <w:r>
        <w:rPr>
          <w:rFonts w:hint="default" w:ascii="Arial" w:hAnsi="Arial" w:cs="Arial"/>
          <w:i w:val="0"/>
          <w:iCs w:val="0"/>
          <w:sz w:val="18"/>
        </w:rPr>
        <w:br w:type="textWrapping"/>
      </w:r>
      <w:r>
        <w:rPr>
          <w:rFonts w:hint="default" w:ascii="Arial" w:hAnsi="Arial" w:cs="Arial"/>
          <w:i w:val="0"/>
          <w:iCs w:val="0"/>
          <w:sz w:val="18"/>
        </w:rPr>
        <w:t xml:space="preserve">      $options[$year . '-09-01|' . $year . '-12-31']            = 'Fall ' . $year;</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return $options;</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public function semester_report()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$teacherId = $_SESSION['user_id'];</w:t>
      </w:r>
      <w:r>
        <w:rPr>
          <w:rFonts w:hint="default" w:ascii="Arial" w:hAnsi="Arial" w:cs="Arial"/>
          <w:i w:val="0"/>
          <w:iCs w:val="0"/>
          <w:sz w:val="18"/>
        </w:rPr>
        <w:br w:type="textWrapping"/>
      </w:r>
      <w:r>
        <w:rPr>
          <w:rFonts w:hint="default" w:ascii="Arial" w:hAnsi="Arial" w:cs="Arial"/>
          <w:i w:val="0"/>
          <w:iCs w:val="0"/>
          <w:sz w:val="18"/>
        </w:rPr>
        <w:t xml:space="preserve">    $semesters = $this-&gt;semesterOptions();</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$studentId = (int)($_GET['student_id'] ?? 0);</w:t>
      </w:r>
      <w:r>
        <w:rPr>
          <w:rFonts w:hint="default" w:ascii="Arial" w:hAnsi="Arial" w:cs="Arial"/>
          <w:i w:val="0"/>
          <w:iCs w:val="0"/>
          <w:sz w:val="18"/>
        </w:rPr>
        <w:br w:type="textWrapping"/>
      </w:r>
      <w:r>
        <w:rPr>
          <w:rFonts w:hint="default" w:ascii="Arial" w:hAnsi="Arial" w:cs="Arial"/>
          <w:i w:val="0"/>
          <w:iCs w:val="0"/>
          <w:sz w:val="18"/>
        </w:rPr>
        <w:t xml:space="preserve">    $semester  = $_GET['semester'] ?? '';</w:t>
      </w:r>
      <w:r>
        <w:rPr>
          <w:rFonts w:hint="default" w:ascii="Arial" w:hAnsi="Arial" w:cs="Arial"/>
          <w:i w:val="0"/>
          <w:iCs w:val="0"/>
          <w:sz w:val="18"/>
        </w:rPr>
        <w:br w:type="textWrapping"/>
      </w:r>
      <w:r>
        <w:rPr>
          <w:rFonts w:hint="default" w:ascii="Arial" w:hAnsi="Arial" w:cs="Arial"/>
          <w:i w:val="0"/>
          <w:iCs w:val="0"/>
          <w:sz w:val="18"/>
        </w:rPr>
        <w:t xml:space="preserve">    if (!$studentId || $semester === '') {</w:t>
      </w:r>
      <w:r>
        <w:rPr>
          <w:rFonts w:hint="default" w:ascii="Arial" w:hAnsi="Arial" w:cs="Arial"/>
          <w:i w:val="0"/>
          <w:iCs w:val="0"/>
          <w:sz w:val="18"/>
        </w:rPr>
        <w:br w:type="textWrapping"/>
      </w:r>
      <w:r>
        <w:rPr>
          <w:rFonts w:hint="default" w:ascii="Arial" w:hAnsi="Arial" w:cs="Arial"/>
          <w:i w:val="0"/>
          <w:iCs w:val="0"/>
          <w:sz w:val="18"/>
        </w:rPr>
        <w:t xml:space="preserve">      $this-&gt;view('teacher/semester-report-form', [</w:t>
      </w:r>
      <w:r>
        <w:rPr>
          <w:rFonts w:hint="default" w:ascii="Arial" w:hAnsi="Arial" w:cs="Arial"/>
          <w:i w:val="0"/>
          <w:iCs w:val="0"/>
          <w:sz w:val="18"/>
        </w:rPr>
        <w:br w:type="textWrapping"/>
      </w:r>
      <w:r>
        <w:rPr>
          <w:rFonts w:hint="default" w:ascii="Arial" w:hAnsi="Arial" w:cs="Arial"/>
          <w:i w:val="0"/>
          <w:iCs w:val="0"/>
          <w:sz w:val="18"/>
        </w:rPr>
        <w:t xml:space="preserve">        'students'  =&gt; $this-&gt;teacherModel-&gt;getMyStudents($teacherId) ?: [],</w:t>
      </w:r>
      <w:r>
        <w:rPr>
          <w:rFonts w:hint="default" w:ascii="Arial" w:hAnsi="Arial" w:cs="Arial"/>
          <w:i w:val="0"/>
          <w:iCs w:val="0"/>
          <w:sz w:val="18"/>
        </w:rPr>
        <w:br w:type="textWrapping"/>
      </w:r>
      <w:r>
        <w:rPr>
          <w:rFonts w:hint="default" w:ascii="Arial" w:hAnsi="Arial" w:cs="Arial"/>
          <w:i w:val="0"/>
          <w:iCs w:val="0"/>
          <w:sz w:val="18"/>
        </w:rPr>
        <w:t xml:space="preserve">        'semesters' =&gt; $semesters,</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return;</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$student = $this-&gt;findStudentIfItIsMine($studentId);</w:t>
      </w:r>
      <w:r>
        <w:rPr>
          <w:rFonts w:hint="default" w:ascii="Arial" w:hAnsi="Arial" w:cs="Arial"/>
          <w:i w:val="0"/>
          <w:iCs w:val="0"/>
          <w:sz w:val="18"/>
        </w:rPr>
        <w:br w:type="textWrapping"/>
      </w:r>
      <w:r>
        <w:rPr>
          <w:rFonts w:hint="default" w:ascii="Arial" w:hAnsi="Arial" w:cs="Arial"/>
          <w:i w:val="0"/>
          <w:iCs w:val="0"/>
          <w:sz w:val="18"/>
        </w:rPr>
        <w:t xml:space="preserve">    if (!$student) {</w:t>
      </w:r>
      <w:r>
        <w:rPr>
          <w:rFonts w:hint="default" w:ascii="Arial" w:hAnsi="Arial" w:cs="Arial"/>
          <w:i w:val="0"/>
          <w:iCs w:val="0"/>
          <w:sz w:val="18"/>
        </w:rPr>
        <w:br w:type="textWrapping"/>
      </w:r>
      <w:r>
        <w:rPr>
          <w:rFonts w:hint="default" w:ascii="Arial" w:hAnsi="Arial" w:cs="Arial"/>
          <w:i w:val="0"/>
          <w:iCs w:val="0"/>
          <w:sz w:val="18"/>
        </w:rPr>
        <w:t xml:space="preserve">      header('Location: ' . ROOT . '/teacher/students');</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if (!isset($semesters[$semester])) {</w:t>
      </w:r>
      <w:r>
        <w:rPr>
          <w:rFonts w:hint="default" w:ascii="Arial" w:hAnsi="Arial" w:cs="Arial"/>
          <w:i w:val="0"/>
          <w:iCs w:val="0"/>
          <w:sz w:val="18"/>
        </w:rPr>
        <w:br w:type="textWrapping"/>
      </w:r>
      <w:r>
        <w:rPr>
          <w:rFonts w:hint="default" w:ascii="Arial" w:hAnsi="Arial" w:cs="Arial"/>
          <w:i w:val="0"/>
          <w:iCs w:val="0"/>
          <w:sz w:val="18"/>
        </w:rPr>
        <w:t xml:space="preserve">      $_SESSION['error'] = 'Please choose a valid semester.';</w:t>
      </w:r>
      <w:r>
        <w:rPr>
          <w:rFonts w:hint="default" w:ascii="Arial" w:hAnsi="Arial" w:cs="Arial"/>
          <w:i w:val="0"/>
          <w:iCs w:val="0"/>
          <w:sz w:val="18"/>
        </w:rPr>
        <w:br w:type="textWrapping"/>
      </w:r>
      <w:r>
        <w:rPr>
          <w:rFonts w:hint="default" w:ascii="Arial" w:hAnsi="Arial" w:cs="Arial"/>
          <w:i w:val="0"/>
          <w:iCs w:val="0"/>
          <w:sz w:val="18"/>
        </w:rPr>
        <w:t xml:space="preserve">      header('Location: ' . ROOT . '/teacher/semester-report');</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list($startDate, $endDate) = explode('|', $semester);</w:t>
      </w:r>
      <w:r>
        <w:rPr>
          <w:rFonts w:hint="default" w:ascii="Arial" w:hAnsi="Arial" w:cs="Arial"/>
          <w:i w:val="0"/>
          <w:iCs w:val="0"/>
          <w:sz w:val="18"/>
        </w:rPr>
        <w:br w:type="textWrapping"/>
      </w:r>
      <w:r>
        <w:rPr>
          <w:rFonts w:hint="default" w:ascii="Arial" w:hAnsi="Arial" w:cs="Arial"/>
          <w:i w:val="0"/>
          <w:iCs w:val="0"/>
          <w:sz w:val="18"/>
        </w:rPr>
        <w:t xml:space="preserve">    $goals  = $this-&gt;iepGoalModel-&gt;getGoalsForReport($studentId) ?: [];</w:t>
      </w:r>
      <w:r>
        <w:rPr>
          <w:rFonts w:hint="default" w:ascii="Arial" w:hAnsi="Arial" w:cs="Arial"/>
          <w:i w:val="0"/>
          <w:iCs w:val="0"/>
          <w:sz w:val="18"/>
        </w:rPr>
        <w:br w:type="textWrapping"/>
      </w:r>
      <w:r>
        <w:rPr>
          <w:rFonts w:hint="default" w:ascii="Arial" w:hAnsi="Arial" w:cs="Arial"/>
          <w:i w:val="0"/>
          <w:iCs w:val="0"/>
          <w:sz w:val="18"/>
        </w:rPr>
        <w:t xml:space="preserve">    $report =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foreach ($goals as $goal) {</w:t>
      </w:r>
      <w:r>
        <w:rPr>
          <w:rFonts w:hint="default" w:ascii="Arial" w:hAnsi="Arial" w:cs="Arial"/>
          <w:i w:val="0"/>
          <w:iCs w:val="0"/>
          <w:sz w:val="18"/>
        </w:rPr>
        <w:br w:type="textWrapping"/>
      </w:r>
      <w:r>
        <w:rPr>
          <w:rFonts w:hint="default" w:ascii="Arial" w:hAnsi="Arial" w:cs="Arial"/>
          <w:i w:val="0"/>
          <w:iCs w:val="0"/>
          <w:sz w:val="18"/>
        </w:rPr>
        <w:t xml:space="preserve">      $baseline = $this-&gt;progressModel-&gt;getBaselineScoreInRange((int)$goal-&gt;id, $startDate, $endDate);</w:t>
      </w:r>
      <w:r>
        <w:rPr>
          <w:rFonts w:hint="default" w:ascii="Arial" w:hAnsi="Arial" w:cs="Arial"/>
          <w:i w:val="0"/>
          <w:iCs w:val="0"/>
          <w:sz w:val="18"/>
        </w:rPr>
        <w:br w:type="textWrapping"/>
      </w:r>
      <w:r>
        <w:rPr>
          <w:rFonts w:hint="default" w:ascii="Arial" w:hAnsi="Arial" w:cs="Arial"/>
          <w:i w:val="0"/>
          <w:iCs w:val="0"/>
          <w:sz w:val="18"/>
        </w:rPr>
        <w:t xml:space="preserve">      $current  = $this-&gt;progressModel-&gt;getLatestScoreInRange((int)$goal-&gt;id, $startDate, $endDate);</w:t>
      </w:r>
      <w:r>
        <w:rPr>
          <w:rFonts w:hint="default" w:ascii="Arial" w:hAnsi="Arial" w:cs="Arial"/>
          <w:i w:val="0"/>
          <w:iCs w:val="0"/>
          <w:sz w:val="18"/>
        </w:rPr>
        <w:br w:type="textWrapping"/>
      </w:r>
      <w:r>
        <w:rPr>
          <w:rFonts w:hint="default" w:ascii="Arial" w:hAnsi="Arial" w:cs="Arial"/>
          <w:i w:val="0"/>
          <w:iCs w:val="0"/>
          <w:sz w:val="18"/>
        </w:rPr>
        <w:t xml:space="preserve">      $entries  = $this-&gt;progressModel-&gt;countInRange((int)$goal-&gt;id, $startDate, $endDate);</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$milestones    = $this-&gt;milestoneModel-&gt;getForGoal((int)$goal-&gt;id) ?: [];</w:t>
      </w:r>
      <w:r>
        <w:rPr>
          <w:rFonts w:hint="default" w:ascii="Arial" w:hAnsi="Arial" w:cs="Arial"/>
          <w:i w:val="0"/>
          <w:iCs w:val="0"/>
          <w:sz w:val="18"/>
        </w:rPr>
        <w:br w:type="textWrapping"/>
      </w:r>
      <w:r>
        <w:rPr>
          <w:rFonts w:hint="default" w:ascii="Arial" w:hAnsi="Arial" w:cs="Arial"/>
          <w:i w:val="0"/>
          <w:iCs w:val="0"/>
          <w:sz w:val="18"/>
        </w:rPr>
        <w:t xml:space="preserve">      $achievedCount = 0;</w:t>
      </w:r>
      <w:r>
        <w:rPr>
          <w:rFonts w:hint="default" w:ascii="Arial" w:hAnsi="Arial" w:cs="Arial"/>
          <w:i w:val="0"/>
          <w:iCs w:val="0"/>
          <w:sz w:val="18"/>
        </w:rPr>
        <w:br w:type="textWrapping"/>
      </w:r>
      <w:r>
        <w:rPr>
          <w:rFonts w:hint="default" w:ascii="Arial" w:hAnsi="Arial" w:cs="Arial"/>
          <w:i w:val="0"/>
          <w:iCs w:val="0"/>
          <w:sz w:val="18"/>
        </w:rPr>
        <w:t xml:space="preserve">      foreach ($milestones as $m) {</w:t>
      </w:r>
      <w:r>
        <w:rPr>
          <w:rFonts w:hint="default" w:ascii="Arial" w:hAnsi="Arial" w:cs="Arial"/>
          <w:i w:val="0"/>
          <w:iCs w:val="0"/>
          <w:sz w:val="18"/>
        </w:rPr>
        <w:br w:type="textWrapping"/>
      </w:r>
      <w:r>
        <w:rPr>
          <w:rFonts w:hint="default" w:ascii="Arial" w:hAnsi="Arial" w:cs="Arial"/>
          <w:i w:val="0"/>
          <w:iCs w:val="0"/>
          <w:sz w:val="18"/>
        </w:rPr>
        <w:t xml:space="preserve">        if ($m-&gt;is_achieved) {</w:t>
      </w:r>
      <w:r>
        <w:rPr>
          <w:rFonts w:hint="default" w:ascii="Arial" w:hAnsi="Arial" w:cs="Arial"/>
          <w:i w:val="0"/>
          <w:iCs w:val="0"/>
          <w:sz w:val="18"/>
        </w:rPr>
        <w:br w:type="textWrapping"/>
      </w:r>
      <w:r>
        <w:rPr>
          <w:rFonts w:hint="default" w:ascii="Arial" w:hAnsi="Arial" w:cs="Arial"/>
          <w:i w:val="0"/>
          <w:iCs w:val="0"/>
          <w:sz w:val="18"/>
        </w:rPr>
        <w:t xml:space="preserve">          $achievedCount++;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$report[] = [</w:t>
      </w:r>
      <w:r>
        <w:rPr>
          <w:rFonts w:hint="default" w:ascii="Arial" w:hAnsi="Arial" w:cs="Arial"/>
          <w:i w:val="0"/>
          <w:iCs w:val="0"/>
          <w:sz w:val="18"/>
        </w:rPr>
        <w:br w:type="textWrapping"/>
      </w:r>
      <w:r>
        <w:rPr>
          <w:rFonts w:hint="default" w:ascii="Arial" w:hAnsi="Arial" w:cs="Arial"/>
          <w:i w:val="0"/>
          <w:iCs w:val="0"/>
          <w:sz w:val="18"/>
        </w:rPr>
        <w:t xml:space="preserve">        'goal'          =&gt; $goal,</w:t>
      </w:r>
      <w:r>
        <w:rPr>
          <w:rFonts w:hint="default" w:ascii="Arial" w:hAnsi="Arial" w:cs="Arial"/>
          <w:i w:val="0"/>
          <w:iCs w:val="0"/>
          <w:sz w:val="18"/>
        </w:rPr>
        <w:br w:type="textWrapping"/>
      </w:r>
      <w:r>
        <w:rPr>
          <w:rFonts w:hint="default" w:ascii="Arial" w:hAnsi="Arial" w:cs="Arial"/>
          <w:i w:val="0"/>
          <w:iCs w:val="0"/>
          <w:sz w:val="18"/>
        </w:rPr>
        <w:t xml:space="preserve">        'baseline'      =&gt; $baseline,</w:t>
      </w:r>
      <w:r>
        <w:rPr>
          <w:rFonts w:hint="default" w:ascii="Arial" w:hAnsi="Arial" w:cs="Arial"/>
          <w:i w:val="0"/>
          <w:iCs w:val="0"/>
          <w:sz w:val="18"/>
        </w:rPr>
        <w:br w:type="textWrapping"/>
      </w:r>
      <w:r>
        <w:rPr>
          <w:rFonts w:hint="default" w:ascii="Arial" w:hAnsi="Arial" w:cs="Arial"/>
          <w:i w:val="0"/>
          <w:iCs w:val="0"/>
          <w:sz w:val="18"/>
        </w:rPr>
        <w:t xml:space="preserve">        'current'       =&gt; $current,</w:t>
      </w:r>
      <w:r>
        <w:rPr>
          <w:rFonts w:hint="default" w:ascii="Arial" w:hAnsi="Arial" w:cs="Arial"/>
          <w:i w:val="0"/>
          <w:iCs w:val="0"/>
          <w:sz w:val="18"/>
        </w:rPr>
        <w:br w:type="textWrapping"/>
      </w:r>
      <w:r>
        <w:rPr>
          <w:rFonts w:hint="default" w:ascii="Arial" w:hAnsi="Arial" w:cs="Arial"/>
          <w:i w:val="0"/>
          <w:iCs w:val="0"/>
          <w:sz w:val="18"/>
        </w:rPr>
        <w:t xml:space="preserve">        'change'        =&gt; ($baseline !== null &amp;&amp; $current !== null) ? $current - $baseline : null,</w:t>
      </w:r>
      <w:r>
        <w:rPr>
          <w:rFonts w:hint="default" w:ascii="Arial" w:hAnsi="Arial" w:cs="Arial"/>
          <w:i w:val="0"/>
          <w:iCs w:val="0"/>
          <w:sz w:val="18"/>
        </w:rPr>
        <w:br w:type="textWrapping"/>
      </w:r>
      <w:r>
        <w:rPr>
          <w:rFonts w:hint="default" w:ascii="Arial" w:hAnsi="Arial" w:cs="Arial"/>
          <w:i w:val="0"/>
          <w:iCs w:val="0"/>
          <w:sz w:val="18"/>
        </w:rPr>
        <w:t xml:space="preserve">        'entries'       =&gt; $entries,</w:t>
      </w:r>
      <w:r>
        <w:rPr>
          <w:rFonts w:hint="default" w:ascii="Arial" w:hAnsi="Arial" w:cs="Arial"/>
          <w:i w:val="0"/>
          <w:iCs w:val="0"/>
          <w:sz w:val="18"/>
        </w:rPr>
        <w:br w:type="textWrapping"/>
      </w:r>
      <w:r>
        <w:rPr>
          <w:rFonts w:hint="default" w:ascii="Arial" w:hAnsi="Arial" w:cs="Arial"/>
          <w:i w:val="0"/>
          <w:iCs w:val="0"/>
          <w:sz w:val="18"/>
        </w:rPr>
        <w:t xml:space="preserve">        'status'        =&gt; $this-&gt;goalStatusLabel($goal-&gt;status, $current),</w:t>
      </w:r>
      <w:r>
        <w:rPr>
          <w:rFonts w:hint="default" w:ascii="Arial" w:hAnsi="Arial" w:cs="Arial"/>
          <w:i w:val="0"/>
          <w:iCs w:val="0"/>
          <w:sz w:val="18"/>
        </w:rPr>
        <w:br w:type="textWrapping"/>
      </w:r>
      <w:r>
        <w:rPr>
          <w:rFonts w:hint="default" w:ascii="Arial" w:hAnsi="Arial" w:cs="Arial"/>
          <w:i w:val="0"/>
          <w:iCs w:val="0"/>
          <w:sz w:val="18"/>
        </w:rPr>
        <w:t xml:space="preserve">        'milestones'    =&gt; $milestones,</w:t>
      </w:r>
      <w:r>
        <w:rPr>
          <w:rFonts w:hint="default" w:ascii="Arial" w:hAnsi="Arial" w:cs="Arial"/>
          <w:i w:val="0"/>
          <w:iCs w:val="0"/>
          <w:sz w:val="18"/>
        </w:rPr>
        <w:br w:type="textWrapping"/>
      </w:r>
      <w:r>
        <w:rPr>
          <w:rFonts w:hint="default" w:ascii="Arial" w:hAnsi="Arial" w:cs="Arial"/>
          <w:i w:val="0"/>
          <w:iCs w:val="0"/>
          <w:sz w:val="18"/>
        </w:rPr>
        <w:t xml:space="preserve">        'milestoneDone' =&gt; $achievedCount,</w:t>
      </w:r>
      <w:r>
        <w:rPr>
          <w:rFonts w:hint="default" w:ascii="Arial" w:hAnsi="Arial" w:cs="Arial"/>
          <w:i w:val="0"/>
          <w:iCs w:val="0"/>
          <w:sz w:val="18"/>
        </w:rPr>
        <w:br w:type="textWrapping"/>
      </w:r>
      <w:r>
        <w:rPr>
          <w:rFonts w:hint="default" w:ascii="Arial" w:hAnsi="Arial" w:cs="Arial"/>
          <w:i w:val="0"/>
          <w:iCs w:val="0"/>
          <w:sz w:val="18"/>
        </w:rPr>
        <w:t xml:space="preserve">        'milestoneTotal' =&gt; count($milestones),</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$sessions     = $this-&gt;sessionModel-&gt;getSessionsForStudentInRange($studentId, $startDate, $endDate) ?: [];</w:t>
      </w:r>
      <w:r>
        <w:rPr>
          <w:rFonts w:hint="default" w:ascii="Arial" w:hAnsi="Arial" w:cs="Arial"/>
          <w:i w:val="0"/>
          <w:iCs w:val="0"/>
          <w:sz w:val="18"/>
        </w:rPr>
        <w:br w:type="textWrapping"/>
      </w:r>
      <w:r>
        <w:rPr>
          <w:rFonts w:hint="default" w:ascii="Arial" w:hAnsi="Arial" w:cs="Arial"/>
          <w:i w:val="0"/>
          <w:iCs w:val="0"/>
          <w:sz w:val="18"/>
        </w:rPr>
        <w:t xml:space="preserve">    $observations = $this-&gt;observationModel-&gt;getObservationsForStudentInRange($studentId, $startDate, $endDate) ?: [];</w:t>
      </w:r>
      <w:r>
        <w:rPr>
          <w:rFonts w:hint="default" w:ascii="Arial" w:hAnsi="Arial" w:cs="Arial"/>
          <w:i w:val="0"/>
          <w:iCs w:val="0"/>
          <w:sz w:val="18"/>
        </w:rPr>
        <w:br w:type="textWrapping"/>
      </w:r>
      <w:r>
        <w:rPr>
          <w:rFonts w:hint="default" w:ascii="Arial" w:hAnsi="Arial" w:cs="Arial"/>
          <w:i w:val="0"/>
          <w:iCs w:val="0"/>
          <w:sz w:val="18"/>
        </w:rPr>
        <w:t xml:space="preserve">    $teacch       = $this-&gt;compileTeacch($studentId, $startDate, $endDate);</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$this-&gt;view('teacher/semester-report', [</w:t>
      </w:r>
      <w:r>
        <w:rPr>
          <w:rFonts w:hint="default" w:ascii="Arial" w:hAnsi="Arial" w:cs="Arial"/>
          <w:i w:val="0"/>
          <w:iCs w:val="0"/>
          <w:sz w:val="18"/>
        </w:rPr>
        <w:br w:type="textWrapping"/>
      </w:r>
      <w:r>
        <w:rPr>
          <w:rFonts w:hint="default" w:ascii="Arial" w:hAnsi="Arial" w:cs="Arial"/>
          <w:i w:val="0"/>
          <w:iCs w:val="0"/>
          <w:sz w:val="18"/>
        </w:rPr>
        <w:t xml:space="preserve">      'student'       =&gt; $student,</w:t>
      </w:r>
      <w:r>
        <w:rPr>
          <w:rFonts w:hint="default" w:ascii="Arial" w:hAnsi="Arial" w:cs="Arial"/>
          <w:i w:val="0"/>
          <w:iCs w:val="0"/>
          <w:sz w:val="18"/>
        </w:rPr>
        <w:br w:type="textWrapping"/>
      </w:r>
      <w:r>
        <w:rPr>
          <w:rFonts w:hint="default" w:ascii="Arial" w:hAnsi="Arial" w:cs="Arial"/>
          <w:i w:val="0"/>
          <w:iCs w:val="0"/>
          <w:sz w:val="18"/>
        </w:rPr>
        <w:t xml:space="preserve">      'semesterLabel' =&gt; $semesters[$semester],</w:t>
      </w:r>
      <w:r>
        <w:rPr>
          <w:rFonts w:hint="default" w:ascii="Arial" w:hAnsi="Arial" w:cs="Arial"/>
          <w:i w:val="0"/>
          <w:iCs w:val="0"/>
          <w:sz w:val="18"/>
        </w:rPr>
        <w:br w:type="textWrapping"/>
      </w:r>
      <w:r>
        <w:rPr>
          <w:rFonts w:hint="default" w:ascii="Arial" w:hAnsi="Arial" w:cs="Arial"/>
          <w:i w:val="0"/>
          <w:iCs w:val="0"/>
          <w:sz w:val="18"/>
        </w:rPr>
        <w:t xml:space="preserve">      'startDate'     =&gt; $startDate,</w:t>
      </w:r>
      <w:r>
        <w:rPr>
          <w:rFonts w:hint="default" w:ascii="Arial" w:hAnsi="Arial" w:cs="Arial"/>
          <w:i w:val="0"/>
          <w:iCs w:val="0"/>
          <w:sz w:val="18"/>
        </w:rPr>
        <w:br w:type="textWrapping"/>
      </w:r>
      <w:r>
        <w:rPr>
          <w:rFonts w:hint="default" w:ascii="Arial" w:hAnsi="Arial" w:cs="Arial"/>
          <w:i w:val="0"/>
          <w:iCs w:val="0"/>
          <w:sz w:val="18"/>
        </w:rPr>
        <w:t xml:space="preserve">      'endDate'       =&gt; $endDate,</w:t>
      </w:r>
      <w:r>
        <w:rPr>
          <w:rFonts w:hint="default" w:ascii="Arial" w:hAnsi="Arial" w:cs="Arial"/>
          <w:i w:val="0"/>
          <w:iCs w:val="0"/>
          <w:sz w:val="18"/>
        </w:rPr>
        <w:br w:type="textWrapping"/>
      </w:r>
      <w:r>
        <w:rPr>
          <w:rFonts w:hint="default" w:ascii="Arial" w:hAnsi="Arial" w:cs="Arial"/>
          <w:i w:val="0"/>
          <w:iCs w:val="0"/>
          <w:sz w:val="18"/>
        </w:rPr>
        <w:t xml:space="preserve">      'report'        =&gt; $report,</w:t>
      </w:r>
      <w:r>
        <w:rPr>
          <w:rFonts w:hint="default" w:ascii="Arial" w:hAnsi="Arial" w:cs="Arial"/>
          <w:i w:val="0"/>
          <w:iCs w:val="0"/>
          <w:sz w:val="18"/>
        </w:rPr>
        <w:br w:type="textWrapping"/>
      </w:r>
      <w:r>
        <w:rPr>
          <w:rFonts w:hint="default" w:ascii="Arial" w:hAnsi="Arial" w:cs="Arial"/>
          <w:i w:val="0"/>
          <w:iCs w:val="0"/>
          <w:sz w:val="18"/>
        </w:rPr>
        <w:t xml:space="preserve">      'sessions'      =&gt; $sessions,</w:t>
      </w:r>
      <w:r>
        <w:rPr>
          <w:rFonts w:hint="default" w:ascii="Arial" w:hAnsi="Arial" w:cs="Arial"/>
          <w:i w:val="0"/>
          <w:iCs w:val="0"/>
          <w:sz w:val="18"/>
        </w:rPr>
        <w:br w:type="textWrapping"/>
      </w:r>
      <w:r>
        <w:rPr>
          <w:rFonts w:hint="default" w:ascii="Arial" w:hAnsi="Arial" w:cs="Arial"/>
          <w:i w:val="0"/>
          <w:iCs w:val="0"/>
          <w:sz w:val="18"/>
        </w:rPr>
        <w:t xml:space="preserve">      'observations'  =&gt; $observations,</w:t>
      </w:r>
      <w:r>
        <w:rPr>
          <w:rFonts w:hint="default" w:ascii="Arial" w:hAnsi="Arial" w:cs="Arial"/>
          <w:i w:val="0"/>
          <w:iCs w:val="0"/>
          <w:sz w:val="18"/>
        </w:rPr>
        <w:br w:type="textWrapping"/>
      </w:r>
      <w:r>
        <w:rPr>
          <w:rFonts w:hint="default" w:ascii="Arial" w:hAnsi="Arial" w:cs="Arial"/>
          <w:i w:val="0"/>
          <w:iCs w:val="0"/>
          <w:sz w:val="18"/>
        </w:rPr>
        <w:t xml:space="preserve">      'teacch'        =&gt; $teacch,</w:t>
      </w:r>
      <w:r>
        <w:rPr>
          <w:rFonts w:hint="default" w:ascii="Arial" w:hAnsi="Arial" w:cs="Arial"/>
          <w:i w:val="0"/>
          <w:iCs w:val="0"/>
          <w:sz w:val="18"/>
        </w:rPr>
        <w:br w:type="textWrapping"/>
      </w:r>
      <w:r>
        <w:rPr>
          <w:rFonts w:hint="default" w:ascii="Arial" w:hAnsi="Arial" w:cs="Arial"/>
          <w:i w:val="0"/>
          <w:iCs w:val="0"/>
          <w:sz w:val="18"/>
        </w:rPr>
        <w:t xml:space="preserve">      'teacherName'   =&gt; $_SESSION['user_name'] ??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private function compileTeacch($studentId, $startDate, $endDate)</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$levelToPercent = [</w:t>
      </w:r>
      <w:r>
        <w:rPr>
          <w:rFonts w:hint="default" w:ascii="Arial" w:hAnsi="Arial" w:cs="Arial"/>
          <w:i w:val="0"/>
          <w:iCs w:val="0"/>
          <w:sz w:val="18"/>
        </w:rPr>
        <w:br w:type="textWrapping"/>
      </w:r>
      <w:r>
        <w:rPr>
          <w:rFonts w:hint="default" w:ascii="Arial" w:hAnsi="Arial" w:cs="Arial"/>
          <w:i w:val="0"/>
          <w:iCs w:val="0"/>
          <w:sz w:val="18"/>
        </w:rPr>
        <w:t xml:space="preserve">      'full_prompt'    =&gt; 33,</w:t>
      </w:r>
      <w:r>
        <w:rPr>
          <w:rFonts w:hint="default" w:ascii="Arial" w:hAnsi="Arial" w:cs="Arial"/>
          <w:i w:val="0"/>
          <w:iCs w:val="0"/>
          <w:sz w:val="18"/>
        </w:rPr>
        <w:br w:type="textWrapping"/>
      </w:r>
      <w:r>
        <w:rPr>
          <w:rFonts w:hint="default" w:ascii="Arial" w:hAnsi="Arial" w:cs="Arial"/>
          <w:i w:val="0"/>
          <w:iCs w:val="0"/>
          <w:sz w:val="18"/>
        </w:rPr>
        <w:t xml:space="preserve">      'partial_prompt' =&gt; 66,</w:t>
      </w:r>
      <w:r>
        <w:rPr>
          <w:rFonts w:hint="default" w:ascii="Arial" w:hAnsi="Arial" w:cs="Arial"/>
          <w:i w:val="0"/>
          <w:iCs w:val="0"/>
          <w:sz w:val="18"/>
        </w:rPr>
        <w:br w:type="textWrapping"/>
      </w:r>
      <w:r>
        <w:rPr>
          <w:rFonts w:hint="default" w:ascii="Arial" w:hAnsi="Arial" w:cs="Arial"/>
          <w:i w:val="0"/>
          <w:iCs w:val="0"/>
          <w:sz w:val="18"/>
        </w:rPr>
        <w:t xml:space="preserve">      'independent'    =&gt; 100,</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$schedules = $this-&gt;teacchScheduleModel-&gt;getForStudent($studentId) ?: [];</w:t>
      </w:r>
      <w:r>
        <w:rPr>
          <w:rFonts w:hint="default" w:ascii="Arial" w:hAnsi="Arial" w:cs="Arial"/>
          <w:i w:val="0"/>
          <w:iCs w:val="0"/>
          <w:sz w:val="18"/>
        </w:rPr>
        <w:br w:type="textWrapping"/>
      </w:r>
      <w:r>
        <w:rPr>
          <w:rFonts w:hint="default" w:ascii="Arial" w:hAnsi="Arial" w:cs="Arial"/>
          <w:i w:val="0"/>
          <w:iCs w:val="0"/>
          <w:sz w:val="18"/>
        </w:rPr>
        <w:t xml:space="preserve">    $blocks    =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foreach ($schedules as $schedule) {</w:t>
      </w:r>
      <w:r>
        <w:rPr>
          <w:rFonts w:hint="default" w:ascii="Arial" w:hAnsi="Arial" w:cs="Arial"/>
          <w:i w:val="0"/>
          <w:iCs w:val="0"/>
          <w:sz w:val="18"/>
        </w:rPr>
        <w:br w:type="textWrapping"/>
      </w:r>
      <w:r>
        <w:rPr>
          <w:rFonts w:hint="default" w:ascii="Arial" w:hAnsi="Arial" w:cs="Arial"/>
          <w:i w:val="0"/>
          <w:iCs w:val="0"/>
          <w:sz w:val="18"/>
        </w:rPr>
        <w:t xml:space="preserve">      $tasks    = $this-&gt;teacchTaskModel-&gt;getForSchedule((int)$schedule-&gt;id) ?: [];</w:t>
      </w:r>
      <w:r>
        <w:rPr>
          <w:rFonts w:hint="default" w:ascii="Arial" w:hAnsi="Arial" w:cs="Arial"/>
          <w:i w:val="0"/>
          <w:iCs w:val="0"/>
          <w:sz w:val="18"/>
        </w:rPr>
        <w:br w:type="textWrapping"/>
      </w:r>
      <w:r>
        <w:rPr>
          <w:rFonts w:hint="default" w:ascii="Arial" w:hAnsi="Arial" w:cs="Arial"/>
          <w:i w:val="0"/>
          <w:iCs w:val="0"/>
          <w:sz w:val="18"/>
        </w:rPr>
        <w:t xml:space="preserve">      $taskRows = [];</w:t>
      </w:r>
      <w:r>
        <w:rPr>
          <w:rFonts w:hint="default" w:ascii="Arial" w:hAnsi="Arial" w:cs="Arial"/>
          <w:i w:val="0"/>
          <w:iCs w:val="0"/>
          <w:sz w:val="18"/>
        </w:rPr>
        <w:br w:type="textWrapping"/>
      </w:r>
      <w:r>
        <w:rPr>
          <w:rFonts w:hint="default" w:ascii="Arial" w:hAnsi="Arial" w:cs="Arial"/>
          <w:i w:val="0"/>
          <w:iCs w:val="0"/>
          <w:sz w:val="18"/>
        </w:rPr>
        <w:t xml:space="preserve">      $sum      = 0;</w:t>
      </w:r>
      <w:r>
        <w:rPr>
          <w:rFonts w:hint="default" w:ascii="Arial" w:hAnsi="Arial" w:cs="Arial"/>
          <w:i w:val="0"/>
          <w:iCs w:val="0"/>
          <w:sz w:val="18"/>
        </w:rPr>
        <w:br w:type="textWrapping"/>
      </w:r>
      <w:r>
        <w:rPr>
          <w:rFonts w:hint="default" w:ascii="Arial" w:hAnsi="Arial" w:cs="Arial"/>
          <w:i w:val="0"/>
          <w:iCs w:val="0"/>
          <w:sz w:val="18"/>
        </w:rPr>
        <w:t xml:space="preserve">      $rated    = 0;</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foreach ($tasks as $task) {</w:t>
      </w:r>
      <w:r>
        <w:rPr>
          <w:rFonts w:hint="default" w:ascii="Arial" w:hAnsi="Arial" w:cs="Arial"/>
          <w:i w:val="0"/>
          <w:iCs w:val="0"/>
          <w:sz w:val="18"/>
        </w:rPr>
        <w:br w:type="textWrapping"/>
      </w:r>
      <w:r>
        <w:rPr>
          <w:rFonts w:hint="default" w:ascii="Arial" w:hAnsi="Arial" w:cs="Arial"/>
          <w:i w:val="0"/>
          <w:iCs w:val="0"/>
          <w:sz w:val="18"/>
        </w:rPr>
        <w:t xml:space="preserve">        $latest = $this-&gt;teacchProgressModel-&gt;getLatestForTaskInRange((int)$task-&gt;id, $startDate, $endDate);</w:t>
      </w:r>
      <w:r>
        <w:rPr>
          <w:rFonts w:hint="default" w:ascii="Arial" w:hAnsi="Arial" w:cs="Arial"/>
          <w:i w:val="0"/>
          <w:iCs w:val="0"/>
          <w:sz w:val="18"/>
        </w:rPr>
        <w:br w:type="textWrapping"/>
      </w:r>
      <w:r>
        <w:rPr>
          <w:rFonts w:hint="default" w:ascii="Arial" w:hAnsi="Arial" w:cs="Arial"/>
          <w:i w:val="0"/>
          <w:iCs w:val="0"/>
          <w:sz w:val="18"/>
        </w:rPr>
        <w:t xml:space="preserve">        $count  = $this-&gt;teacchProgressModel-&gt;countForTaskInRange((int)$task-&gt;id, $startDate, $endDate);</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$level   = $latest ? $latest-&gt;independence_level : null;</w:t>
      </w:r>
      <w:r>
        <w:rPr>
          <w:rFonts w:hint="default" w:ascii="Arial" w:hAnsi="Arial" w:cs="Arial"/>
          <w:i w:val="0"/>
          <w:iCs w:val="0"/>
          <w:sz w:val="18"/>
        </w:rPr>
        <w:br w:type="textWrapping"/>
      </w:r>
      <w:r>
        <w:rPr>
          <w:rFonts w:hint="default" w:ascii="Arial" w:hAnsi="Arial" w:cs="Arial"/>
          <w:i w:val="0"/>
          <w:iCs w:val="0"/>
          <w:sz w:val="18"/>
        </w:rPr>
        <w:t xml:space="preserve">        $percent = $level ? $levelToPercent[$level] : 0;</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if ($level) {</w:t>
      </w:r>
      <w:r>
        <w:rPr>
          <w:rFonts w:hint="default" w:ascii="Arial" w:hAnsi="Arial" w:cs="Arial"/>
          <w:i w:val="0"/>
          <w:iCs w:val="0"/>
          <w:sz w:val="18"/>
        </w:rPr>
        <w:br w:type="textWrapping"/>
      </w:r>
      <w:r>
        <w:rPr>
          <w:rFonts w:hint="default" w:ascii="Arial" w:hAnsi="Arial" w:cs="Arial"/>
          <w:i w:val="0"/>
          <w:iCs w:val="0"/>
          <w:sz w:val="18"/>
        </w:rPr>
        <w:t xml:space="preserve">          $sum += $percent;</w:t>
      </w:r>
      <w:r>
        <w:rPr>
          <w:rFonts w:hint="default" w:ascii="Arial" w:hAnsi="Arial" w:cs="Arial"/>
          <w:i w:val="0"/>
          <w:iCs w:val="0"/>
          <w:sz w:val="18"/>
        </w:rPr>
        <w:br w:type="textWrapping"/>
      </w:r>
      <w:r>
        <w:rPr>
          <w:rFonts w:hint="default" w:ascii="Arial" w:hAnsi="Arial" w:cs="Arial"/>
          <w:i w:val="0"/>
          <w:iCs w:val="0"/>
          <w:sz w:val="18"/>
        </w:rPr>
        <w:t xml:space="preserve">          $rated++;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$taskRows[] = [</w:t>
      </w:r>
      <w:r>
        <w:rPr>
          <w:rFonts w:hint="default" w:ascii="Arial" w:hAnsi="Arial" w:cs="Arial"/>
          <w:i w:val="0"/>
          <w:iCs w:val="0"/>
          <w:sz w:val="18"/>
        </w:rPr>
        <w:br w:type="textWrapping"/>
      </w:r>
      <w:r>
        <w:rPr>
          <w:rFonts w:hint="default" w:ascii="Arial" w:hAnsi="Arial" w:cs="Arial"/>
          <w:i w:val="0"/>
          <w:iCs w:val="0"/>
          <w:sz w:val="18"/>
        </w:rPr>
        <w:t xml:space="preserve">          'title'   =&gt; $task-&gt;title,</w:t>
      </w:r>
      <w:r>
        <w:rPr>
          <w:rFonts w:hint="default" w:ascii="Arial" w:hAnsi="Arial" w:cs="Arial"/>
          <w:i w:val="0"/>
          <w:iCs w:val="0"/>
          <w:sz w:val="18"/>
        </w:rPr>
        <w:br w:type="textWrapping"/>
      </w:r>
      <w:r>
        <w:rPr>
          <w:rFonts w:hint="default" w:ascii="Arial" w:hAnsi="Arial" w:cs="Arial"/>
          <w:i w:val="0"/>
          <w:iCs w:val="0"/>
          <w:sz w:val="18"/>
        </w:rPr>
        <w:t xml:space="preserve">          'order'   =&gt; $task-&gt;task_order,</w:t>
      </w:r>
      <w:r>
        <w:rPr>
          <w:rFonts w:hint="default" w:ascii="Arial" w:hAnsi="Arial" w:cs="Arial"/>
          <w:i w:val="0"/>
          <w:iCs w:val="0"/>
          <w:sz w:val="18"/>
        </w:rPr>
        <w:br w:type="textWrapping"/>
      </w:r>
      <w:r>
        <w:rPr>
          <w:rFonts w:hint="default" w:ascii="Arial" w:hAnsi="Arial" w:cs="Arial"/>
          <w:i w:val="0"/>
          <w:iCs w:val="0"/>
          <w:sz w:val="18"/>
        </w:rPr>
        <w:t xml:space="preserve">          'level'   =&gt; $level,</w:t>
      </w:r>
      <w:r>
        <w:rPr>
          <w:rFonts w:hint="default" w:ascii="Arial" w:hAnsi="Arial" w:cs="Arial"/>
          <w:i w:val="0"/>
          <w:iCs w:val="0"/>
          <w:sz w:val="18"/>
        </w:rPr>
        <w:br w:type="textWrapping"/>
      </w:r>
      <w:r>
        <w:rPr>
          <w:rFonts w:hint="default" w:ascii="Arial" w:hAnsi="Arial" w:cs="Arial"/>
          <w:i w:val="0"/>
          <w:iCs w:val="0"/>
          <w:sz w:val="18"/>
        </w:rPr>
        <w:t xml:space="preserve">          'percent' =&gt; $percent,</w:t>
      </w:r>
      <w:r>
        <w:rPr>
          <w:rFonts w:hint="default" w:ascii="Arial" w:hAnsi="Arial" w:cs="Arial"/>
          <w:i w:val="0"/>
          <w:iCs w:val="0"/>
          <w:sz w:val="18"/>
        </w:rPr>
        <w:br w:type="textWrapping"/>
      </w:r>
      <w:r>
        <w:rPr>
          <w:rFonts w:hint="default" w:ascii="Arial" w:hAnsi="Arial" w:cs="Arial"/>
          <w:i w:val="0"/>
          <w:iCs w:val="0"/>
          <w:sz w:val="18"/>
        </w:rPr>
        <w:t xml:space="preserve">          'entries' =&gt; $count,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$blocks[] = [</w:t>
      </w:r>
      <w:r>
        <w:rPr>
          <w:rFonts w:hint="default" w:ascii="Arial" w:hAnsi="Arial" w:cs="Arial"/>
          <w:i w:val="0"/>
          <w:iCs w:val="0"/>
          <w:sz w:val="18"/>
        </w:rPr>
        <w:br w:type="textWrapping"/>
      </w:r>
      <w:r>
        <w:rPr>
          <w:rFonts w:hint="default" w:ascii="Arial" w:hAnsi="Arial" w:cs="Arial"/>
          <w:i w:val="0"/>
          <w:iCs w:val="0"/>
          <w:sz w:val="18"/>
        </w:rPr>
        <w:t xml:space="preserve">        'title'   =&gt; $schedule-&gt;title,</w:t>
      </w:r>
      <w:r>
        <w:rPr>
          <w:rFonts w:hint="default" w:ascii="Arial" w:hAnsi="Arial" w:cs="Arial"/>
          <w:i w:val="0"/>
          <w:iCs w:val="0"/>
          <w:sz w:val="18"/>
        </w:rPr>
        <w:br w:type="textWrapping"/>
      </w:r>
      <w:r>
        <w:rPr>
          <w:rFonts w:hint="default" w:ascii="Arial" w:hAnsi="Arial" w:cs="Arial"/>
          <w:i w:val="0"/>
          <w:iCs w:val="0"/>
          <w:sz w:val="18"/>
        </w:rPr>
        <w:t xml:space="preserve">        'tasks'   =&gt; $taskRows,</w:t>
      </w:r>
      <w:r>
        <w:rPr>
          <w:rFonts w:hint="default" w:ascii="Arial" w:hAnsi="Arial" w:cs="Arial"/>
          <w:i w:val="0"/>
          <w:iCs w:val="0"/>
          <w:sz w:val="18"/>
        </w:rPr>
        <w:br w:type="textWrapping"/>
      </w:r>
      <w:r>
        <w:rPr>
          <w:rFonts w:hint="default" w:ascii="Arial" w:hAnsi="Arial" w:cs="Arial"/>
          <w:i w:val="0"/>
          <w:iCs w:val="0"/>
          <w:sz w:val="18"/>
        </w:rPr>
        <w:t xml:space="preserve">        'percent' =&gt; $rated ? (int)round($sum / $rated) : 0,</w:t>
      </w:r>
      <w:r>
        <w:rPr>
          <w:rFonts w:hint="default" w:ascii="Arial" w:hAnsi="Arial" w:cs="Arial"/>
          <w:i w:val="0"/>
          <w:iCs w:val="0"/>
          <w:sz w:val="18"/>
        </w:rPr>
        <w:br w:type="textWrapping"/>
      </w:r>
      <w:r>
        <w:rPr>
          <w:rFonts w:hint="default" w:ascii="Arial" w:hAnsi="Arial" w:cs="Arial"/>
          <w:i w:val="0"/>
          <w:iCs w:val="0"/>
          <w:sz w:val="18"/>
        </w:rPr>
        <w:t xml:space="preserve">        'rated'   =&gt; $rated,</w:t>
      </w:r>
      <w:r>
        <w:rPr>
          <w:rFonts w:hint="default" w:ascii="Arial" w:hAnsi="Arial" w:cs="Arial"/>
          <w:i w:val="0"/>
          <w:iCs w:val="0"/>
          <w:sz w:val="18"/>
        </w:rPr>
        <w:br w:type="textWrapping"/>
      </w:r>
      <w:r>
        <w:rPr>
          <w:rFonts w:hint="default" w:ascii="Arial" w:hAnsi="Arial" w:cs="Arial"/>
          <w:i w:val="0"/>
          <w:iCs w:val="0"/>
          <w:sz w:val="18"/>
        </w:rPr>
        <w:t xml:space="preserve">        'total'   =&gt; count($tasks),</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return $blocks;</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private function goalStatusLabel($status, $currentScore)</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if ($status === 'achieved') {</w:t>
      </w:r>
      <w:r>
        <w:rPr>
          <w:rFonts w:hint="default" w:ascii="Arial" w:hAnsi="Arial" w:cs="Arial"/>
          <w:i w:val="0"/>
          <w:iCs w:val="0"/>
          <w:sz w:val="18"/>
        </w:rPr>
        <w:br w:type="textWrapping"/>
      </w:r>
      <w:r>
        <w:rPr>
          <w:rFonts w:hint="default" w:ascii="Arial" w:hAnsi="Arial" w:cs="Arial"/>
          <w:i w:val="0"/>
          <w:iCs w:val="0"/>
          <w:sz w:val="18"/>
        </w:rPr>
        <w:t xml:space="preserve">      return 'Met';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if ($currentScore === null) {</w:t>
      </w:r>
      <w:r>
        <w:rPr>
          <w:rFonts w:hint="default" w:ascii="Arial" w:hAnsi="Arial" w:cs="Arial"/>
          <w:i w:val="0"/>
          <w:iCs w:val="0"/>
          <w:sz w:val="18"/>
        </w:rPr>
        <w:br w:type="textWrapping"/>
      </w:r>
      <w:r>
        <w:rPr>
          <w:rFonts w:hint="default" w:ascii="Arial" w:hAnsi="Arial" w:cs="Arial"/>
          <w:i w:val="0"/>
          <w:iCs w:val="0"/>
          <w:sz w:val="18"/>
        </w:rPr>
        <w:t xml:space="preserve">      return 'Not Met';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if ($currentScore &gt;= 80) {</w:t>
      </w:r>
      <w:r>
        <w:rPr>
          <w:rFonts w:hint="default" w:ascii="Arial" w:hAnsi="Arial" w:cs="Arial"/>
          <w:i w:val="0"/>
          <w:iCs w:val="0"/>
          <w:sz w:val="18"/>
        </w:rPr>
        <w:br w:type="textWrapping"/>
      </w:r>
      <w:r>
        <w:rPr>
          <w:rFonts w:hint="default" w:ascii="Arial" w:hAnsi="Arial" w:cs="Arial"/>
          <w:i w:val="0"/>
          <w:iCs w:val="0"/>
          <w:sz w:val="18"/>
        </w:rPr>
        <w:t xml:space="preserve">      return 'Met';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if ($currentScore &gt; 0) {</w:t>
      </w:r>
      <w:r>
        <w:rPr>
          <w:rFonts w:hint="default" w:ascii="Arial" w:hAnsi="Arial" w:cs="Arial"/>
          <w:i w:val="0"/>
          <w:iCs w:val="0"/>
          <w:sz w:val="18"/>
        </w:rPr>
        <w:br w:type="textWrapping"/>
      </w:r>
      <w:r>
        <w:rPr>
          <w:rFonts w:hint="default" w:ascii="Arial" w:hAnsi="Arial" w:cs="Arial"/>
          <w:i w:val="0"/>
          <w:iCs w:val="0"/>
          <w:sz w:val="18"/>
        </w:rPr>
        <w:t xml:space="preserve">      return 'In Progress';</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return 'Not Met';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public function sessions()</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$teacherId = $_SESSION['user_id'];</w:t>
      </w:r>
      <w:r>
        <w:rPr>
          <w:rFonts w:hint="default" w:ascii="Arial" w:hAnsi="Arial" w:cs="Arial"/>
          <w:i w:val="0"/>
          <w:iCs w:val="0"/>
          <w:sz w:val="18"/>
        </w:rPr>
        <w:br w:type="textWrapping"/>
      </w:r>
      <w:r>
        <w:rPr>
          <w:rFonts w:hint="default" w:ascii="Arial" w:hAnsi="Arial" w:cs="Arial"/>
          <w:i w:val="0"/>
          <w:iCs w:val="0"/>
          <w:sz w:val="18"/>
        </w:rPr>
        <w:t xml:space="preserve">    $sessions  = $this-&gt;sessionModel-&gt;getRecentSessionsForTeacher($teacherId, 50);</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$this-&gt;view('teacher/sessions', [</w:t>
      </w:r>
      <w:r>
        <w:rPr>
          <w:rFonts w:hint="default" w:ascii="Arial" w:hAnsi="Arial" w:cs="Arial"/>
          <w:i w:val="0"/>
          <w:iCs w:val="0"/>
          <w:sz w:val="18"/>
        </w:rPr>
        <w:br w:type="textWrapping"/>
      </w:r>
      <w:r>
        <w:rPr>
          <w:rFonts w:hint="default" w:ascii="Arial" w:hAnsi="Arial" w:cs="Arial"/>
          <w:i w:val="0"/>
          <w:iCs w:val="0"/>
          <w:sz w:val="18"/>
        </w:rPr>
        <w:t xml:space="preserve">      'sessions' =&gt; $sessions ?: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public function homework()</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$teacherId = $_SESSION['user_id'];</w:t>
      </w:r>
      <w:r>
        <w:rPr>
          <w:rFonts w:hint="default" w:ascii="Arial" w:hAnsi="Arial" w:cs="Arial"/>
          <w:i w:val="0"/>
          <w:iCs w:val="0"/>
          <w:sz w:val="18"/>
        </w:rPr>
        <w:br w:type="textWrapping"/>
      </w:r>
      <w:r>
        <w:rPr>
          <w:rFonts w:hint="default" w:ascii="Arial" w:hAnsi="Arial" w:cs="Arial"/>
          <w:i w:val="0"/>
          <w:iCs w:val="0"/>
          <w:sz w:val="18"/>
        </w:rPr>
        <w:t xml:space="preserve">    $homework  = $this-&gt;homeworkModel-&gt;getForTeacher($teacherId);</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$this-&gt;view('teacher/homework', [</w:t>
      </w:r>
      <w:r>
        <w:rPr>
          <w:rFonts w:hint="default" w:ascii="Arial" w:hAnsi="Arial" w:cs="Arial"/>
          <w:i w:val="0"/>
          <w:iCs w:val="0"/>
          <w:sz w:val="18"/>
        </w:rPr>
        <w:br w:type="textWrapping"/>
      </w:r>
      <w:r>
        <w:rPr>
          <w:rFonts w:hint="default" w:ascii="Arial" w:hAnsi="Arial" w:cs="Arial"/>
          <w:i w:val="0"/>
          <w:iCs w:val="0"/>
          <w:sz w:val="18"/>
        </w:rPr>
        <w:t xml:space="preserve">      'homework' =&gt; $homework ?: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public function assign_homework()</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$teacherId = $_SESSION['user_id'];</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if ($_SERVER['REQUEST_METHOD'] === 'POST') {</w:t>
      </w:r>
      <w:r>
        <w:rPr>
          <w:rFonts w:hint="default" w:ascii="Arial" w:hAnsi="Arial" w:cs="Arial"/>
          <w:i w:val="0"/>
          <w:iCs w:val="0"/>
          <w:sz w:val="18"/>
        </w:rPr>
        <w:br w:type="textWrapping"/>
      </w:r>
      <w:r>
        <w:rPr>
          <w:rFonts w:hint="default" w:ascii="Arial" w:hAnsi="Arial" w:cs="Arial"/>
          <w:i w:val="0"/>
          <w:iCs w:val="0"/>
          <w:sz w:val="18"/>
        </w:rPr>
        <w:t xml:space="preserve">      $title       = trim($_POST['title'] ?? '');</w:t>
      </w:r>
      <w:r>
        <w:rPr>
          <w:rFonts w:hint="default" w:ascii="Arial" w:hAnsi="Arial" w:cs="Arial"/>
          <w:i w:val="0"/>
          <w:iCs w:val="0"/>
          <w:sz w:val="18"/>
        </w:rPr>
        <w:br w:type="textWrapping"/>
      </w:r>
      <w:r>
        <w:rPr>
          <w:rFonts w:hint="default" w:ascii="Arial" w:hAnsi="Arial" w:cs="Arial"/>
          <w:i w:val="0"/>
          <w:iCs w:val="0"/>
          <w:sz w:val="18"/>
        </w:rPr>
        <w:t xml:space="preserve">      $dueDate     = trim($_POST['due_date'] ?? '');</w:t>
      </w:r>
      <w:r>
        <w:rPr>
          <w:rFonts w:hint="default" w:ascii="Arial" w:hAnsi="Arial" w:cs="Arial"/>
          <w:i w:val="0"/>
          <w:iCs w:val="0"/>
          <w:sz w:val="18"/>
        </w:rPr>
        <w:br w:type="textWrapping"/>
      </w:r>
      <w:r>
        <w:rPr>
          <w:rFonts w:hint="default" w:ascii="Arial" w:hAnsi="Arial" w:cs="Arial"/>
          <w:i w:val="0"/>
          <w:iCs w:val="0"/>
          <w:sz w:val="18"/>
        </w:rPr>
        <w:t xml:space="preserve">      $target      = $_POST['target'] ?? '';</w:t>
      </w:r>
      <w:r>
        <w:rPr>
          <w:rFonts w:hint="default" w:ascii="Arial" w:hAnsi="Arial" w:cs="Arial"/>
          <w:i w:val="0"/>
          <w:iCs w:val="0"/>
          <w:sz w:val="18"/>
        </w:rPr>
        <w:br w:type="textWrapping"/>
      </w:r>
      <w:r>
        <w:rPr>
          <w:rFonts w:hint="default" w:ascii="Arial" w:hAnsi="Arial" w:cs="Arial"/>
          <w:i w:val="0"/>
          <w:iCs w:val="0"/>
          <w:sz w:val="18"/>
        </w:rPr>
        <w:t xml:space="preserve">      $description = $_POST['description'] ?? '';</w:t>
      </w:r>
      <w:r>
        <w:rPr>
          <w:rFonts w:hint="default" w:ascii="Arial" w:hAnsi="Arial" w:cs="Arial"/>
          <w:i w:val="0"/>
          <w:iCs w:val="0"/>
          <w:sz w:val="18"/>
        </w:rPr>
        <w:br w:type="textWrapping"/>
      </w:r>
      <w:r>
        <w:rPr>
          <w:rFonts w:hint="default" w:ascii="Arial" w:hAnsi="Arial" w:cs="Arial"/>
          <w:i w:val="0"/>
          <w:iCs w:val="0"/>
          <w:sz w:val="18"/>
        </w:rPr>
        <w:t xml:space="preserve">      if ($title === '') {</w:t>
      </w:r>
      <w:r>
        <w:rPr>
          <w:rFonts w:hint="default" w:ascii="Arial" w:hAnsi="Arial" w:cs="Arial"/>
          <w:i w:val="0"/>
          <w:iCs w:val="0"/>
          <w:sz w:val="18"/>
        </w:rPr>
        <w:br w:type="textWrapping"/>
      </w:r>
      <w:r>
        <w:rPr>
          <w:rFonts w:hint="default" w:ascii="Arial" w:hAnsi="Arial" w:cs="Arial"/>
          <w:i w:val="0"/>
          <w:iCs w:val="0"/>
          <w:sz w:val="18"/>
        </w:rPr>
        <w:t xml:space="preserve">        $_SESSION['error'] = 'Title is required.';</w:t>
      </w:r>
      <w:r>
        <w:rPr>
          <w:rFonts w:hint="default" w:ascii="Arial" w:hAnsi="Arial" w:cs="Arial"/>
          <w:i w:val="0"/>
          <w:iCs w:val="0"/>
          <w:sz w:val="18"/>
        </w:rPr>
        <w:br w:type="textWrapping"/>
      </w:r>
      <w:r>
        <w:rPr>
          <w:rFonts w:hint="default" w:ascii="Arial" w:hAnsi="Arial" w:cs="Arial"/>
          <w:i w:val="0"/>
          <w:iCs w:val="0"/>
          <w:sz w:val="18"/>
        </w:rPr>
        <w:t xml:space="preserve">        header('Location: ' . ROOT . '/teacher/assign-homework');</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if ($dueDate === '') {</w:t>
      </w:r>
      <w:r>
        <w:rPr>
          <w:rFonts w:hint="default" w:ascii="Arial" w:hAnsi="Arial" w:cs="Arial"/>
          <w:i w:val="0"/>
          <w:iCs w:val="0"/>
          <w:sz w:val="18"/>
        </w:rPr>
        <w:br w:type="textWrapping"/>
      </w:r>
      <w:r>
        <w:rPr>
          <w:rFonts w:hint="default" w:ascii="Arial" w:hAnsi="Arial" w:cs="Arial"/>
          <w:i w:val="0"/>
          <w:iCs w:val="0"/>
          <w:sz w:val="18"/>
        </w:rPr>
        <w:t xml:space="preserve">        $_SESSION['error'] = 'Due date is required.';</w:t>
      </w:r>
      <w:r>
        <w:rPr>
          <w:rFonts w:hint="default" w:ascii="Arial" w:hAnsi="Arial" w:cs="Arial"/>
          <w:i w:val="0"/>
          <w:iCs w:val="0"/>
          <w:sz w:val="18"/>
        </w:rPr>
        <w:br w:type="textWrapping"/>
      </w:r>
      <w:r>
        <w:rPr>
          <w:rFonts w:hint="default" w:ascii="Arial" w:hAnsi="Arial" w:cs="Arial"/>
          <w:i w:val="0"/>
          <w:iCs w:val="0"/>
          <w:sz w:val="18"/>
        </w:rPr>
        <w:t xml:space="preserve">        header('Location: ' . ROOT . '/teacher/assign-homework');</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$safeTitle       = esc($title);</w:t>
      </w:r>
      <w:r>
        <w:rPr>
          <w:rFonts w:hint="default" w:ascii="Arial" w:hAnsi="Arial" w:cs="Arial"/>
          <w:i w:val="0"/>
          <w:iCs w:val="0"/>
          <w:sz w:val="18"/>
        </w:rPr>
        <w:br w:type="textWrapping"/>
      </w:r>
      <w:r>
        <w:rPr>
          <w:rFonts w:hint="default" w:ascii="Arial" w:hAnsi="Arial" w:cs="Arial"/>
          <w:i w:val="0"/>
          <w:iCs w:val="0"/>
          <w:sz w:val="18"/>
        </w:rPr>
        <w:t xml:space="preserve">      $safeDescription = esc($description);</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if ($target === 'class') {</w:t>
      </w:r>
      <w:r>
        <w:rPr>
          <w:rFonts w:hint="default" w:ascii="Arial" w:hAnsi="Arial" w:cs="Arial"/>
          <w:i w:val="0"/>
          <w:iCs w:val="0"/>
          <w:sz w:val="18"/>
        </w:rPr>
        <w:br w:type="textWrapping"/>
      </w:r>
      <w:r>
        <w:rPr>
          <w:rFonts w:hint="default" w:ascii="Arial" w:hAnsi="Arial" w:cs="Arial"/>
          <w:i w:val="0"/>
          <w:iCs w:val="0"/>
          <w:sz w:val="18"/>
        </w:rPr>
        <w:t xml:space="preserve">        $myStudents = $this-&gt;teacherModel-&gt;getMyStudents($teacherId);</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if (empty($myStudents)) {</w:t>
      </w:r>
      <w:r>
        <w:rPr>
          <w:rFonts w:hint="default" w:ascii="Arial" w:hAnsi="Arial" w:cs="Arial"/>
          <w:i w:val="0"/>
          <w:iCs w:val="0"/>
          <w:sz w:val="18"/>
        </w:rPr>
        <w:br w:type="textWrapping"/>
      </w:r>
      <w:r>
        <w:rPr>
          <w:rFonts w:hint="default" w:ascii="Arial" w:hAnsi="Arial" w:cs="Arial"/>
          <w:i w:val="0"/>
          <w:iCs w:val="0"/>
          <w:sz w:val="18"/>
        </w:rPr>
        <w:t xml:space="preserve">          $_SESSION['error'] = 'You have no assigned students to give homework to.';</w:t>
      </w:r>
      <w:r>
        <w:rPr>
          <w:rFonts w:hint="default" w:ascii="Arial" w:hAnsi="Arial" w:cs="Arial"/>
          <w:i w:val="0"/>
          <w:iCs w:val="0"/>
          <w:sz w:val="18"/>
        </w:rPr>
        <w:br w:type="textWrapping"/>
      </w:r>
      <w:r>
        <w:rPr>
          <w:rFonts w:hint="default" w:ascii="Arial" w:hAnsi="Arial" w:cs="Arial"/>
          <w:i w:val="0"/>
          <w:iCs w:val="0"/>
          <w:sz w:val="18"/>
        </w:rPr>
        <w:t xml:space="preserve">          header('Location: ' . ROOT . '/teacher/assign-homework');</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foreach ($myStudents as $student) {</w:t>
      </w:r>
      <w:r>
        <w:rPr>
          <w:rFonts w:hint="default" w:ascii="Arial" w:hAnsi="Arial" w:cs="Arial"/>
          <w:i w:val="0"/>
          <w:iCs w:val="0"/>
          <w:sz w:val="18"/>
        </w:rPr>
        <w:br w:type="textWrapping"/>
      </w:r>
      <w:r>
        <w:rPr>
          <w:rFonts w:hint="default" w:ascii="Arial" w:hAnsi="Arial" w:cs="Arial"/>
          <w:i w:val="0"/>
          <w:iCs w:val="0"/>
          <w:sz w:val="18"/>
        </w:rPr>
        <w:t xml:space="preserve">          $this-&gt;homeworkModel-&gt;addHomework(</w:t>
      </w:r>
      <w:r>
        <w:rPr>
          <w:rFonts w:hint="default" w:ascii="Arial" w:hAnsi="Arial" w:cs="Arial"/>
          <w:i w:val="0"/>
          <w:iCs w:val="0"/>
          <w:sz w:val="18"/>
        </w:rPr>
        <w:br w:type="textWrapping"/>
      </w:r>
      <w:r>
        <w:rPr>
          <w:rFonts w:hint="default" w:ascii="Arial" w:hAnsi="Arial" w:cs="Arial"/>
          <w:i w:val="0"/>
          <w:iCs w:val="0"/>
          <w:sz w:val="18"/>
        </w:rPr>
        <w:t xml:space="preserve">            (int)$student-&gt;id,</w:t>
      </w:r>
      <w:r>
        <w:rPr>
          <w:rFonts w:hint="default" w:ascii="Arial" w:hAnsi="Arial" w:cs="Arial"/>
          <w:i w:val="0"/>
          <w:iCs w:val="0"/>
          <w:sz w:val="18"/>
        </w:rPr>
        <w:br w:type="textWrapping"/>
      </w:r>
      <w:r>
        <w:rPr>
          <w:rFonts w:hint="default" w:ascii="Arial" w:hAnsi="Arial" w:cs="Arial"/>
          <w:i w:val="0"/>
          <w:iCs w:val="0"/>
          <w:sz w:val="18"/>
        </w:rPr>
        <w:t xml:space="preserve">            $teacherId,</w:t>
      </w:r>
      <w:r>
        <w:rPr>
          <w:rFonts w:hint="default" w:ascii="Arial" w:hAnsi="Arial" w:cs="Arial"/>
          <w:i w:val="0"/>
          <w:iCs w:val="0"/>
          <w:sz w:val="18"/>
        </w:rPr>
        <w:br w:type="textWrapping"/>
      </w:r>
      <w:r>
        <w:rPr>
          <w:rFonts w:hint="default" w:ascii="Arial" w:hAnsi="Arial" w:cs="Arial"/>
          <w:i w:val="0"/>
          <w:iCs w:val="0"/>
          <w:sz w:val="18"/>
        </w:rPr>
        <w:t xml:space="preserve">            $safeTitle,</w:t>
      </w:r>
      <w:r>
        <w:rPr>
          <w:rFonts w:hint="default" w:ascii="Arial" w:hAnsi="Arial" w:cs="Arial"/>
          <w:i w:val="0"/>
          <w:iCs w:val="0"/>
          <w:sz w:val="18"/>
        </w:rPr>
        <w:br w:type="textWrapping"/>
      </w:r>
      <w:r>
        <w:rPr>
          <w:rFonts w:hint="default" w:ascii="Arial" w:hAnsi="Arial" w:cs="Arial"/>
          <w:i w:val="0"/>
          <w:iCs w:val="0"/>
          <w:sz w:val="18"/>
        </w:rPr>
        <w:t xml:space="preserve">            $safeDescription,</w:t>
      </w:r>
      <w:r>
        <w:rPr>
          <w:rFonts w:hint="default" w:ascii="Arial" w:hAnsi="Arial" w:cs="Arial"/>
          <w:i w:val="0"/>
          <w:iCs w:val="0"/>
          <w:sz w:val="18"/>
        </w:rPr>
        <w:br w:type="textWrapping"/>
      </w:r>
      <w:r>
        <w:rPr>
          <w:rFonts w:hint="default" w:ascii="Arial" w:hAnsi="Arial" w:cs="Arial"/>
          <w:i w:val="0"/>
          <w:iCs w:val="0"/>
          <w:sz w:val="18"/>
        </w:rPr>
        <w:t xml:space="preserve">            $dueDate</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$_SESSION['success'] = 'Homework assigned to the whole class.';</w:t>
      </w:r>
      <w:r>
        <w:rPr>
          <w:rFonts w:hint="default" w:ascii="Arial" w:hAnsi="Arial" w:cs="Arial"/>
          <w:i w:val="0"/>
          <w:iCs w:val="0"/>
          <w:sz w:val="18"/>
        </w:rPr>
        <w:br w:type="textWrapping"/>
      </w:r>
      <w:r>
        <w:rPr>
          <w:rFonts w:hint="default" w:ascii="Arial" w:hAnsi="Arial" w:cs="Arial"/>
          <w:i w:val="0"/>
          <w:iCs w:val="0"/>
          <w:sz w:val="18"/>
        </w:rPr>
        <w:t xml:space="preserve">        header('Location: ' . ROOT . '/teacher/homework');</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$studentId = (int)$target;</w:t>
      </w:r>
      <w:r>
        <w:rPr>
          <w:rFonts w:hint="default" w:ascii="Arial" w:hAnsi="Arial" w:cs="Arial"/>
          <w:i w:val="0"/>
          <w:iCs w:val="0"/>
          <w:sz w:val="18"/>
        </w:rPr>
        <w:br w:type="textWrapping"/>
      </w:r>
      <w:r>
        <w:rPr>
          <w:rFonts w:hint="default" w:ascii="Arial" w:hAnsi="Arial" w:cs="Arial"/>
          <w:i w:val="0"/>
          <w:iCs w:val="0"/>
          <w:sz w:val="18"/>
        </w:rPr>
        <w:t xml:space="preserve">      if (!$studentId) {</w:t>
      </w:r>
      <w:r>
        <w:rPr>
          <w:rFonts w:hint="default" w:ascii="Arial" w:hAnsi="Arial" w:cs="Arial"/>
          <w:i w:val="0"/>
          <w:iCs w:val="0"/>
          <w:sz w:val="18"/>
        </w:rPr>
        <w:br w:type="textWrapping"/>
      </w:r>
      <w:r>
        <w:rPr>
          <w:rFonts w:hint="default" w:ascii="Arial" w:hAnsi="Arial" w:cs="Arial"/>
          <w:i w:val="0"/>
          <w:iCs w:val="0"/>
          <w:sz w:val="18"/>
        </w:rPr>
        <w:t xml:space="preserve">        $_SESSION['error'] = 'Please select a student.';</w:t>
      </w:r>
      <w:r>
        <w:rPr>
          <w:rFonts w:hint="default" w:ascii="Arial" w:hAnsi="Arial" w:cs="Arial"/>
          <w:i w:val="0"/>
          <w:iCs w:val="0"/>
          <w:sz w:val="18"/>
        </w:rPr>
        <w:br w:type="textWrapping"/>
      </w:r>
      <w:r>
        <w:rPr>
          <w:rFonts w:hint="default" w:ascii="Arial" w:hAnsi="Arial" w:cs="Arial"/>
          <w:i w:val="0"/>
          <w:iCs w:val="0"/>
          <w:sz w:val="18"/>
        </w:rPr>
        <w:t xml:space="preserve">        header('Location: ' . ROOT . '/teacher/assign-homework');</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if (!$this-&gt;findStudentIfItIsMine($studentId)) {</w:t>
      </w:r>
      <w:r>
        <w:rPr>
          <w:rFonts w:hint="default" w:ascii="Arial" w:hAnsi="Arial" w:cs="Arial"/>
          <w:i w:val="0"/>
          <w:iCs w:val="0"/>
          <w:sz w:val="18"/>
        </w:rPr>
        <w:br w:type="textWrapping"/>
      </w:r>
      <w:r>
        <w:rPr>
          <w:rFonts w:hint="default" w:ascii="Arial" w:hAnsi="Arial" w:cs="Arial"/>
          <w:i w:val="0"/>
          <w:iCs w:val="0"/>
          <w:sz w:val="18"/>
        </w:rPr>
        <w:t xml:space="preserve">        header('Location: ' . ROOT . '/teacher/students');</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$this-&gt;homeworkModel-&gt;addHomework(</w:t>
      </w:r>
      <w:r>
        <w:rPr>
          <w:rFonts w:hint="default" w:ascii="Arial" w:hAnsi="Arial" w:cs="Arial"/>
          <w:i w:val="0"/>
          <w:iCs w:val="0"/>
          <w:sz w:val="18"/>
        </w:rPr>
        <w:br w:type="textWrapping"/>
      </w:r>
      <w:r>
        <w:rPr>
          <w:rFonts w:hint="default" w:ascii="Arial" w:hAnsi="Arial" w:cs="Arial"/>
          <w:i w:val="0"/>
          <w:iCs w:val="0"/>
          <w:sz w:val="18"/>
        </w:rPr>
        <w:t xml:space="preserve">        $studentId,</w:t>
      </w:r>
      <w:r>
        <w:rPr>
          <w:rFonts w:hint="default" w:ascii="Arial" w:hAnsi="Arial" w:cs="Arial"/>
          <w:i w:val="0"/>
          <w:iCs w:val="0"/>
          <w:sz w:val="18"/>
        </w:rPr>
        <w:br w:type="textWrapping"/>
      </w:r>
      <w:r>
        <w:rPr>
          <w:rFonts w:hint="default" w:ascii="Arial" w:hAnsi="Arial" w:cs="Arial"/>
          <w:i w:val="0"/>
          <w:iCs w:val="0"/>
          <w:sz w:val="18"/>
        </w:rPr>
        <w:t xml:space="preserve">        $teacherId,</w:t>
      </w:r>
      <w:r>
        <w:rPr>
          <w:rFonts w:hint="default" w:ascii="Arial" w:hAnsi="Arial" w:cs="Arial"/>
          <w:i w:val="0"/>
          <w:iCs w:val="0"/>
          <w:sz w:val="18"/>
        </w:rPr>
        <w:br w:type="textWrapping"/>
      </w:r>
      <w:r>
        <w:rPr>
          <w:rFonts w:hint="default" w:ascii="Arial" w:hAnsi="Arial" w:cs="Arial"/>
          <w:i w:val="0"/>
          <w:iCs w:val="0"/>
          <w:sz w:val="18"/>
        </w:rPr>
        <w:t xml:space="preserve">        $safeTitle,</w:t>
      </w:r>
      <w:r>
        <w:rPr>
          <w:rFonts w:hint="default" w:ascii="Arial" w:hAnsi="Arial" w:cs="Arial"/>
          <w:i w:val="0"/>
          <w:iCs w:val="0"/>
          <w:sz w:val="18"/>
        </w:rPr>
        <w:br w:type="textWrapping"/>
      </w:r>
      <w:r>
        <w:rPr>
          <w:rFonts w:hint="default" w:ascii="Arial" w:hAnsi="Arial" w:cs="Arial"/>
          <w:i w:val="0"/>
          <w:iCs w:val="0"/>
          <w:sz w:val="18"/>
        </w:rPr>
        <w:t xml:space="preserve">        $safeDescription,</w:t>
      </w:r>
      <w:r>
        <w:rPr>
          <w:rFonts w:hint="default" w:ascii="Arial" w:hAnsi="Arial" w:cs="Arial"/>
          <w:i w:val="0"/>
          <w:iCs w:val="0"/>
          <w:sz w:val="18"/>
        </w:rPr>
        <w:br w:type="textWrapping"/>
      </w:r>
      <w:r>
        <w:rPr>
          <w:rFonts w:hint="default" w:ascii="Arial" w:hAnsi="Arial" w:cs="Arial"/>
          <w:i w:val="0"/>
          <w:iCs w:val="0"/>
          <w:sz w:val="18"/>
        </w:rPr>
        <w:t xml:space="preserve">        $dueDate</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$_SESSION['success'] = 'Homework assigned.';</w:t>
      </w:r>
      <w:r>
        <w:rPr>
          <w:rFonts w:hint="default" w:ascii="Arial" w:hAnsi="Arial" w:cs="Arial"/>
          <w:i w:val="0"/>
          <w:iCs w:val="0"/>
          <w:sz w:val="18"/>
        </w:rPr>
        <w:br w:type="textWrapping"/>
      </w:r>
      <w:r>
        <w:rPr>
          <w:rFonts w:hint="default" w:ascii="Arial" w:hAnsi="Arial" w:cs="Arial"/>
          <w:i w:val="0"/>
          <w:iCs w:val="0"/>
          <w:sz w:val="18"/>
        </w:rPr>
        <w:t xml:space="preserve">      header('Location: ' . ROOT . '/teacher/homework');</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$myStudents = $this-&gt;teacherModel-&gt;getMyStudents($teacherId);</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$this-&gt;view('teacher/assign-homework', [</w:t>
      </w:r>
      <w:r>
        <w:rPr>
          <w:rFonts w:hint="default" w:ascii="Arial" w:hAnsi="Arial" w:cs="Arial"/>
          <w:i w:val="0"/>
          <w:iCs w:val="0"/>
          <w:sz w:val="18"/>
        </w:rPr>
        <w:br w:type="textWrapping"/>
      </w:r>
      <w:r>
        <w:rPr>
          <w:rFonts w:hint="default" w:ascii="Arial" w:hAnsi="Arial" w:cs="Arial"/>
          <w:i w:val="0"/>
          <w:iCs w:val="0"/>
          <w:sz w:val="18"/>
        </w:rPr>
        <w:t xml:space="preserve">      'students' =&gt; $myStudents ?: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public function iep_goals()</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$teacherId = $_SESSION['user_id'];</w:t>
      </w:r>
      <w:r>
        <w:rPr>
          <w:rFonts w:hint="default" w:ascii="Arial" w:hAnsi="Arial" w:cs="Arial"/>
          <w:i w:val="0"/>
          <w:iCs w:val="0"/>
          <w:sz w:val="18"/>
        </w:rPr>
        <w:br w:type="textWrapping"/>
      </w:r>
      <w:r>
        <w:rPr>
          <w:rFonts w:hint="default" w:ascii="Arial" w:hAnsi="Arial" w:cs="Arial"/>
          <w:i w:val="0"/>
          <w:iCs w:val="0"/>
          <w:sz w:val="18"/>
        </w:rPr>
        <w:t xml:space="preserve">    $goals     = $this-&gt;iepGoalModel-&gt;getGoalsForStaff($teacherId, 'teacher');</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$this-&gt;view('teacher/iep-goals', [</w:t>
      </w:r>
      <w:r>
        <w:rPr>
          <w:rFonts w:hint="default" w:ascii="Arial" w:hAnsi="Arial" w:cs="Arial"/>
          <w:i w:val="0"/>
          <w:iCs w:val="0"/>
          <w:sz w:val="18"/>
        </w:rPr>
        <w:br w:type="textWrapping"/>
      </w:r>
      <w:r>
        <w:rPr>
          <w:rFonts w:hint="default" w:ascii="Arial" w:hAnsi="Arial" w:cs="Arial"/>
          <w:i w:val="0"/>
          <w:iCs w:val="0"/>
          <w:sz w:val="18"/>
        </w:rPr>
        <w:t xml:space="preserve">      'goals' =&gt; $goals ?: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public function profile()</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$userId    = $_SESSION['user_id'];</w:t>
      </w:r>
      <w:r>
        <w:rPr>
          <w:rFonts w:hint="default" w:ascii="Arial" w:hAnsi="Arial" w:cs="Arial"/>
          <w:i w:val="0"/>
          <w:iCs w:val="0"/>
          <w:sz w:val="18"/>
        </w:rPr>
        <w:br w:type="textWrapping"/>
      </w:r>
      <w:r>
        <w:rPr>
          <w:rFonts w:hint="default" w:ascii="Arial" w:hAnsi="Arial" w:cs="Arial"/>
          <w:i w:val="0"/>
          <w:iCs w:val="0"/>
          <w:sz w:val="18"/>
        </w:rPr>
        <w:t xml:space="preserve">    $userModel = new User();</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if ($_SERVER['REQUEST_METHOD'] === 'POST') {</w:t>
      </w:r>
      <w:r>
        <w:rPr>
          <w:rFonts w:hint="default" w:ascii="Arial" w:hAnsi="Arial" w:cs="Arial"/>
          <w:i w:val="0"/>
          <w:iCs w:val="0"/>
          <w:sz w:val="18"/>
        </w:rPr>
        <w:br w:type="textWrapping"/>
      </w:r>
      <w:r>
        <w:rPr>
          <w:rFonts w:hint="default" w:ascii="Arial" w:hAnsi="Arial" w:cs="Arial"/>
          <w:i w:val="0"/>
          <w:iCs w:val="0"/>
          <w:sz w:val="18"/>
        </w:rPr>
        <w:t xml:space="preserve">      $firstName = trim($_POST['first_name'] ?? '');</w:t>
      </w:r>
      <w:r>
        <w:rPr>
          <w:rFonts w:hint="default" w:ascii="Arial" w:hAnsi="Arial" w:cs="Arial"/>
          <w:i w:val="0"/>
          <w:iCs w:val="0"/>
          <w:sz w:val="18"/>
        </w:rPr>
        <w:br w:type="textWrapping"/>
      </w:r>
      <w:r>
        <w:rPr>
          <w:rFonts w:hint="default" w:ascii="Arial" w:hAnsi="Arial" w:cs="Arial"/>
          <w:i w:val="0"/>
          <w:iCs w:val="0"/>
          <w:sz w:val="18"/>
        </w:rPr>
        <w:t xml:space="preserve">      $lastName  = trim($_POST['last_name'] ?? '');</w:t>
      </w:r>
      <w:r>
        <w:rPr>
          <w:rFonts w:hint="default" w:ascii="Arial" w:hAnsi="Arial" w:cs="Arial"/>
          <w:i w:val="0"/>
          <w:iCs w:val="0"/>
          <w:sz w:val="18"/>
        </w:rPr>
        <w:br w:type="textWrapping"/>
      </w:r>
      <w:r>
        <w:rPr>
          <w:rFonts w:hint="default" w:ascii="Arial" w:hAnsi="Arial" w:cs="Arial"/>
          <w:i w:val="0"/>
          <w:iCs w:val="0"/>
          <w:sz w:val="18"/>
        </w:rPr>
        <w:t xml:space="preserve">      $email     = trim($_POST['email'] ?? '');</w:t>
      </w:r>
      <w:r>
        <w:rPr>
          <w:rFonts w:hint="default" w:ascii="Arial" w:hAnsi="Arial" w:cs="Arial"/>
          <w:i w:val="0"/>
          <w:iCs w:val="0"/>
          <w:sz w:val="18"/>
        </w:rPr>
        <w:br w:type="textWrapping"/>
      </w:r>
      <w:r>
        <w:rPr>
          <w:rFonts w:hint="default" w:ascii="Arial" w:hAnsi="Arial" w:cs="Arial"/>
          <w:i w:val="0"/>
          <w:iCs w:val="0"/>
          <w:sz w:val="18"/>
        </w:rPr>
        <w:t xml:space="preserve">      $phone     = trim($_POST['phone'] ?? '');</w:t>
      </w:r>
      <w:r>
        <w:rPr>
          <w:rFonts w:hint="default" w:ascii="Arial" w:hAnsi="Arial" w:cs="Arial"/>
          <w:i w:val="0"/>
          <w:iCs w:val="0"/>
          <w:sz w:val="18"/>
        </w:rPr>
        <w:br w:type="textWrapping"/>
      </w:r>
      <w:r>
        <w:rPr>
          <w:rFonts w:hint="default" w:ascii="Arial" w:hAnsi="Arial" w:cs="Arial"/>
          <w:i w:val="0"/>
          <w:iCs w:val="0"/>
          <w:sz w:val="18"/>
        </w:rPr>
        <w:t xml:space="preserve">      if ($firstName === '' || $lastName === '' || $email === '') {</w:t>
      </w:r>
      <w:r>
        <w:rPr>
          <w:rFonts w:hint="default" w:ascii="Arial" w:hAnsi="Arial" w:cs="Arial"/>
          <w:i w:val="0"/>
          <w:iCs w:val="0"/>
          <w:sz w:val="18"/>
        </w:rPr>
        <w:br w:type="textWrapping"/>
      </w:r>
      <w:r>
        <w:rPr>
          <w:rFonts w:hint="default" w:ascii="Arial" w:hAnsi="Arial" w:cs="Arial"/>
          <w:i w:val="0"/>
          <w:iCs w:val="0"/>
          <w:sz w:val="18"/>
        </w:rPr>
        <w:t xml:space="preserve">        $_SESSION['error'] = 'First name, last name, and email are required.';</w:t>
      </w:r>
      <w:r>
        <w:rPr>
          <w:rFonts w:hint="default" w:ascii="Arial" w:hAnsi="Arial" w:cs="Arial"/>
          <w:i w:val="0"/>
          <w:iCs w:val="0"/>
          <w:sz w:val="18"/>
        </w:rPr>
        <w:br w:type="textWrapping"/>
      </w:r>
      <w:r>
        <w:rPr>
          <w:rFonts w:hint="default" w:ascii="Arial" w:hAnsi="Arial" w:cs="Arial"/>
          <w:i w:val="0"/>
          <w:iCs w:val="0"/>
          <w:sz w:val="18"/>
        </w:rPr>
        <w:t xml:space="preserve">        header('Location: ' . ROOT . '/teacher/profile');</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if ($userModel-&gt;emailTakenByOther($email, $userId)) {</w:t>
      </w:r>
      <w:r>
        <w:rPr>
          <w:rFonts w:hint="default" w:ascii="Arial" w:hAnsi="Arial" w:cs="Arial"/>
          <w:i w:val="0"/>
          <w:iCs w:val="0"/>
          <w:sz w:val="18"/>
        </w:rPr>
        <w:br w:type="textWrapping"/>
      </w:r>
      <w:r>
        <w:rPr>
          <w:rFonts w:hint="default" w:ascii="Arial" w:hAnsi="Arial" w:cs="Arial"/>
          <w:i w:val="0"/>
          <w:iCs w:val="0"/>
          <w:sz w:val="18"/>
        </w:rPr>
        <w:t xml:space="preserve">        $_SESSION['error'] = 'That email is already used by another account.';</w:t>
      </w:r>
      <w:r>
        <w:rPr>
          <w:rFonts w:hint="default" w:ascii="Arial" w:hAnsi="Arial" w:cs="Arial"/>
          <w:i w:val="0"/>
          <w:iCs w:val="0"/>
          <w:sz w:val="18"/>
        </w:rPr>
        <w:br w:type="textWrapping"/>
      </w:r>
      <w:r>
        <w:rPr>
          <w:rFonts w:hint="default" w:ascii="Arial" w:hAnsi="Arial" w:cs="Arial"/>
          <w:i w:val="0"/>
          <w:iCs w:val="0"/>
          <w:sz w:val="18"/>
        </w:rPr>
        <w:t xml:space="preserve">        header('Location: ' . ROOT . '/teacher/profile');</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$userModel-&gt;updateProfile($userId, esc($firstName), esc($lastName), esc($email), esc($phone));</w:t>
      </w:r>
      <w:r>
        <w:rPr>
          <w:rFonts w:hint="default" w:ascii="Arial" w:hAnsi="Arial" w:cs="Arial"/>
          <w:i w:val="0"/>
          <w:iCs w:val="0"/>
          <w:sz w:val="18"/>
        </w:rPr>
        <w:br w:type="textWrapping"/>
      </w:r>
      <w:r>
        <w:rPr>
          <w:rFonts w:hint="default" w:ascii="Arial" w:hAnsi="Arial" w:cs="Arial"/>
          <w:i w:val="0"/>
          <w:iCs w:val="0"/>
          <w:sz w:val="18"/>
        </w:rPr>
        <w:t xml:space="preserve">      $photoError = $this-&gt;saveProfilePhoto($userId);</w:t>
      </w:r>
      <w:r>
        <w:rPr>
          <w:rFonts w:hint="default" w:ascii="Arial" w:hAnsi="Arial" w:cs="Arial"/>
          <w:i w:val="0"/>
          <w:iCs w:val="0"/>
          <w:sz w:val="18"/>
        </w:rPr>
        <w:br w:type="textWrapping"/>
      </w:r>
      <w:r>
        <w:rPr>
          <w:rFonts w:hint="default" w:ascii="Arial" w:hAnsi="Arial" w:cs="Arial"/>
          <w:i w:val="0"/>
          <w:iCs w:val="0"/>
          <w:sz w:val="18"/>
        </w:rPr>
        <w:t xml:space="preserve">      if ($photoError) {</w:t>
      </w:r>
      <w:r>
        <w:rPr>
          <w:rFonts w:hint="default" w:ascii="Arial" w:hAnsi="Arial" w:cs="Arial"/>
          <w:i w:val="0"/>
          <w:iCs w:val="0"/>
          <w:sz w:val="18"/>
        </w:rPr>
        <w:br w:type="textWrapping"/>
      </w:r>
      <w:r>
        <w:rPr>
          <w:rFonts w:hint="default" w:ascii="Arial" w:hAnsi="Arial" w:cs="Arial"/>
          <w:i w:val="0"/>
          <w:iCs w:val="0"/>
          <w:sz w:val="18"/>
        </w:rPr>
        <w:t xml:space="preserve">        $_SESSION['error'] = $photoError;</w:t>
      </w:r>
      <w:r>
        <w:rPr>
          <w:rFonts w:hint="default" w:ascii="Arial" w:hAnsi="Arial" w:cs="Arial"/>
          <w:i w:val="0"/>
          <w:iCs w:val="0"/>
          <w:sz w:val="18"/>
        </w:rPr>
        <w:br w:type="textWrapping"/>
      </w:r>
      <w:r>
        <w:rPr>
          <w:rFonts w:hint="default" w:ascii="Arial" w:hAnsi="Arial" w:cs="Arial"/>
          <w:i w:val="0"/>
          <w:iCs w:val="0"/>
          <w:sz w:val="18"/>
        </w:rPr>
        <w:t xml:space="preserve">        header('Location: ' . ROOT . '/teacher/profile');</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$_SESSION['user_name'] = trim($firstName . ' ' . $lastName);</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$_SESSION['success'] = 'Profile updated.';</w:t>
      </w:r>
      <w:r>
        <w:rPr>
          <w:rFonts w:hint="default" w:ascii="Arial" w:hAnsi="Arial" w:cs="Arial"/>
          <w:i w:val="0"/>
          <w:iCs w:val="0"/>
          <w:sz w:val="18"/>
        </w:rPr>
        <w:br w:type="textWrapping"/>
      </w:r>
      <w:r>
        <w:rPr>
          <w:rFonts w:hint="default" w:ascii="Arial" w:hAnsi="Arial" w:cs="Arial"/>
          <w:i w:val="0"/>
          <w:iCs w:val="0"/>
          <w:sz w:val="18"/>
        </w:rPr>
        <w:t xml:space="preserve">      header('Location: ' . ROOT . '/teacher/profile');</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$user = $userModel-&gt;getById($userId);</w:t>
      </w:r>
      <w:r>
        <w:rPr>
          <w:rFonts w:hint="default" w:ascii="Arial" w:hAnsi="Arial" w:cs="Arial"/>
          <w:i w:val="0"/>
          <w:iCs w:val="0"/>
          <w:sz w:val="18"/>
        </w:rPr>
        <w:br w:type="textWrapping"/>
      </w:r>
      <w:r>
        <w:rPr>
          <w:rFonts w:hint="default" w:ascii="Arial" w:hAnsi="Arial" w:cs="Arial"/>
          <w:i w:val="0"/>
          <w:iCs w:val="0"/>
          <w:sz w:val="18"/>
        </w:rPr>
        <w:t xml:space="preserve">    $this-&gt;view('teacher/profile', ['user' =&gt; $user]);</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private function saveProfilePhoto($userId)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if (empty($_FILES['photo']['name'])) {</w:t>
      </w:r>
      <w:r>
        <w:rPr>
          <w:rFonts w:hint="default" w:ascii="Arial" w:hAnsi="Arial" w:cs="Arial"/>
          <w:i w:val="0"/>
          <w:iCs w:val="0"/>
          <w:sz w:val="18"/>
        </w:rPr>
        <w:br w:type="textWrapping"/>
      </w:r>
      <w:r>
        <w:rPr>
          <w:rFonts w:hint="default" w:ascii="Arial" w:hAnsi="Arial" w:cs="Arial"/>
          <w:i w:val="0"/>
          <w:iCs w:val="0"/>
          <w:sz w:val="18"/>
        </w:rPr>
        <w:t xml:space="preserve">      return null;</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if ($_FILES['photo']['error'] !== UPLOAD_ERR_OK) {</w:t>
      </w:r>
      <w:r>
        <w:rPr>
          <w:rFonts w:hint="default" w:ascii="Arial" w:hAnsi="Arial" w:cs="Arial"/>
          <w:i w:val="0"/>
          <w:iCs w:val="0"/>
          <w:sz w:val="18"/>
        </w:rPr>
        <w:br w:type="textWrapping"/>
      </w:r>
      <w:r>
        <w:rPr>
          <w:rFonts w:hint="default" w:ascii="Arial" w:hAnsi="Arial" w:cs="Arial"/>
          <w:i w:val="0"/>
          <w:iCs w:val="0"/>
          <w:sz w:val="18"/>
        </w:rPr>
        <w:t xml:space="preserve">      return 'Something went wrong uploading the picture. Please try again.';</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$allowed = ['jpg' =&gt; 'image/jpeg', 'jpeg' =&gt; 'image/jpeg', 'png' =&gt; 'image/png', 'gif' =&gt; 'image/gif'];</w:t>
      </w:r>
      <w:r>
        <w:rPr>
          <w:rFonts w:hint="default" w:ascii="Arial" w:hAnsi="Arial" w:cs="Arial"/>
          <w:i w:val="0"/>
          <w:iCs w:val="0"/>
          <w:sz w:val="18"/>
        </w:rPr>
        <w:br w:type="textWrapping"/>
      </w:r>
      <w:r>
        <w:rPr>
          <w:rFonts w:hint="default" w:ascii="Arial" w:hAnsi="Arial" w:cs="Arial"/>
          <w:i w:val="0"/>
          <w:iCs w:val="0"/>
          <w:sz w:val="18"/>
        </w:rPr>
        <w:t xml:space="preserve">    $info = getimagesize($_FILES['photo']['tmp_name']);</w:t>
      </w:r>
      <w:r>
        <w:rPr>
          <w:rFonts w:hint="default" w:ascii="Arial" w:hAnsi="Arial" w:cs="Arial"/>
          <w:i w:val="0"/>
          <w:iCs w:val="0"/>
          <w:sz w:val="18"/>
        </w:rPr>
        <w:br w:type="textWrapping"/>
      </w:r>
      <w:r>
        <w:rPr>
          <w:rFonts w:hint="default" w:ascii="Arial" w:hAnsi="Arial" w:cs="Arial"/>
          <w:i w:val="0"/>
          <w:iCs w:val="0"/>
          <w:sz w:val="18"/>
        </w:rPr>
        <w:t xml:space="preserve">    if ($info === false) {</w:t>
      </w:r>
      <w:r>
        <w:rPr>
          <w:rFonts w:hint="default" w:ascii="Arial" w:hAnsi="Arial" w:cs="Arial"/>
          <w:i w:val="0"/>
          <w:iCs w:val="0"/>
          <w:sz w:val="18"/>
        </w:rPr>
        <w:br w:type="textWrapping"/>
      </w:r>
      <w:r>
        <w:rPr>
          <w:rFonts w:hint="default" w:ascii="Arial" w:hAnsi="Arial" w:cs="Arial"/>
          <w:i w:val="0"/>
          <w:iCs w:val="0"/>
          <w:sz w:val="18"/>
        </w:rPr>
        <w:t xml:space="preserve">      return 'That file is not an image.';</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$extension = strtolower(pathinfo($_FILES['photo']['name'], PATHINFO_EXTENSION));</w:t>
      </w:r>
      <w:r>
        <w:rPr>
          <w:rFonts w:hint="default" w:ascii="Arial" w:hAnsi="Arial" w:cs="Arial"/>
          <w:i w:val="0"/>
          <w:iCs w:val="0"/>
          <w:sz w:val="18"/>
        </w:rPr>
        <w:br w:type="textWrapping"/>
      </w:r>
      <w:r>
        <w:rPr>
          <w:rFonts w:hint="default" w:ascii="Arial" w:hAnsi="Arial" w:cs="Arial"/>
          <w:i w:val="0"/>
          <w:iCs w:val="0"/>
          <w:sz w:val="18"/>
        </w:rPr>
        <w:t xml:space="preserve">    if (!array_key_exists($extension, $allowed)) {</w:t>
      </w:r>
      <w:r>
        <w:rPr>
          <w:rFonts w:hint="default" w:ascii="Arial" w:hAnsi="Arial" w:cs="Arial"/>
          <w:i w:val="0"/>
          <w:iCs w:val="0"/>
          <w:sz w:val="18"/>
        </w:rPr>
        <w:br w:type="textWrapping"/>
      </w:r>
      <w:r>
        <w:rPr>
          <w:rFonts w:hint="default" w:ascii="Arial" w:hAnsi="Arial" w:cs="Arial"/>
          <w:i w:val="0"/>
          <w:iCs w:val="0"/>
          <w:sz w:val="18"/>
        </w:rPr>
        <w:t xml:space="preserve">      return 'Please upload a JPG, PNG, or GIF image.';</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$fileName = 'profile_' . (int)$userId . '.' . $extension;</w:t>
      </w:r>
      <w:r>
        <w:rPr>
          <w:rFonts w:hint="default" w:ascii="Arial" w:hAnsi="Arial" w:cs="Arial"/>
          <w:i w:val="0"/>
          <w:iCs w:val="0"/>
          <w:sz w:val="18"/>
        </w:rPr>
        <w:br w:type="textWrapping"/>
      </w:r>
      <w:r>
        <w:rPr>
          <w:rFonts w:hint="default" w:ascii="Arial" w:hAnsi="Arial" w:cs="Arial"/>
          <w:i w:val="0"/>
          <w:iCs w:val="0"/>
          <w:sz w:val="18"/>
        </w:rPr>
        <w:t xml:space="preserve">    $destination = ROOT_DIR . '/public/assets/uploads/' . $fileName;</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if (!move_uploaded_file($_FILES['photo']['tmp_name'], $destination)) {</w:t>
      </w:r>
      <w:r>
        <w:rPr>
          <w:rFonts w:hint="default" w:ascii="Arial" w:hAnsi="Arial" w:cs="Arial"/>
          <w:i w:val="0"/>
          <w:iCs w:val="0"/>
          <w:sz w:val="18"/>
        </w:rPr>
        <w:br w:type="textWrapping"/>
      </w:r>
      <w:r>
        <w:rPr>
          <w:rFonts w:hint="default" w:ascii="Arial" w:hAnsi="Arial" w:cs="Arial"/>
          <w:i w:val="0"/>
          <w:iCs w:val="0"/>
          <w:sz w:val="18"/>
        </w:rPr>
        <w:t xml:space="preserve">      return 'Could not save the picture. Please try again.';</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$userModel = new User();</w:t>
      </w:r>
      <w:r>
        <w:rPr>
          <w:rFonts w:hint="default" w:ascii="Arial" w:hAnsi="Arial" w:cs="Arial"/>
          <w:i w:val="0"/>
          <w:iCs w:val="0"/>
          <w:sz w:val="18"/>
        </w:rPr>
        <w:br w:type="textWrapping"/>
      </w:r>
      <w:r>
        <w:rPr>
          <w:rFonts w:hint="default" w:ascii="Arial" w:hAnsi="Arial" w:cs="Arial"/>
          <w:i w:val="0"/>
          <w:iCs w:val="0"/>
          <w:sz w:val="18"/>
        </w:rPr>
        <w:t xml:space="preserve">    $userModel-&gt;updatePhoto($userId, $fileName);</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return null;</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private function findStudentIfItIsMine($studentId)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$teacherId = $_SESSION['user_id'];</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if (!$studentId) {</w:t>
      </w:r>
      <w:r>
        <w:rPr>
          <w:rFonts w:hint="default" w:ascii="Arial" w:hAnsi="Arial" w:cs="Arial"/>
          <w:i w:val="0"/>
          <w:iCs w:val="0"/>
          <w:sz w:val="18"/>
        </w:rPr>
        <w:br w:type="textWrapping"/>
      </w:r>
      <w:r>
        <w:rPr>
          <w:rFonts w:hint="default" w:ascii="Arial" w:hAnsi="Arial" w:cs="Arial"/>
          <w:i w:val="0"/>
          <w:iCs w:val="0"/>
          <w:sz w:val="18"/>
        </w:rPr>
        <w:t xml:space="preserve">      return null;</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if (!$this-&gt;teacherModel-&gt;isThisStudentMine($studentId, $teacherId)) {</w:t>
      </w:r>
      <w:r>
        <w:rPr>
          <w:rFonts w:hint="default" w:ascii="Arial" w:hAnsi="Arial" w:cs="Arial"/>
          <w:i w:val="0"/>
          <w:iCs w:val="0"/>
          <w:sz w:val="18"/>
        </w:rPr>
        <w:br w:type="textWrapping"/>
      </w:r>
      <w:r>
        <w:rPr>
          <w:rFonts w:hint="default" w:ascii="Arial" w:hAnsi="Arial" w:cs="Arial"/>
          <w:i w:val="0"/>
          <w:iCs w:val="0"/>
          <w:sz w:val="18"/>
        </w:rPr>
        <w:t xml:space="preserve">      return null;</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return $this-&gt;studentModel-&gt;first(['id' =&gt; $studentId]);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private function findGoalIfItIsMine($goalId)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$goalId = (int)$goalId;</w:t>
      </w:r>
      <w:r>
        <w:rPr>
          <w:rFonts w:hint="default" w:ascii="Arial" w:hAnsi="Arial" w:cs="Arial"/>
          <w:i w:val="0"/>
          <w:iCs w:val="0"/>
          <w:sz w:val="18"/>
        </w:rPr>
        <w:br w:type="textWrapping"/>
      </w:r>
      <w:r>
        <w:rPr>
          <w:rFonts w:hint="default" w:ascii="Arial" w:hAnsi="Arial" w:cs="Arial"/>
          <w:i w:val="0"/>
          <w:iCs w:val="0"/>
          <w:sz w:val="18"/>
        </w:rPr>
        <w:t xml:space="preserve">    if (!$goalId) {</w:t>
      </w:r>
      <w:r>
        <w:rPr>
          <w:rFonts w:hint="default" w:ascii="Arial" w:hAnsi="Arial" w:cs="Arial"/>
          <w:i w:val="0"/>
          <w:iCs w:val="0"/>
          <w:sz w:val="18"/>
        </w:rPr>
        <w:br w:type="textWrapping"/>
      </w:r>
      <w:r>
        <w:rPr>
          <w:rFonts w:hint="default" w:ascii="Arial" w:hAnsi="Arial" w:cs="Arial"/>
          <w:i w:val="0"/>
          <w:iCs w:val="0"/>
          <w:sz w:val="18"/>
        </w:rPr>
        <w:t xml:space="preserve">      return null;</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$goal = $this-&gt;iepGoalModel-&gt;getGoalById($goalId);</w:t>
      </w:r>
      <w:r>
        <w:rPr>
          <w:rFonts w:hint="default" w:ascii="Arial" w:hAnsi="Arial" w:cs="Arial"/>
          <w:i w:val="0"/>
          <w:iCs w:val="0"/>
          <w:sz w:val="18"/>
        </w:rPr>
        <w:br w:type="textWrapping"/>
      </w:r>
      <w:r>
        <w:rPr>
          <w:rFonts w:hint="default" w:ascii="Arial" w:hAnsi="Arial" w:cs="Arial"/>
          <w:i w:val="0"/>
          <w:iCs w:val="0"/>
          <w:sz w:val="18"/>
        </w:rPr>
        <w:t xml:space="preserve">    if (!$goal) {</w:t>
      </w:r>
      <w:r>
        <w:rPr>
          <w:rFonts w:hint="default" w:ascii="Arial" w:hAnsi="Arial" w:cs="Arial"/>
          <w:i w:val="0"/>
          <w:iCs w:val="0"/>
          <w:sz w:val="18"/>
        </w:rPr>
        <w:br w:type="textWrapping"/>
      </w:r>
      <w:r>
        <w:rPr>
          <w:rFonts w:hint="default" w:ascii="Arial" w:hAnsi="Arial" w:cs="Arial"/>
          <w:i w:val="0"/>
          <w:iCs w:val="0"/>
          <w:sz w:val="18"/>
        </w:rPr>
        <w:t xml:space="preserve">      return null;</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if (!$this-&gt;findStudentIfItIsMine((int)$goal-&gt;student_id)) {</w:t>
      </w:r>
      <w:r>
        <w:rPr>
          <w:rFonts w:hint="default" w:ascii="Arial" w:hAnsi="Arial" w:cs="Arial"/>
          <w:i w:val="0"/>
          <w:iCs w:val="0"/>
          <w:sz w:val="18"/>
        </w:rPr>
        <w:br w:type="textWrapping"/>
      </w:r>
      <w:r>
        <w:rPr>
          <w:rFonts w:hint="default" w:ascii="Arial" w:hAnsi="Arial" w:cs="Arial"/>
          <w:i w:val="0"/>
          <w:iCs w:val="0"/>
          <w:sz w:val="18"/>
        </w:rPr>
        <w:t xml:space="preserve">      return null;</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return $goal;</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public function teacch()</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$teacherId = $_SESSION['user_id'];</w:t>
      </w:r>
      <w:r>
        <w:rPr>
          <w:rFonts w:hint="default" w:ascii="Arial" w:hAnsi="Arial" w:cs="Arial"/>
          <w:i w:val="0"/>
          <w:iCs w:val="0"/>
          <w:sz w:val="18"/>
        </w:rPr>
        <w:br w:type="textWrapping"/>
      </w:r>
      <w:r>
        <w:rPr>
          <w:rFonts w:hint="default" w:ascii="Arial" w:hAnsi="Arial" w:cs="Arial"/>
          <w:i w:val="0"/>
          <w:iCs w:val="0"/>
          <w:sz w:val="18"/>
        </w:rPr>
        <w:t xml:space="preserve">    $schedules = $this-&gt;teacchScheduleModel-&gt;getForStaff($teacherId, 'teacher');</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$this-&gt;view('teacher/teacch', [</w:t>
      </w:r>
      <w:r>
        <w:rPr>
          <w:rFonts w:hint="default" w:ascii="Arial" w:hAnsi="Arial" w:cs="Arial"/>
          <w:i w:val="0"/>
          <w:iCs w:val="0"/>
          <w:sz w:val="18"/>
        </w:rPr>
        <w:br w:type="textWrapping"/>
      </w:r>
      <w:r>
        <w:rPr>
          <w:rFonts w:hint="default" w:ascii="Arial" w:hAnsi="Arial" w:cs="Arial"/>
          <w:i w:val="0"/>
          <w:iCs w:val="0"/>
          <w:sz w:val="18"/>
        </w:rPr>
        <w:t xml:space="preserve">      'schedules' =&gt; $schedules ?: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private function findScheduleIfItIsMine($scheduleId)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$scheduleId = (int)$scheduleId;</w:t>
      </w:r>
      <w:r>
        <w:rPr>
          <w:rFonts w:hint="default" w:ascii="Arial" w:hAnsi="Arial" w:cs="Arial"/>
          <w:i w:val="0"/>
          <w:iCs w:val="0"/>
          <w:sz w:val="18"/>
        </w:rPr>
        <w:br w:type="textWrapping"/>
      </w:r>
      <w:r>
        <w:rPr>
          <w:rFonts w:hint="default" w:ascii="Arial" w:hAnsi="Arial" w:cs="Arial"/>
          <w:i w:val="0"/>
          <w:iCs w:val="0"/>
          <w:sz w:val="18"/>
        </w:rPr>
        <w:t xml:space="preserve">    if (!$scheduleId) {</w:t>
      </w:r>
      <w:r>
        <w:rPr>
          <w:rFonts w:hint="default" w:ascii="Arial" w:hAnsi="Arial" w:cs="Arial"/>
          <w:i w:val="0"/>
          <w:iCs w:val="0"/>
          <w:sz w:val="18"/>
        </w:rPr>
        <w:br w:type="textWrapping"/>
      </w:r>
      <w:r>
        <w:rPr>
          <w:rFonts w:hint="default" w:ascii="Arial" w:hAnsi="Arial" w:cs="Arial"/>
          <w:i w:val="0"/>
          <w:iCs w:val="0"/>
          <w:sz w:val="18"/>
        </w:rPr>
        <w:t xml:space="preserve">      return null;</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$schedule = $this-&gt;teacchScheduleModel-&gt;getById($scheduleId);</w:t>
      </w:r>
      <w:r>
        <w:rPr>
          <w:rFonts w:hint="default" w:ascii="Arial" w:hAnsi="Arial" w:cs="Arial"/>
          <w:i w:val="0"/>
          <w:iCs w:val="0"/>
          <w:sz w:val="18"/>
        </w:rPr>
        <w:br w:type="textWrapping"/>
      </w:r>
      <w:r>
        <w:rPr>
          <w:rFonts w:hint="default" w:ascii="Arial" w:hAnsi="Arial" w:cs="Arial"/>
          <w:i w:val="0"/>
          <w:iCs w:val="0"/>
          <w:sz w:val="18"/>
        </w:rPr>
        <w:t xml:space="preserve">    if (!$schedule) {</w:t>
      </w:r>
      <w:r>
        <w:rPr>
          <w:rFonts w:hint="default" w:ascii="Arial" w:hAnsi="Arial" w:cs="Arial"/>
          <w:i w:val="0"/>
          <w:iCs w:val="0"/>
          <w:sz w:val="18"/>
        </w:rPr>
        <w:br w:type="textWrapping"/>
      </w:r>
      <w:r>
        <w:rPr>
          <w:rFonts w:hint="default" w:ascii="Arial" w:hAnsi="Arial" w:cs="Arial"/>
          <w:i w:val="0"/>
          <w:iCs w:val="0"/>
          <w:sz w:val="18"/>
        </w:rPr>
        <w:t xml:space="preserve">      return null;</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if (!$this-&gt;findStudentIfItIsMine((int)$schedule-&gt;student_id)) {</w:t>
      </w:r>
      <w:r>
        <w:rPr>
          <w:rFonts w:hint="default" w:ascii="Arial" w:hAnsi="Arial" w:cs="Arial"/>
          <w:i w:val="0"/>
          <w:iCs w:val="0"/>
          <w:sz w:val="18"/>
        </w:rPr>
        <w:br w:type="textWrapping"/>
      </w:r>
      <w:r>
        <w:rPr>
          <w:rFonts w:hint="default" w:ascii="Arial" w:hAnsi="Arial" w:cs="Arial"/>
          <w:i w:val="0"/>
          <w:iCs w:val="0"/>
          <w:sz w:val="18"/>
        </w:rPr>
        <w:t xml:space="preserve">      return null;</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return $schedule;</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private function findTaskIfItIsMine($taskId)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$taskId = (int)$taskId;</w:t>
      </w:r>
      <w:r>
        <w:rPr>
          <w:rFonts w:hint="default" w:ascii="Arial" w:hAnsi="Arial" w:cs="Arial"/>
          <w:i w:val="0"/>
          <w:iCs w:val="0"/>
          <w:sz w:val="18"/>
        </w:rPr>
        <w:br w:type="textWrapping"/>
      </w:r>
      <w:r>
        <w:rPr>
          <w:rFonts w:hint="default" w:ascii="Arial" w:hAnsi="Arial" w:cs="Arial"/>
          <w:i w:val="0"/>
          <w:iCs w:val="0"/>
          <w:sz w:val="18"/>
        </w:rPr>
        <w:t xml:space="preserve">    if (!$taskId) {</w:t>
      </w:r>
      <w:r>
        <w:rPr>
          <w:rFonts w:hint="default" w:ascii="Arial" w:hAnsi="Arial" w:cs="Arial"/>
          <w:i w:val="0"/>
          <w:iCs w:val="0"/>
          <w:sz w:val="18"/>
        </w:rPr>
        <w:br w:type="textWrapping"/>
      </w:r>
      <w:r>
        <w:rPr>
          <w:rFonts w:hint="default" w:ascii="Arial" w:hAnsi="Arial" w:cs="Arial"/>
          <w:i w:val="0"/>
          <w:iCs w:val="0"/>
          <w:sz w:val="18"/>
        </w:rPr>
        <w:t xml:space="preserve">      return null;</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$task = $this-&gt;teacchTaskModel-&gt;getById($taskId);</w:t>
      </w:r>
      <w:r>
        <w:rPr>
          <w:rFonts w:hint="default" w:ascii="Arial" w:hAnsi="Arial" w:cs="Arial"/>
          <w:i w:val="0"/>
          <w:iCs w:val="0"/>
          <w:sz w:val="18"/>
        </w:rPr>
        <w:br w:type="textWrapping"/>
      </w:r>
      <w:r>
        <w:rPr>
          <w:rFonts w:hint="default" w:ascii="Arial" w:hAnsi="Arial" w:cs="Arial"/>
          <w:i w:val="0"/>
          <w:iCs w:val="0"/>
          <w:sz w:val="18"/>
        </w:rPr>
        <w:t xml:space="preserve">    if (!$task) {</w:t>
      </w:r>
      <w:r>
        <w:rPr>
          <w:rFonts w:hint="default" w:ascii="Arial" w:hAnsi="Arial" w:cs="Arial"/>
          <w:i w:val="0"/>
          <w:iCs w:val="0"/>
          <w:sz w:val="18"/>
        </w:rPr>
        <w:br w:type="textWrapping"/>
      </w:r>
      <w:r>
        <w:rPr>
          <w:rFonts w:hint="default" w:ascii="Arial" w:hAnsi="Arial" w:cs="Arial"/>
          <w:i w:val="0"/>
          <w:iCs w:val="0"/>
          <w:sz w:val="18"/>
        </w:rPr>
        <w:t xml:space="preserve">      return null;</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$schedule = $this-&gt;findScheduleIfItIsMine((int)$task-&gt;schedule_id);</w:t>
      </w:r>
      <w:r>
        <w:rPr>
          <w:rFonts w:hint="default" w:ascii="Arial" w:hAnsi="Arial" w:cs="Arial"/>
          <w:i w:val="0"/>
          <w:iCs w:val="0"/>
          <w:sz w:val="18"/>
        </w:rPr>
        <w:br w:type="textWrapping"/>
      </w:r>
      <w:r>
        <w:rPr>
          <w:rFonts w:hint="default" w:ascii="Arial" w:hAnsi="Arial" w:cs="Arial"/>
          <w:i w:val="0"/>
          <w:iCs w:val="0"/>
          <w:sz w:val="18"/>
        </w:rPr>
        <w:t xml:space="preserve">    if (!$schedule) {</w:t>
      </w:r>
      <w:r>
        <w:rPr>
          <w:rFonts w:hint="default" w:ascii="Arial" w:hAnsi="Arial" w:cs="Arial"/>
          <w:i w:val="0"/>
          <w:iCs w:val="0"/>
          <w:sz w:val="18"/>
        </w:rPr>
        <w:br w:type="textWrapping"/>
      </w:r>
      <w:r>
        <w:rPr>
          <w:rFonts w:hint="default" w:ascii="Arial" w:hAnsi="Arial" w:cs="Arial"/>
          <w:i w:val="0"/>
          <w:iCs w:val="0"/>
          <w:sz w:val="18"/>
        </w:rPr>
        <w:t xml:space="preserve">      return null;</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$task-&gt;student_id = (int)$schedule-&gt;student_id;</w:t>
      </w:r>
      <w:r>
        <w:rPr>
          <w:rFonts w:hint="default" w:ascii="Arial" w:hAnsi="Arial" w:cs="Arial"/>
          <w:i w:val="0"/>
          <w:iCs w:val="0"/>
          <w:sz w:val="18"/>
        </w:rPr>
        <w:br w:type="textWrapping"/>
      </w:r>
      <w:r>
        <w:rPr>
          <w:rFonts w:hint="default" w:ascii="Arial" w:hAnsi="Arial" w:cs="Arial"/>
          <w:i w:val="0"/>
          <w:iCs w:val="0"/>
          <w:sz w:val="18"/>
        </w:rPr>
        <w:t xml:space="preserve">    return $task;</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public function add_schedule()</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if ($_SERVER['REQUEST_METHOD'] === 'POST') {</w:t>
      </w:r>
      <w:r>
        <w:rPr>
          <w:rFonts w:hint="default" w:ascii="Arial" w:hAnsi="Arial" w:cs="Arial"/>
          <w:i w:val="0"/>
          <w:iCs w:val="0"/>
          <w:sz w:val="18"/>
        </w:rPr>
        <w:br w:type="textWrapping"/>
      </w:r>
      <w:r>
        <w:rPr>
          <w:rFonts w:hint="default" w:ascii="Arial" w:hAnsi="Arial" w:cs="Arial"/>
          <w:i w:val="0"/>
          <w:iCs w:val="0"/>
          <w:sz w:val="18"/>
        </w:rPr>
        <w:t xml:space="preserve">      $studentId = (int)$_POST['student_id'];</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if (!$this-&gt;findStudentIfItIsMine($studentId)) {</w:t>
      </w:r>
      <w:r>
        <w:rPr>
          <w:rFonts w:hint="default" w:ascii="Arial" w:hAnsi="Arial" w:cs="Arial"/>
          <w:i w:val="0"/>
          <w:iCs w:val="0"/>
          <w:sz w:val="18"/>
        </w:rPr>
        <w:br w:type="textWrapping"/>
      </w:r>
      <w:r>
        <w:rPr>
          <w:rFonts w:hint="default" w:ascii="Arial" w:hAnsi="Arial" w:cs="Arial"/>
          <w:i w:val="0"/>
          <w:iCs w:val="0"/>
          <w:sz w:val="18"/>
        </w:rPr>
        <w:t xml:space="preserve">        header('Location: ' . ROOT . '/teacher/students');</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if (trim($_POST['title'] ?? '') === '') {</w:t>
      </w:r>
      <w:r>
        <w:rPr>
          <w:rFonts w:hint="default" w:ascii="Arial" w:hAnsi="Arial" w:cs="Arial"/>
          <w:i w:val="0"/>
          <w:iCs w:val="0"/>
          <w:sz w:val="18"/>
        </w:rPr>
        <w:br w:type="textWrapping"/>
      </w:r>
      <w:r>
        <w:rPr>
          <w:rFonts w:hint="default" w:ascii="Arial" w:hAnsi="Arial" w:cs="Arial"/>
          <w:i w:val="0"/>
          <w:iCs w:val="0"/>
          <w:sz w:val="18"/>
        </w:rPr>
        <w:t xml:space="preserve">        $_SESSION['error'] = 'Schedule title is required.';</w:t>
      </w:r>
      <w:r>
        <w:rPr>
          <w:rFonts w:hint="default" w:ascii="Arial" w:hAnsi="Arial" w:cs="Arial"/>
          <w:i w:val="0"/>
          <w:iCs w:val="0"/>
          <w:sz w:val="18"/>
        </w:rPr>
        <w:br w:type="textWrapping"/>
      </w:r>
      <w:r>
        <w:rPr>
          <w:rFonts w:hint="default" w:ascii="Arial" w:hAnsi="Arial" w:cs="Arial"/>
          <w:i w:val="0"/>
          <w:iCs w:val="0"/>
          <w:sz w:val="18"/>
        </w:rPr>
        <w:t xml:space="preserve">        header('Location: ' . ROOT . '/teacher/student/' . $studentId);</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$this-&gt;teacchScheduleModel-&gt;addSchedule($studentId, esc($_POST['title']), $_SESSION['user_id']);</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$_SESSION['success'] = 'Schedule created.';</w:t>
      </w:r>
      <w:r>
        <w:rPr>
          <w:rFonts w:hint="default" w:ascii="Arial" w:hAnsi="Arial" w:cs="Arial"/>
          <w:i w:val="0"/>
          <w:iCs w:val="0"/>
          <w:sz w:val="18"/>
        </w:rPr>
        <w:br w:type="textWrapping"/>
      </w:r>
      <w:r>
        <w:rPr>
          <w:rFonts w:hint="default" w:ascii="Arial" w:hAnsi="Arial" w:cs="Arial"/>
          <w:i w:val="0"/>
          <w:iCs w:val="0"/>
          <w:sz w:val="18"/>
        </w:rPr>
        <w:t xml:space="preserve">      header('Location: ' . ROOT . '/teacher/student/' . $studentId);</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header('Location: ' . ROOT . '/teacher/students');</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public function schedule($scheduleId = null)</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$schedule = $this-&gt;findScheduleIfItIsMine($scheduleId);</w:t>
      </w:r>
      <w:r>
        <w:rPr>
          <w:rFonts w:hint="default" w:ascii="Arial" w:hAnsi="Arial" w:cs="Arial"/>
          <w:i w:val="0"/>
          <w:iCs w:val="0"/>
          <w:sz w:val="18"/>
        </w:rPr>
        <w:br w:type="textWrapping"/>
      </w:r>
      <w:r>
        <w:rPr>
          <w:rFonts w:hint="default" w:ascii="Arial" w:hAnsi="Arial" w:cs="Arial"/>
          <w:i w:val="0"/>
          <w:iCs w:val="0"/>
          <w:sz w:val="18"/>
        </w:rPr>
        <w:t xml:space="preserve">    if (!$schedule) {</w:t>
      </w:r>
      <w:r>
        <w:rPr>
          <w:rFonts w:hint="default" w:ascii="Arial" w:hAnsi="Arial" w:cs="Arial"/>
          <w:i w:val="0"/>
          <w:iCs w:val="0"/>
          <w:sz w:val="18"/>
        </w:rPr>
        <w:br w:type="textWrapping"/>
      </w:r>
      <w:r>
        <w:rPr>
          <w:rFonts w:hint="default" w:ascii="Arial" w:hAnsi="Arial" w:cs="Arial"/>
          <w:i w:val="0"/>
          <w:iCs w:val="0"/>
          <w:sz w:val="18"/>
        </w:rPr>
        <w:t xml:space="preserve">      header('Location: ' . ROOT . '/teacher/students');</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$tasks = $this-&gt;teacchTaskModel-&gt;getForSchedule((int)$schedule-&gt;id);</w:t>
      </w:r>
      <w:r>
        <w:rPr>
          <w:rFonts w:hint="default" w:ascii="Arial" w:hAnsi="Arial" w:cs="Arial"/>
          <w:i w:val="0"/>
          <w:iCs w:val="0"/>
          <w:sz w:val="18"/>
        </w:rPr>
        <w:br w:type="textWrapping"/>
      </w:r>
      <w:r>
        <w:rPr>
          <w:rFonts w:hint="default" w:ascii="Arial" w:hAnsi="Arial" w:cs="Arial"/>
          <w:i w:val="0"/>
          <w:iCs w:val="0"/>
          <w:sz w:val="18"/>
        </w:rPr>
        <w:t xml:space="preserve">    foreach ($tasks as $task) {</w:t>
      </w:r>
      <w:r>
        <w:rPr>
          <w:rFonts w:hint="default" w:ascii="Arial" w:hAnsi="Arial" w:cs="Arial"/>
          <w:i w:val="0"/>
          <w:iCs w:val="0"/>
          <w:sz w:val="18"/>
        </w:rPr>
        <w:br w:type="textWrapping"/>
      </w:r>
      <w:r>
        <w:rPr>
          <w:rFonts w:hint="default" w:ascii="Arial" w:hAnsi="Arial" w:cs="Arial"/>
          <w:i w:val="0"/>
          <w:iCs w:val="0"/>
          <w:sz w:val="18"/>
        </w:rPr>
        <w:t xml:space="preserve">      $task-&gt;latest  = $this-&gt;teacchProgressModel-&gt;getLatestForTask((int)$task-&gt;id);</w:t>
      </w:r>
      <w:r>
        <w:rPr>
          <w:rFonts w:hint="default" w:ascii="Arial" w:hAnsi="Arial" w:cs="Arial"/>
          <w:i w:val="0"/>
          <w:iCs w:val="0"/>
          <w:sz w:val="18"/>
        </w:rPr>
        <w:br w:type="textWrapping"/>
      </w:r>
      <w:r>
        <w:rPr>
          <w:rFonts w:hint="default" w:ascii="Arial" w:hAnsi="Arial" w:cs="Arial"/>
          <w:i w:val="0"/>
          <w:iCs w:val="0"/>
          <w:sz w:val="18"/>
        </w:rPr>
        <w:t xml:space="preserve">      $task-&gt;history = $this-&gt;teacchProgressModel-&gt;getForTask((int)$task-&gt;id);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$bankEntries = $this-&gt;taskBankModel-&gt;getActive();</w:t>
      </w:r>
      <w:r>
        <w:rPr>
          <w:rFonts w:hint="default" w:ascii="Arial" w:hAnsi="Arial" w:cs="Arial"/>
          <w:i w:val="0"/>
          <w:iCs w:val="0"/>
          <w:sz w:val="18"/>
        </w:rPr>
        <w:br w:type="textWrapping"/>
      </w:r>
      <w:r>
        <w:rPr>
          <w:rFonts w:hint="default" w:ascii="Arial" w:hAnsi="Arial" w:cs="Arial"/>
          <w:i w:val="0"/>
          <w:iCs w:val="0"/>
          <w:sz w:val="18"/>
        </w:rPr>
        <w:t xml:space="preserve">    $nextOrder   = count($tasks) + 1;</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$this-&gt;view('teacher/teacch-schedule', [</w:t>
      </w:r>
      <w:r>
        <w:rPr>
          <w:rFonts w:hint="default" w:ascii="Arial" w:hAnsi="Arial" w:cs="Arial"/>
          <w:i w:val="0"/>
          <w:iCs w:val="0"/>
          <w:sz w:val="18"/>
        </w:rPr>
        <w:br w:type="textWrapping"/>
      </w:r>
      <w:r>
        <w:rPr>
          <w:rFonts w:hint="default" w:ascii="Arial" w:hAnsi="Arial" w:cs="Arial"/>
          <w:i w:val="0"/>
          <w:iCs w:val="0"/>
          <w:sz w:val="18"/>
        </w:rPr>
        <w:t xml:space="preserve">      'schedule'    =&gt; $schedule,</w:t>
      </w:r>
      <w:r>
        <w:rPr>
          <w:rFonts w:hint="default" w:ascii="Arial" w:hAnsi="Arial" w:cs="Arial"/>
          <w:i w:val="0"/>
          <w:iCs w:val="0"/>
          <w:sz w:val="18"/>
        </w:rPr>
        <w:br w:type="textWrapping"/>
      </w:r>
      <w:r>
        <w:rPr>
          <w:rFonts w:hint="default" w:ascii="Arial" w:hAnsi="Arial" w:cs="Arial"/>
          <w:i w:val="0"/>
          <w:iCs w:val="0"/>
          <w:sz w:val="18"/>
        </w:rPr>
        <w:t xml:space="preserve">      'tasks'       =&gt; $tasks ?: [],</w:t>
      </w:r>
      <w:r>
        <w:rPr>
          <w:rFonts w:hint="default" w:ascii="Arial" w:hAnsi="Arial" w:cs="Arial"/>
          <w:i w:val="0"/>
          <w:iCs w:val="0"/>
          <w:sz w:val="18"/>
        </w:rPr>
        <w:br w:type="textWrapping"/>
      </w:r>
      <w:r>
        <w:rPr>
          <w:rFonts w:hint="default" w:ascii="Arial" w:hAnsi="Arial" w:cs="Arial"/>
          <w:i w:val="0"/>
          <w:iCs w:val="0"/>
          <w:sz w:val="18"/>
        </w:rPr>
        <w:t xml:space="preserve">      'bankEntries' =&gt; $bankEntries ?: [],</w:t>
      </w:r>
      <w:r>
        <w:rPr>
          <w:rFonts w:hint="default" w:ascii="Arial" w:hAnsi="Arial" w:cs="Arial"/>
          <w:i w:val="0"/>
          <w:iCs w:val="0"/>
          <w:sz w:val="18"/>
        </w:rPr>
        <w:br w:type="textWrapping"/>
      </w:r>
      <w:r>
        <w:rPr>
          <w:rFonts w:hint="default" w:ascii="Arial" w:hAnsi="Arial" w:cs="Arial"/>
          <w:i w:val="0"/>
          <w:iCs w:val="0"/>
          <w:sz w:val="18"/>
        </w:rPr>
        <w:t xml:space="preserve">      'nextOrder'   =&gt; $nextOrder,</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public function add_task()</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if ($_SERVER['REQUEST_METHOD'] === 'POST') {</w:t>
      </w:r>
      <w:r>
        <w:rPr>
          <w:rFonts w:hint="default" w:ascii="Arial" w:hAnsi="Arial" w:cs="Arial"/>
          <w:i w:val="0"/>
          <w:iCs w:val="0"/>
          <w:sz w:val="18"/>
        </w:rPr>
        <w:br w:type="textWrapping"/>
      </w:r>
      <w:r>
        <w:rPr>
          <w:rFonts w:hint="default" w:ascii="Arial" w:hAnsi="Arial" w:cs="Arial"/>
          <w:i w:val="0"/>
          <w:iCs w:val="0"/>
          <w:sz w:val="18"/>
        </w:rPr>
        <w:t xml:space="preserve">      $scheduleId = (int)$_POST['schedule_id'];</w:t>
      </w:r>
      <w:r>
        <w:rPr>
          <w:rFonts w:hint="default" w:ascii="Arial" w:hAnsi="Arial" w:cs="Arial"/>
          <w:i w:val="0"/>
          <w:iCs w:val="0"/>
          <w:sz w:val="18"/>
        </w:rPr>
        <w:br w:type="textWrapping"/>
      </w:r>
      <w:r>
        <w:rPr>
          <w:rFonts w:hint="default" w:ascii="Arial" w:hAnsi="Arial" w:cs="Arial"/>
          <w:i w:val="0"/>
          <w:iCs w:val="0"/>
          <w:sz w:val="18"/>
        </w:rPr>
        <w:t xml:space="preserve">      $schedule   = $this-&gt;findScheduleIfItIsMine($scheduleId);</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if (!$schedule) {</w:t>
      </w:r>
      <w:r>
        <w:rPr>
          <w:rFonts w:hint="default" w:ascii="Arial" w:hAnsi="Arial" w:cs="Arial"/>
          <w:i w:val="0"/>
          <w:iCs w:val="0"/>
          <w:sz w:val="18"/>
        </w:rPr>
        <w:br w:type="textWrapping"/>
      </w:r>
      <w:r>
        <w:rPr>
          <w:rFonts w:hint="default" w:ascii="Arial" w:hAnsi="Arial" w:cs="Arial"/>
          <w:i w:val="0"/>
          <w:iCs w:val="0"/>
          <w:sz w:val="18"/>
        </w:rPr>
        <w:t xml:space="preserve">        header('Location: ' . ROOT . '/teacher/students');</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if (trim($_POST['title'] ?? '') === '') {</w:t>
      </w:r>
      <w:r>
        <w:rPr>
          <w:rFonts w:hint="default" w:ascii="Arial" w:hAnsi="Arial" w:cs="Arial"/>
          <w:i w:val="0"/>
          <w:iCs w:val="0"/>
          <w:sz w:val="18"/>
        </w:rPr>
        <w:br w:type="textWrapping"/>
      </w:r>
      <w:r>
        <w:rPr>
          <w:rFonts w:hint="default" w:ascii="Arial" w:hAnsi="Arial" w:cs="Arial"/>
          <w:i w:val="0"/>
          <w:iCs w:val="0"/>
          <w:sz w:val="18"/>
        </w:rPr>
        <w:t xml:space="preserve">        $_SESSION['error'] = 'Task title is required.';</w:t>
      </w:r>
      <w:r>
        <w:rPr>
          <w:rFonts w:hint="default" w:ascii="Arial" w:hAnsi="Arial" w:cs="Arial"/>
          <w:i w:val="0"/>
          <w:iCs w:val="0"/>
          <w:sz w:val="18"/>
        </w:rPr>
        <w:br w:type="textWrapping"/>
      </w:r>
      <w:r>
        <w:rPr>
          <w:rFonts w:hint="default" w:ascii="Arial" w:hAnsi="Arial" w:cs="Arial"/>
          <w:i w:val="0"/>
          <w:iCs w:val="0"/>
          <w:sz w:val="18"/>
        </w:rPr>
        <w:t xml:space="preserve">        header('Location: ' . ROOT . '/teacher/schedule/' . $scheduleId);</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if (trim($_POST['task_order'] ?? '') === '') {</w:t>
      </w:r>
      <w:r>
        <w:rPr>
          <w:rFonts w:hint="default" w:ascii="Arial" w:hAnsi="Arial" w:cs="Arial"/>
          <w:i w:val="0"/>
          <w:iCs w:val="0"/>
          <w:sz w:val="18"/>
        </w:rPr>
        <w:br w:type="textWrapping"/>
      </w:r>
      <w:r>
        <w:rPr>
          <w:rFonts w:hint="default" w:ascii="Arial" w:hAnsi="Arial" w:cs="Arial"/>
          <w:i w:val="0"/>
          <w:iCs w:val="0"/>
          <w:sz w:val="18"/>
        </w:rPr>
        <w:t xml:space="preserve">        $_SESSION['error'] = 'Task order is required.';</w:t>
      </w:r>
      <w:r>
        <w:rPr>
          <w:rFonts w:hint="default" w:ascii="Arial" w:hAnsi="Arial" w:cs="Arial"/>
          <w:i w:val="0"/>
          <w:iCs w:val="0"/>
          <w:sz w:val="18"/>
        </w:rPr>
        <w:br w:type="textWrapping"/>
      </w:r>
      <w:r>
        <w:rPr>
          <w:rFonts w:hint="default" w:ascii="Arial" w:hAnsi="Arial" w:cs="Arial"/>
          <w:i w:val="0"/>
          <w:iCs w:val="0"/>
          <w:sz w:val="18"/>
        </w:rPr>
        <w:t xml:space="preserve">        header('Location: ' . ROOT . '/teacher/schedule/' . $scheduleId);</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$this-&gt;teacchTaskModel-&gt;addTask(</w:t>
      </w:r>
      <w:r>
        <w:rPr>
          <w:rFonts w:hint="default" w:ascii="Arial" w:hAnsi="Arial" w:cs="Arial"/>
          <w:i w:val="0"/>
          <w:iCs w:val="0"/>
          <w:sz w:val="18"/>
        </w:rPr>
        <w:br w:type="textWrapping"/>
      </w:r>
      <w:r>
        <w:rPr>
          <w:rFonts w:hint="default" w:ascii="Arial" w:hAnsi="Arial" w:cs="Arial"/>
          <w:i w:val="0"/>
          <w:iCs w:val="0"/>
          <w:sz w:val="18"/>
        </w:rPr>
        <w:t xml:space="preserve">        $scheduleId,</w:t>
      </w:r>
      <w:r>
        <w:rPr>
          <w:rFonts w:hint="default" w:ascii="Arial" w:hAnsi="Arial" w:cs="Arial"/>
          <w:i w:val="0"/>
          <w:iCs w:val="0"/>
          <w:sz w:val="18"/>
        </w:rPr>
        <w:br w:type="textWrapping"/>
      </w:r>
      <w:r>
        <w:rPr>
          <w:rFonts w:hint="default" w:ascii="Arial" w:hAnsi="Arial" w:cs="Arial"/>
          <w:i w:val="0"/>
          <w:iCs w:val="0"/>
          <w:sz w:val="18"/>
        </w:rPr>
        <w:t xml:space="preserve">        (int)$_POST['task_order'],</w:t>
      </w:r>
      <w:r>
        <w:rPr>
          <w:rFonts w:hint="default" w:ascii="Arial" w:hAnsi="Arial" w:cs="Arial"/>
          <w:i w:val="0"/>
          <w:iCs w:val="0"/>
          <w:sz w:val="18"/>
        </w:rPr>
        <w:br w:type="textWrapping"/>
      </w:r>
      <w:r>
        <w:rPr>
          <w:rFonts w:hint="default" w:ascii="Arial" w:hAnsi="Arial" w:cs="Arial"/>
          <w:i w:val="0"/>
          <w:iCs w:val="0"/>
          <w:sz w:val="18"/>
        </w:rPr>
        <w:t xml:space="preserve">        esc($_POST['title']),</w:t>
      </w:r>
      <w:r>
        <w:rPr>
          <w:rFonts w:hint="default" w:ascii="Arial" w:hAnsi="Arial" w:cs="Arial"/>
          <w:i w:val="0"/>
          <w:iCs w:val="0"/>
          <w:sz w:val="18"/>
        </w:rPr>
        <w:br w:type="textWrapping"/>
      </w:r>
      <w:r>
        <w:rPr>
          <w:rFonts w:hint="default" w:ascii="Arial" w:hAnsi="Arial" w:cs="Arial"/>
          <w:i w:val="0"/>
          <w:iCs w:val="0"/>
          <w:sz w:val="18"/>
        </w:rPr>
        <w:t xml:space="preserve">        esc($_POST['visual_cue_url'] ??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$_SESSION['success'] = 'Task added.';</w:t>
      </w:r>
      <w:r>
        <w:rPr>
          <w:rFonts w:hint="default" w:ascii="Arial" w:hAnsi="Arial" w:cs="Arial"/>
          <w:i w:val="0"/>
          <w:iCs w:val="0"/>
          <w:sz w:val="18"/>
        </w:rPr>
        <w:br w:type="textWrapping"/>
      </w:r>
      <w:r>
        <w:rPr>
          <w:rFonts w:hint="default" w:ascii="Arial" w:hAnsi="Arial" w:cs="Arial"/>
          <w:i w:val="0"/>
          <w:iCs w:val="0"/>
          <w:sz w:val="18"/>
        </w:rPr>
        <w:t xml:space="preserve">      header('Location: ' . ROOT . '/teacher/schedule/' . $scheduleId);</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header('Location: ' . ROOT . '/teacher/students');</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public function rate_independence()</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if ($_SERVER['REQUEST_METHOD'] === 'POST') {</w:t>
      </w:r>
      <w:r>
        <w:rPr>
          <w:rFonts w:hint="default" w:ascii="Arial" w:hAnsi="Arial" w:cs="Arial"/>
          <w:i w:val="0"/>
          <w:iCs w:val="0"/>
          <w:sz w:val="18"/>
        </w:rPr>
        <w:br w:type="textWrapping"/>
      </w:r>
      <w:r>
        <w:rPr>
          <w:rFonts w:hint="default" w:ascii="Arial" w:hAnsi="Arial" w:cs="Arial"/>
          <w:i w:val="0"/>
          <w:iCs w:val="0"/>
          <w:sz w:val="18"/>
        </w:rPr>
        <w:t xml:space="preserve">      $taskId = (int)$_POST['task_id'];</w:t>
      </w:r>
      <w:r>
        <w:rPr>
          <w:rFonts w:hint="default" w:ascii="Arial" w:hAnsi="Arial" w:cs="Arial"/>
          <w:i w:val="0"/>
          <w:iCs w:val="0"/>
          <w:sz w:val="18"/>
        </w:rPr>
        <w:br w:type="textWrapping"/>
      </w:r>
      <w:r>
        <w:rPr>
          <w:rFonts w:hint="default" w:ascii="Arial" w:hAnsi="Arial" w:cs="Arial"/>
          <w:i w:val="0"/>
          <w:iCs w:val="0"/>
          <w:sz w:val="18"/>
        </w:rPr>
        <w:t xml:space="preserve">      $task   = $this-&gt;findTaskIfItIsMine($taskId);</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if (!$task) {</w:t>
      </w:r>
      <w:r>
        <w:rPr>
          <w:rFonts w:hint="default" w:ascii="Arial" w:hAnsi="Arial" w:cs="Arial"/>
          <w:i w:val="0"/>
          <w:iCs w:val="0"/>
          <w:sz w:val="18"/>
        </w:rPr>
        <w:br w:type="textWrapping"/>
      </w:r>
      <w:r>
        <w:rPr>
          <w:rFonts w:hint="default" w:ascii="Arial" w:hAnsi="Arial" w:cs="Arial"/>
          <w:i w:val="0"/>
          <w:iCs w:val="0"/>
          <w:sz w:val="18"/>
        </w:rPr>
        <w:t xml:space="preserve">        header('Location: ' . ROOT . '/teacher/students');</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if (trim($_POST['session_date'] ?? '') === '') {</w:t>
      </w:r>
      <w:r>
        <w:rPr>
          <w:rFonts w:hint="default" w:ascii="Arial" w:hAnsi="Arial" w:cs="Arial"/>
          <w:i w:val="0"/>
          <w:iCs w:val="0"/>
          <w:sz w:val="18"/>
        </w:rPr>
        <w:br w:type="textWrapping"/>
      </w:r>
      <w:r>
        <w:rPr>
          <w:rFonts w:hint="default" w:ascii="Arial" w:hAnsi="Arial" w:cs="Arial"/>
          <w:i w:val="0"/>
          <w:iCs w:val="0"/>
          <w:sz w:val="18"/>
        </w:rPr>
        <w:t xml:space="preserve">        $_SESSION['error'] = 'Session date is required.';</w:t>
      </w:r>
      <w:r>
        <w:rPr>
          <w:rFonts w:hint="default" w:ascii="Arial" w:hAnsi="Arial" w:cs="Arial"/>
          <w:i w:val="0"/>
          <w:iCs w:val="0"/>
          <w:sz w:val="18"/>
        </w:rPr>
        <w:br w:type="textWrapping"/>
      </w:r>
      <w:r>
        <w:rPr>
          <w:rFonts w:hint="default" w:ascii="Arial" w:hAnsi="Arial" w:cs="Arial"/>
          <w:i w:val="0"/>
          <w:iCs w:val="0"/>
          <w:sz w:val="18"/>
        </w:rPr>
        <w:t xml:space="preserve">        header('Location: ' . ROOT . '/teacher/schedule/' . (int)$task-&gt;schedule_id);</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$level  = $_POST['independence_level'] ?? '';</w:t>
      </w:r>
      <w:r>
        <w:rPr>
          <w:rFonts w:hint="default" w:ascii="Arial" w:hAnsi="Arial" w:cs="Arial"/>
          <w:i w:val="0"/>
          <w:iCs w:val="0"/>
          <w:sz w:val="18"/>
        </w:rPr>
        <w:br w:type="textWrapping"/>
      </w:r>
      <w:r>
        <w:rPr>
          <w:rFonts w:hint="default" w:ascii="Arial" w:hAnsi="Arial" w:cs="Arial"/>
          <w:i w:val="0"/>
          <w:iCs w:val="0"/>
          <w:sz w:val="18"/>
        </w:rPr>
        <w:t xml:space="preserve">      $levels = ['full_prompt' =&gt; 1, 'partial_prompt' =&gt; 1, 'independent' =&gt; 1];</w:t>
      </w:r>
      <w:r>
        <w:rPr>
          <w:rFonts w:hint="default" w:ascii="Arial" w:hAnsi="Arial" w:cs="Arial"/>
          <w:i w:val="0"/>
          <w:iCs w:val="0"/>
          <w:sz w:val="18"/>
        </w:rPr>
        <w:br w:type="textWrapping"/>
      </w:r>
      <w:r>
        <w:rPr>
          <w:rFonts w:hint="default" w:ascii="Arial" w:hAnsi="Arial" w:cs="Arial"/>
          <w:i w:val="0"/>
          <w:iCs w:val="0"/>
          <w:sz w:val="18"/>
        </w:rPr>
        <w:t xml:space="preserve">      if (!isset($levels[$level])) {</w:t>
      </w:r>
      <w:r>
        <w:rPr>
          <w:rFonts w:hint="default" w:ascii="Arial" w:hAnsi="Arial" w:cs="Arial"/>
          <w:i w:val="0"/>
          <w:iCs w:val="0"/>
          <w:sz w:val="18"/>
        </w:rPr>
        <w:br w:type="textWrapping"/>
      </w:r>
      <w:r>
        <w:rPr>
          <w:rFonts w:hint="default" w:ascii="Arial" w:hAnsi="Arial" w:cs="Arial"/>
          <w:i w:val="0"/>
          <w:iCs w:val="0"/>
          <w:sz w:val="18"/>
        </w:rPr>
        <w:t xml:space="preserve">        $_SESSION['error'] = 'Please choose a valid independence level.';</w:t>
      </w:r>
      <w:r>
        <w:rPr>
          <w:rFonts w:hint="default" w:ascii="Arial" w:hAnsi="Arial" w:cs="Arial"/>
          <w:i w:val="0"/>
          <w:iCs w:val="0"/>
          <w:sz w:val="18"/>
        </w:rPr>
        <w:br w:type="textWrapping"/>
      </w:r>
      <w:r>
        <w:rPr>
          <w:rFonts w:hint="default" w:ascii="Arial" w:hAnsi="Arial" w:cs="Arial"/>
          <w:i w:val="0"/>
          <w:iCs w:val="0"/>
          <w:sz w:val="18"/>
        </w:rPr>
        <w:t xml:space="preserve">        header('Location: ' . ROOT . '/teacher/schedule/' . (int)$task-&gt;schedule_id);</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$this-&gt;teacchProgressModel-&gt;addRating(</w:t>
      </w:r>
      <w:r>
        <w:rPr>
          <w:rFonts w:hint="default" w:ascii="Arial" w:hAnsi="Arial" w:cs="Arial"/>
          <w:i w:val="0"/>
          <w:iCs w:val="0"/>
          <w:sz w:val="18"/>
        </w:rPr>
        <w:br w:type="textWrapping"/>
      </w:r>
      <w:r>
        <w:rPr>
          <w:rFonts w:hint="default" w:ascii="Arial" w:hAnsi="Arial" w:cs="Arial"/>
          <w:i w:val="0"/>
          <w:iCs w:val="0"/>
          <w:sz w:val="18"/>
        </w:rPr>
        <w:t xml:space="preserve">        $taskId,</w:t>
      </w:r>
      <w:r>
        <w:rPr>
          <w:rFonts w:hint="default" w:ascii="Arial" w:hAnsi="Arial" w:cs="Arial"/>
          <w:i w:val="0"/>
          <w:iCs w:val="0"/>
          <w:sz w:val="18"/>
        </w:rPr>
        <w:br w:type="textWrapping"/>
      </w:r>
      <w:r>
        <w:rPr>
          <w:rFonts w:hint="default" w:ascii="Arial" w:hAnsi="Arial" w:cs="Arial"/>
          <w:i w:val="0"/>
          <w:iCs w:val="0"/>
          <w:sz w:val="18"/>
        </w:rPr>
        <w:t xml:space="preserve">        (int)$task-&gt;student_id,</w:t>
      </w:r>
      <w:r>
        <w:rPr>
          <w:rFonts w:hint="default" w:ascii="Arial" w:hAnsi="Arial" w:cs="Arial"/>
          <w:i w:val="0"/>
          <w:iCs w:val="0"/>
          <w:sz w:val="18"/>
        </w:rPr>
        <w:br w:type="textWrapping"/>
      </w:r>
      <w:r>
        <w:rPr>
          <w:rFonts w:hint="default" w:ascii="Arial" w:hAnsi="Arial" w:cs="Arial"/>
          <w:i w:val="0"/>
          <w:iCs w:val="0"/>
          <w:sz w:val="18"/>
        </w:rPr>
        <w:t xml:space="preserve">        $_POST['session_date'],</w:t>
      </w:r>
      <w:r>
        <w:rPr>
          <w:rFonts w:hint="default" w:ascii="Arial" w:hAnsi="Arial" w:cs="Arial"/>
          <w:i w:val="0"/>
          <w:iCs w:val="0"/>
          <w:sz w:val="18"/>
        </w:rPr>
        <w:br w:type="textWrapping"/>
      </w:r>
      <w:r>
        <w:rPr>
          <w:rFonts w:hint="default" w:ascii="Arial" w:hAnsi="Arial" w:cs="Arial"/>
          <w:i w:val="0"/>
          <w:iCs w:val="0"/>
          <w:sz w:val="18"/>
        </w:rPr>
        <w:t xml:space="preserve">        $level,</w:t>
      </w:r>
      <w:r>
        <w:rPr>
          <w:rFonts w:hint="default" w:ascii="Arial" w:hAnsi="Arial" w:cs="Arial"/>
          <w:i w:val="0"/>
          <w:iCs w:val="0"/>
          <w:sz w:val="18"/>
        </w:rPr>
        <w:br w:type="textWrapping"/>
      </w:r>
      <w:r>
        <w:rPr>
          <w:rFonts w:hint="default" w:ascii="Arial" w:hAnsi="Arial" w:cs="Arial"/>
          <w:i w:val="0"/>
          <w:iCs w:val="0"/>
          <w:sz w:val="18"/>
        </w:rPr>
        <w:t xml:space="preserve">        esc($_POST['notes'] ?? ''),</w:t>
      </w:r>
      <w:r>
        <w:rPr>
          <w:rFonts w:hint="default" w:ascii="Arial" w:hAnsi="Arial" w:cs="Arial"/>
          <w:i w:val="0"/>
          <w:iCs w:val="0"/>
          <w:sz w:val="18"/>
        </w:rPr>
        <w:br w:type="textWrapping"/>
      </w:r>
      <w:r>
        <w:rPr>
          <w:rFonts w:hint="default" w:ascii="Arial" w:hAnsi="Arial" w:cs="Arial"/>
          <w:i w:val="0"/>
          <w:iCs w:val="0"/>
          <w:sz w:val="18"/>
        </w:rPr>
        <w:t xml:space="preserve">        $_SESSION['user_id']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$_SESSION['success'] = 'Independence recorded.';</w:t>
      </w:r>
      <w:r>
        <w:rPr>
          <w:rFonts w:hint="default" w:ascii="Arial" w:hAnsi="Arial" w:cs="Arial"/>
          <w:i w:val="0"/>
          <w:iCs w:val="0"/>
          <w:sz w:val="18"/>
        </w:rPr>
        <w:br w:type="textWrapping"/>
      </w:r>
      <w:r>
        <w:rPr>
          <w:rFonts w:hint="default" w:ascii="Arial" w:hAnsi="Arial" w:cs="Arial"/>
          <w:i w:val="0"/>
          <w:iCs w:val="0"/>
          <w:sz w:val="18"/>
        </w:rPr>
        <w:t xml:space="preserve">      header('Location: ' . ROOT . '/teacher/schedule/' . (int)$task-&gt;schedule_id);</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header('Location: ' . ROOT . '/teacher/students');</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p>
    <w:p w14:paraId="4DE019CD">
      <w:pPr>
        <w:rPr>
          <w:rFonts w:hint="default" w:ascii="Arial" w:hAnsi="Arial" w:cs="Arial"/>
          <w:i w:val="0"/>
          <w:iCs w:val="0"/>
        </w:rPr>
      </w:pPr>
      <w:r>
        <w:rPr>
          <w:rFonts w:hint="default" w:ascii="Arial" w:hAnsi="Arial" w:cs="Arial"/>
          <w:i w:val="0"/>
          <w:iCs w:val="0"/>
        </w:rPr>
        <w:br w:type="page"/>
      </w:r>
    </w:p>
    <w:p w14:paraId="1F9BB6AE">
      <w:pPr>
        <w:pStyle w:val="3"/>
        <w:rPr>
          <w:rFonts w:hint="default" w:ascii="Arial" w:hAnsi="Arial" w:cs="Arial"/>
          <w:i w:val="0"/>
          <w:iCs w:val="0"/>
        </w:rPr>
      </w:pPr>
      <w:r>
        <w:rPr>
          <w:rFonts w:hint="default" w:ascii="Arial" w:hAnsi="Arial" w:cs="Arial"/>
          <w:i w:val="0"/>
          <w:iCs w:val="0"/>
        </w:rPr>
        <w:t>app\controllers\TherapistController.php</w:t>
      </w:r>
    </w:p>
    <w:p w14:paraId="5EFC50F9">
      <w:pPr>
        <w:pStyle w:val="156"/>
        <w:rPr>
          <w:rFonts w:hint="default" w:ascii="Arial" w:hAnsi="Arial" w:cs="Arial"/>
          <w:i w:val="0"/>
          <w:iCs w:val="0"/>
        </w:rPr>
      </w:pP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t>class TherapistController extends Controller</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t xml:space="preserve">  private $therapistModel;</w:t>
      </w:r>
      <w:r>
        <w:rPr>
          <w:rFonts w:hint="default" w:ascii="Arial" w:hAnsi="Arial" w:cs="Arial"/>
          <w:i w:val="0"/>
          <w:iCs w:val="0"/>
          <w:sz w:val="18"/>
        </w:rPr>
        <w:br w:type="textWrapping"/>
      </w:r>
      <w:r>
        <w:rPr>
          <w:rFonts w:hint="default" w:ascii="Arial" w:hAnsi="Arial" w:cs="Arial"/>
          <w:i w:val="0"/>
          <w:iCs w:val="0"/>
          <w:sz w:val="18"/>
        </w:rPr>
        <w:t xml:space="preserve">  private $studentModel;</w:t>
      </w:r>
      <w:r>
        <w:rPr>
          <w:rFonts w:hint="default" w:ascii="Arial" w:hAnsi="Arial" w:cs="Arial"/>
          <w:i w:val="0"/>
          <w:iCs w:val="0"/>
          <w:sz w:val="18"/>
        </w:rPr>
        <w:br w:type="textWrapping"/>
      </w:r>
      <w:r>
        <w:rPr>
          <w:rFonts w:hint="default" w:ascii="Arial" w:hAnsi="Arial" w:cs="Arial"/>
          <w:i w:val="0"/>
          <w:iCs w:val="0"/>
          <w:sz w:val="18"/>
        </w:rPr>
        <w:t xml:space="preserve">  private $sessionModel;</w:t>
      </w:r>
      <w:r>
        <w:rPr>
          <w:rFonts w:hint="default" w:ascii="Arial" w:hAnsi="Arial" w:cs="Arial"/>
          <w:i w:val="0"/>
          <w:iCs w:val="0"/>
          <w:sz w:val="18"/>
        </w:rPr>
        <w:br w:type="textWrapping"/>
      </w:r>
      <w:r>
        <w:rPr>
          <w:rFonts w:hint="default" w:ascii="Arial" w:hAnsi="Arial" w:cs="Arial"/>
          <w:i w:val="0"/>
          <w:iCs w:val="0"/>
          <w:sz w:val="18"/>
        </w:rPr>
        <w:t xml:space="preserve">  private $iepGoalModel;</w:t>
      </w:r>
      <w:r>
        <w:rPr>
          <w:rFonts w:hint="default" w:ascii="Arial" w:hAnsi="Arial" w:cs="Arial"/>
          <w:i w:val="0"/>
          <w:iCs w:val="0"/>
          <w:sz w:val="18"/>
        </w:rPr>
        <w:br w:type="textWrapping"/>
      </w:r>
      <w:r>
        <w:rPr>
          <w:rFonts w:hint="default" w:ascii="Arial" w:hAnsi="Arial" w:cs="Arial"/>
          <w:i w:val="0"/>
          <w:iCs w:val="0"/>
          <w:sz w:val="18"/>
        </w:rPr>
        <w:t xml:space="preserve">  private $iepProgressModel;</w:t>
      </w:r>
      <w:r>
        <w:rPr>
          <w:rFonts w:hint="default" w:ascii="Arial" w:hAnsi="Arial" w:cs="Arial"/>
          <w:i w:val="0"/>
          <w:iCs w:val="0"/>
          <w:sz w:val="18"/>
        </w:rPr>
        <w:br w:type="textWrapping"/>
      </w:r>
      <w:r>
        <w:rPr>
          <w:rFonts w:hint="default" w:ascii="Arial" w:hAnsi="Arial" w:cs="Arial"/>
          <w:i w:val="0"/>
          <w:iCs w:val="0"/>
          <w:sz w:val="18"/>
        </w:rPr>
        <w:t xml:space="preserve">  private $milestoneModel;</w:t>
      </w:r>
      <w:r>
        <w:rPr>
          <w:rFonts w:hint="default" w:ascii="Arial" w:hAnsi="Arial" w:cs="Arial"/>
          <w:i w:val="0"/>
          <w:iCs w:val="0"/>
          <w:sz w:val="18"/>
        </w:rPr>
        <w:br w:type="textWrapping"/>
      </w:r>
      <w:r>
        <w:rPr>
          <w:rFonts w:hint="default" w:ascii="Arial" w:hAnsi="Arial" w:cs="Arial"/>
          <w:i w:val="0"/>
          <w:iCs w:val="0"/>
          <w:sz w:val="18"/>
        </w:rPr>
        <w:t xml:space="preserve">  private $progressModel;</w:t>
      </w:r>
      <w:r>
        <w:rPr>
          <w:rFonts w:hint="default" w:ascii="Arial" w:hAnsi="Arial" w:cs="Arial"/>
          <w:i w:val="0"/>
          <w:iCs w:val="0"/>
          <w:sz w:val="18"/>
        </w:rPr>
        <w:br w:type="textWrapping"/>
      </w:r>
      <w:r>
        <w:rPr>
          <w:rFonts w:hint="default" w:ascii="Arial" w:hAnsi="Arial" w:cs="Arial"/>
          <w:i w:val="0"/>
          <w:iCs w:val="0"/>
          <w:sz w:val="18"/>
        </w:rPr>
        <w:t xml:space="preserve">  private $goalBankModel;</w:t>
      </w:r>
      <w:r>
        <w:rPr>
          <w:rFonts w:hint="default" w:ascii="Arial" w:hAnsi="Arial" w:cs="Arial"/>
          <w:i w:val="0"/>
          <w:iCs w:val="0"/>
          <w:sz w:val="18"/>
        </w:rPr>
        <w:br w:type="textWrapping"/>
      </w:r>
      <w:r>
        <w:rPr>
          <w:rFonts w:hint="default" w:ascii="Arial" w:hAnsi="Arial" w:cs="Arial"/>
          <w:i w:val="0"/>
          <w:iCs w:val="0"/>
          <w:sz w:val="18"/>
        </w:rPr>
        <w:t xml:space="preserve">  private $teacchScheduleModel;</w:t>
      </w:r>
      <w:r>
        <w:rPr>
          <w:rFonts w:hint="default" w:ascii="Arial" w:hAnsi="Arial" w:cs="Arial"/>
          <w:i w:val="0"/>
          <w:iCs w:val="0"/>
          <w:sz w:val="18"/>
        </w:rPr>
        <w:br w:type="textWrapping"/>
      </w:r>
      <w:r>
        <w:rPr>
          <w:rFonts w:hint="default" w:ascii="Arial" w:hAnsi="Arial" w:cs="Arial"/>
          <w:i w:val="0"/>
          <w:iCs w:val="0"/>
          <w:sz w:val="18"/>
        </w:rPr>
        <w:t xml:space="preserve">  private $teacchTaskModel;</w:t>
      </w:r>
      <w:r>
        <w:rPr>
          <w:rFonts w:hint="default" w:ascii="Arial" w:hAnsi="Arial" w:cs="Arial"/>
          <w:i w:val="0"/>
          <w:iCs w:val="0"/>
          <w:sz w:val="18"/>
        </w:rPr>
        <w:br w:type="textWrapping"/>
      </w:r>
      <w:r>
        <w:rPr>
          <w:rFonts w:hint="default" w:ascii="Arial" w:hAnsi="Arial" w:cs="Arial"/>
          <w:i w:val="0"/>
          <w:iCs w:val="0"/>
          <w:sz w:val="18"/>
        </w:rPr>
        <w:t xml:space="preserve">  private $teacchProgressModel;</w:t>
      </w:r>
      <w:r>
        <w:rPr>
          <w:rFonts w:hint="default" w:ascii="Arial" w:hAnsi="Arial" w:cs="Arial"/>
          <w:i w:val="0"/>
          <w:iCs w:val="0"/>
          <w:sz w:val="18"/>
        </w:rPr>
        <w:br w:type="textWrapping"/>
      </w:r>
      <w:r>
        <w:rPr>
          <w:rFonts w:hint="default" w:ascii="Arial" w:hAnsi="Arial" w:cs="Arial"/>
          <w:i w:val="0"/>
          <w:iCs w:val="0"/>
          <w:sz w:val="18"/>
        </w:rPr>
        <w:t xml:space="preserve">  private $taskBankModel;</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public function __construct()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if (!isset($_SESSION['user_id']) || $_SESSION['role'] !== 'therapist') {</w:t>
      </w:r>
      <w:r>
        <w:rPr>
          <w:rFonts w:hint="default" w:ascii="Arial" w:hAnsi="Arial" w:cs="Arial"/>
          <w:i w:val="0"/>
          <w:iCs w:val="0"/>
          <w:sz w:val="18"/>
        </w:rPr>
        <w:br w:type="textWrapping"/>
      </w:r>
      <w:r>
        <w:rPr>
          <w:rFonts w:hint="default" w:ascii="Arial" w:hAnsi="Arial" w:cs="Arial"/>
          <w:i w:val="0"/>
          <w:iCs w:val="0"/>
          <w:sz w:val="18"/>
        </w:rPr>
        <w:t xml:space="preserve">      header('Location: ' . ROOT . '/auth/login');</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$this-&gt;therapistModel   = new Therapist();</w:t>
      </w:r>
      <w:r>
        <w:rPr>
          <w:rFonts w:hint="default" w:ascii="Arial" w:hAnsi="Arial" w:cs="Arial"/>
          <w:i w:val="0"/>
          <w:iCs w:val="0"/>
          <w:sz w:val="18"/>
        </w:rPr>
        <w:br w:type="textWrapping"/>
      </w:r>
      <w:r>
        <w:rPr>
          <w:rFonts w:hint="default" w:ascii="Arial" w:hAnsi="Arial" w:cs="Arial"/>
          <w:i w:val="0"/>
          <w:iCs w:val="0"/>
          <w:sz w:val="18"/>
        </w:rPr>
        <w:t xml:space="preserve">    $this-&gt;studentModel      = new Student();</w:t>
      </w:r>
      <w:r>
        <w:rPr>
          <w:rFonts w:hint="default" w:ascii="Arial" w:hAnsi="Arial" w:cs="Arial"/>
          <w:i w:val="0"/>
          <w:iCs w:val="0"/>
          <w:sz w:val="18"/>
        </w:rPr>
        <w:br w:type="textWrapping"/>
      </w:r>
      <w:r>
        <w:rPr>
          <w:rFonts w:hint="default" w:ascii="Arial" w:hAnsi="Arial" w:cs="Arial"/>
          <w:i w:val="0"/>
          <w:iCs w:val="0"/>
          <w:sz w:val="18"/>
        </w:rPr>
        <w:t xml:space="preserve">    $this-&gt;sessionModel      = new TherapySession();</w:t>
      </w:r>
      <w:r>
        <w:rPr>
          <w:rFonts w:hint="default" w:ascii="Arial" w:hAnsi="Arial" w:cs="Arial"/>
          <w:i w:val="0"/>
          <w:iCs w:val="0"/>
          <w:sz w:val="18"/>
        </w:rPr>
        <w:br w:type="textWrapping"/>
      </w:r>
      <w:r>
        <w:rPr>
          <w:rFonts w:hint="default" w:ascii="Arial" w:hAnsi="Arial" w:cs="Arial"/>
          <w:i w:val="0"/>
          <w:iCs w:val="0"/>
          <w:sz w:val="18"/>
        </w:rPr>
        <w:t xml:space="preserve">    $this-&gt;iepGoalModel      = new IepGoal();         // reused from the Teacher Module</w:t>
      </w:r>
      <w:r>
        <w:rPr>
          <w:rFonts w:hint="default" w:ascii="Arial" w:hAnsi="Arial" w:cs="Arial"/>
          <w:i w:val="0"/>
          <w:iCs w:val="0"/>
          <w:sz w:val="18"/>
        </w:rPr>
        <w:br w:type="textWrapping"/>
      </w:r>
      <w:r>
        <w:rPr>
          <w:rFonts w:hint="default" w:ascii="Arial" w:hAnsi="Arial" w:cs="Arial"/>
          <w:i w:val="0"/>
          <w:iCs w:val="0"/>
          <w:sz w:val="18"/>
        </w:rPr>
        <w:t xml:space="preserve">    $this-&gt;iepProgressModel  = new IepGoalProgress(); // reused from the Teacher Module</w:t>
      </w:r>
      <w:r>
        <w:rPr>
          <w:rFonts w:hint="default" w:ascii="Arial" w:hAnsi="Arial" w:cs="Arial"/>
          <w:i w:val="0"/>
          <w:iCs w:val="0"/>
          <w:sz w:val="18"/>
        </w:rPr>
        <w:br w:type="textWrapping"/>
      </w:r>
      <w:r>
        <w:rPr>
          <w:rFonts w:hint="default" w:ascii="Arial" w:hAnsi="Arial" w:cs="Arial"/>
          <w:i w:val="0"/>
          <w:iCs w:val="0"/>
          <w:sz w:val="18"/>
        </w:rPr>
        <w:t xml:space="preserve">    $this-&gt;milestoneModel    = new IepMilestone();</w:t>
      </w:r>
      <w:r>
        <w:rPr>
          <w:rFonts w:hint="default" w:ascii="Arial" w:hAnsi="Arial" w:cs="Arial"/>
          <w:i w:val="0"/>
          <w:iCs w:val="0"/>
          <w:sz w:val="18"/>
        </w:rPr>
        <w:br w:type="textWrapping"/>
      </w:r>
      <w:r>
        <w:rPr>
          <w:rFonts w:hint="default" w:ascii="Arial" w:hAnsi="Arial" w:cs="Arial"/>
          <w:i w:val="0"/>
          <w:iCs w:val="0"/>
          <w:sz w:val="18"/>
        </w:rPr>
        <w:t xml:space="preserve">    $this-&gt;progressModel     = new GoalProgress();</w:t>
      </w:r>
      <w:r>
        <w:rPr>
          <w:rFonts w:hint="default" w:ascii="Arial" w:hAnsi="Arial" w:cs="Arial"/>
          <w:i w:val="0"/>
          <w:iCs w:val="0"/>
          <w:sz w:val="18"/>
        </w:rPr>
        <w:br w:type="textWrapping"/>
      </w:r>
      <w:r>
        <w:rPr>
          <w:rFonts w:hint="default" w:ascii="Arial" w:hAnsi="Arial" w:cs="Arial"/>
          <w:i w:val="0"/>
          <w:iCs w:val="0"/>
          <w:sz w:val="18"/>
        </w:rPr>
        <w:t xml:space="preserve">    $this-&gt;goalBankModel     = new IepGoalBank();</w:t>
      </w:r>
      <w:r>
        <w:rPr>
          <w:rFonts w:hint="default" w:ascii="Arial" w:hAnsi="Arial" w:cs="Arial"/>
          <w:i w:val="0"/>
          <w:iCs w:val="0"/>
          <w:sz w:val="18"/>
        </w:rPr>
        <w:br w:type="textWrapping"/>
      </w:r>
      <w:r>
        <w:rPr>
          <w:rFonts w:hint="default" w:ascii="Arial" w:hAnsi="Arial" w:cs="Arial"/>
          <w:i w:val="0"/>
          <w:iCs w:val="0"/>
          <w:sz w:val="18"/>
        </w:rPr>
        <w:t xml:space="preserve">    $this-&gt;teacchScheduleModel = new TeacchSchedule();</w:t>
      </w:r>
      <w:r>
        <w:rPr>
          <w:rFonts w:hint="default" w:ascii="Arial" w:hAnsi="Arial" w:cs="Arial"/>
          <w:i w:val="0"/>
          <w:iCs w:val="0"/>
          <w:sz w:val="18"/>
        </w:rPr>
        <w:br w:type="textWrapping"/>
      </w:r>
      <w:r>
        <w:rPr>
          <w:rFonts w:hint="default" w:ascii="Arial" w:hAnsi="Arial" w:cs="Arial"/>
          <w:i w:val="0"/>
          <w:iCs w:val="0"/>
          <w:sz w:val="18"/>
        </w:rPr>
        <w:t xml:space="preserve">    $this-&gt;teacchTaskModel     = new TeacchTask();</w:t>
      </w:r>
      <w:r>
        <w:rPr>
          <w:rFonts w:hint="default" w:ascii="Arial" w:hAnsi="Arial" w:cs="Arial"/>
          <w:i w:val="0"/>
          <w:iCs w:val="0"/>
          <w:sz w:val="18"/>
        </w:rPr>
        <w:br w:type="textWrapping"/>
      </w:r>
      <w:r>
        <w:rPr>
          <w:rFonts w:hint="default" w:ascii="Arial" w:hAnsi="Arial" w:cs="Arial"/>
          <w:i w:val="0"/>
          <w:iCs w:val="0"/>
          <w:sz w:val="18"/>
        </w:rPr>
        <w:t xml:space="preserve">    $this-&gt;teacchProgressModel = new TeacchProgress();</w:t>
      </w:r>
      <w:r>
        <w:rPr>
          <w:rFonts w:hint="default" w:ascii="Arial" w:hAnsi="Arial" w:cs="Arial"/>
          <w:i w:val="0"/>
          <w:iCs w:val="0"/>
          <w:sz w:val="18"/>
        </w:rPr>
        <w:br w:type="textWrapping"/>
      </w:r>
      <w:r>
        <w:rPr>
          <w:rFonts w:hint="default" w:ascii="Arial" w:hAnsi="Arial" w:cs="Arial"/>
          <w:i w:val="0"/>
          <w:iCs w:val="0"/>
          <w:sz w:val="18"/>
        </w:rPr>
        <w:t xml:space="preserve">    $this-&gt;taskBankModel       = new TeacchTaskBank();</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public function index()</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header('Location: ' . ROOT . '/therapist/dashboard');</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public function dashboard()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$therapistId = $_SESSION['user_id'];</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$studentCount   = $this-&gt;therapistModel-&gt;countMyStudents($therapistId);</w:t>
      </w:r>
      <w:r>
        <w:rPr>
          <w:rFonts w:hint="default" w:ascii="Arial" w:hAnsi="Arial" w:cs="Arial"/>
          <w:i w:val="0"/>
          <w:iCs w:val="0"/>
          <w:sz w:val="18"/>
        </w:rPr>
        <w:br w:type="textWrapping"/>
      </w:r>
      <w:r>
        <w:rPr>
          <w:rFonts w:hint="default" w:ascii="Arial" w:hAnsi="Arial" w:cs="Arial"/>
          <w:i w:val="0"/>
          <w:iCs w:val="0"/>
          <w:sz w:val="18"/>
        </w:rPr>
        <w:t xml:space="preserve">    $sessionCount   = $this-&gt;sessionModel-&gt;countSessionsForTherapist($therapistId);</w:t>
      </w:r>
      <w:r>
        <w:rPr>
          <w:rFonts w:hint="default" w:ascii="Arial" w:hAnsi="Arial" w:cs="Arial"/>
          <w:i w:val="0"/>
          <w:iCs w:val="0"/>
          <w:sz w:val="18"/>
        </w:rPr>
        <w:br w:type="textWrapping"/>
      </w:r>
      <w:r>
        <w:rPr>
          <w:rFonts w:hint="default" w:ascii="Arial" w:hAnsi="Arial" w:cs="Arial"/>
          <w:i w:val="0"/>
          <w:iCs w:val="0"/>
          <w:sz w:val="18"/>
        </w:rPr>
        <w:t xml:space="preserve">    $scheduledCount = $this-&gt;sessionModel-&gt;countScheduledForTherapist($therapistId);</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$recentSessions = $this-&gt;sessionModel-&gt;getRecentSessionsForTherapist($therapistId, 5);</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$this-&gt;view('therapist/dashboard', [</w:t>
      </w:r>
      <w:r>
        <w:rPr>
          <w:rFonts w:hint="default" w:ascii="Arial" w:hAnsi="Arial" w:cs="Arial"/>
          <w:i w:val="0"/>
          <w:iCs w:val="0"/>
          <w:sz w:val="18"/>
        </w:rPr>
        <w:br w:type="textWrapping"/>
      </w:r>
      <w:r>
        <w:rPr>
          <w:rFonts w:hint="default" w:ascii="Arial" w:hAnsi="Arial" w:cs="Arial"/>
          <w:i w:val="0"/>
          <w:iCs w:val="0"/>
          <w:sz w:val="18"/>
        </w:rPr>
        <w:t xml:space="preserve">      'studentCount'   =&gt; $studentCount,</w:t>
      </w:r>
      <w:r>
        <w:rPr>
          <w:rFonts w:hint="default" w:ascii="Arial" w:hAnsi="Arial" w:cs="Arial"/>
          <w:i w:val="0"/>
          <w:iCs w:val="0"/>
          <w:sz w:val="18"/>
        </w:rPr>
        <w:br w:type="textWrapping"/>
      </w:r>
      <w:r>
        <w:rPr>
          <w:rFonts w:hint="default" w:ascii="Arial" w:hAnsi="Arial" w:cs="Arial"/>
          <w:i w:val="0"/>
          <w:iCs w:val="0"/>
          <w:sz w:val="18"/>
        </w:rPr>
        <w:t xml:space="preserve">      'sessionCount'   =&gt; $sessionCount,</w:t>
      </w:r>
      <w:r>
        <w:rPr>
          <w:rFonts w:hint="default" w:ascii="Arial" w:hAnsi="Arial" w:cs="Arial"/>
          <w:i w:val="0"/>
          <w:iCs w:val="0"/>
          <w:sz w:val="18"/>
        </w:rPr>
        <w:br w:type="textWrapping"/>
      </w:r>
      <w:r>
        <w:rPr>
          <w:rFonts w:hint="default" w:ascii="Arial" w:hAnsi="Arial" w:cs="Arial"/>
          <w:i w:val="0"/>
          <w:iCs w:val="0"/>
          <w:sz w:val="18"/>
        </w:rPr>
        <w:t xml:space="preserve">      'scheduledCount' =&gt; $scheduledCount,</w:t>
      </w:r>
      <w:r>
        <w:rPr>
          <w:rFonts w:hint="default" w:ascii="Arial" w:hAnsi="Arial" w:cs="Arial"/>
          <w:i w:val="0"/>
          <w:iCs w:val="0"/>
          <w:sz w:val="18"/>
        </w:rPr>
        <w:br w:type="textWrapping"/>
      </w:r>
      <w:r>
        <w:rPr>
          <w:rFonts w:hint="default" w:ascii="Arial" w:hAnsi="Arial" w:cs="Arial"/>
          <w:i w:val="0"/>
          <w:iCs w:val="0"/>
          <w:sz w:val="18"/>
        </w:rPr>
        <w:t xml:space="preserve">      'recentSessions' =&gt; $recentSessions ?: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public function students()</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$therapistId = $_SESSION['user_id'];</w:t>
      </w:r>
      <w:r>
        <w:rPr>
          <w:rFonts w:hint="default" w:ascii="Arial" w:hAnsi="Arial" w:cs="Arial"/>
          <w:i w:val="0"/>
          <w:iCs w:val="0"/>
          <w:sz w:val="18"/>
        </w:rPr>
        <w:br w:type="textWrapping"/>
      </w:r>
      <w:r>
        <w:rPr>
          <w:rFonts w:hint="default" w:ascii="Arial" w:hAnsi="Arial" w:cs="Arial"/>
          <w:i w:val="0"/>
          <w:iCs w:val="0"/>
          <w:sz w:val="18"/>
        </w:rPr>
        <w:t xml:space="preserve">    $students    = $this-&gt;therapistModel-&gt;getMyStudents($therapistId);</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$this-&gt;view('therapist/students', [</w:t>
      </w:r>
      <w:r>
        <w:rPr>
          <w:rFonts w:hint="default" w:ascii="Arial" w:hAnsi="Arial" w:cs="Arial"/>
          <w:i w:val="0"/>
          <w:iCs w:val="0"/>
          <w:sz w:val="18"/>
        </w:rPr>
        <w:br w:type="textWrapping"/>
      </w:r>
      <w:r>
        <w:rPr>
          <w:rFonts w:hint="default" w:ascii="Arial" w:hAnsi="Arial" w:cs="Arial"/>
          <w:i w:val="0"/>
          <w:iCs w:val="0"/>
          <w:sz w:val="18"/>
        </w:rPr>
        <w:t xml:space="preserve">      'students' =&gt; $students ?: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public function student($studentId = null)</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$studentId = (int)$studentId;</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$student = $this-&gt;findStudentIfItIsMine($studentId);</w:t>
      </w:r>
      <w:r>
        <w:rPr>
          <w:rFonts w:hint="default" w:ascii="Arial" w:hAnsi="Arial" w:cs="Arial"/>
          <w:i w:val="0"/>
          <w:iCs w:val="0"/>
          <w:sz w:val="18"/>
        </w:rPr>
        <w:br w:type="textWrapping"/>
      </w:r>
      <w:r>
        <w:rPr>
          <w:rFonts w:hint="default" w:ascii="Arial" w:hAnsi="Arial" w:cs="Arial"/>
          <w:i w:val="0"/>
          <w:iCs w:val="0"/>
          <w:sz w:val="18"/>
        </w:rPr>
        <w:t xml:space="preserve">    if (!$student) {</w:t>
      </w:r>
      <w:r>
        <w:rPr>
          <w:rFonts w:hint="default" w:ascii="Arial" w:hAnsi="Arial" w:cs="Arial"/>
          <w:i w:val="0"/>
          <w:iCs w:val="0"/>
          <w:sz w:val="18"/>
        </w:rPr>
        <w:br w:type="textWrapping"/>
      </w:r>
      <w:r>
        <w:rPr>
          <w:rFonts w:hint="default" w:ascii="Arial" w:hAnsi="Arial" w:cs="Arial"/>
          <w:i w:val="0"/>
          <w:iCs w:val="0"/>
          <w:sz w:val="18"/>
        </w:rPr>
        <w:t xml:space="preserve">      header('Location: ' . ROOT . '/therapist/students');</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$sessions    = $this-&gt;sessionModel-&gt;getSessionsForStudent($studentId);</w:t>
      </w:r>
      <w:r>
        <w:rPr>
          <w:rFonts w:hint="default" w:ascii="Arial" w:hAnsi="Arial" w:cs="Arial"/>
          <w:i w:val="0"/>
          <w:iCs w:val="0"/>
          <w:sz w:val="18"/>
        </w:rPr>
        <w:br w:type="textWrapping"/>
      </w:r>
      <w:r>
        <w:rPr>
          <w:rFonts w:hint="default" w:ascii="Arial" w:hAnsi="Arial" w:cs="Arial"/>
          <w:i w:val="0"/>
          <w:iCs w:val="0"/>
          <w:sz w:val="18"/>
        </w:rPr>
        <w:t xml:space="preserve">    $iepGoals    = $this-&gt;iepGoalModel-&gt;getGoalsForStudent($studentId);</w:t>
      </w:r>
      <w:r>
        <w:rPr>
          <w:rFonts w:hint="default" w:ascii="Arial" w:hAnsi="Arial" w:cs="Arial"/>
          <w:i w:val="0"/>
          <w:iCs w:val="0"/>
          <w:sz w:val="18"/>
        </w:rPr>
        <w:br w:type="textWrapping"/>
      </w:r>
      <w:r>
        <w:rPr>
          <w:rFonts w:hint="default" w:ascii="Arial" w:hAnsi="Arial" w:cs="Arial"/>
          <w:i w:val="0"/>
          <w:iCs w:val="0"/>
          <w:sz w:val="18"/>
        </w:rPr>
        <w:t xml:space="preserve">    $schedules   = $this-&gt;teacchScheduleModel-&gt;getForStudent($studentId);</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$this-&gt;view('therapist/display-student', [</w:t>
      </w:r>
      <w:r>
        <w:rPr>
          <w:rFonts w:hint="default" w:ascii="Arial" w:hAnsi="Arial" w:cs="Arial"/>
          <w:i w:val="0"/>
          <w:iCs w:val="0"/>
          <w:sz w:val="18"/>
        </w:rPr>
        <w:br w:type="textWrapping"/>
      </w:r>
      <w:r>
        <w:rPr>
          <w:rFonts w:hint="default" w:ascii="Arial" w:hAnsi="Arial" w:cs="Arial"/>
          <w:i w:val="0"/>
          <w:iCs w:val="0"/>
          <w:sz w:val="18"/>
        </w:rPr>
        <w:t xml:space="preserve">      'student'     =&gt; $student,</w:t>
      </w:r>
      <w:r>
        <w:rPr>
          <w:rFonts w:hint="default" w:ascii="Arial" w:hAnsi="Arial" w:cs="Arial"/>
          <w:i w:val="0"/>
          <w:iCs w:val="0"/>
          <w:sz w:val="18"/>
        </w:rPr>
        <w:br w:type="textWrapping"/>
      </w:r>
      <w:r>
        <w:rPr>
          <w:rFonts w:hint="default" w:ascii="Arial" w:hAnsi="Arial" w:cs="Arial"/>
          <w:i w:val="0"/>
          <w:iCs w:val="0"/>
          <w:sz w:val="18"/>
        </w:rPr>
        <w:t xml:space="preserve">      'sessions'    =&gt; $sessions    ?: [],</w:t>
      </w:r>
      <w:r>
        <w:rPr>
          <w:rFonts w:hint="default" w:ascii="Arial" w:hAnsi="Arial" w:cs="Arial"/>
          <w:i w:val="0"/>
          <w:iCs w:val="0"/>
          <w:sz w:val="18"/>
        </w:rPr>
        <w:br w:type="textWrapping"/>
      </w:r>
      <w:r>
        <w:rPr>
          <w:rFonts w:hint="default" w:ascii="Arial" w:hAnsi="Arial" w:cs="Arial"/>
          <w:i w:val="0"/>
          <w:iCs w:val="0"/>
          <w:sz w:val="18"/>
        </w:rPr>
        <w:t xml:space="preserve">      'iepGoals'    =&gt; $iepGoals    ?: [],</w:t>
      </w:r>
      <w:r>
        <w:rPr>
          <w:rFonts w:hint="default" w:ascii="Arial" w:hAnsi="Arial" w:cs="Arial"/>
          <w:i w:val="0"/>
          <w:iCs w:val="0"/>
          <w:sz w:val="18"/>
        </w:rPr>
        <w:br w:type="textWrapping"/>
      </w:r>
      <w:r>
        <w:rPr>
          <w:rFonts w:hint="default" w:ascii="Arial" w:hAnsi="Arial" w:cs="Arial"/>
          <w:i w:val="0"/>
          <w:iCs w:val="0"/>
          <w:sz w:val="18"/>
        </w:rPr>
        <w:t xml:space="preserve">      'schedules'   =&gt; $schedules   ?: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public function sessions()</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$therapistId = $_SESSION['user_id'];</w:t>
      </w:r>
      <w:r>
        <w:rPr>
          <w:rFonts w:hint="default" w:ascii="Arial" w:hAnsi="Arial" w:cs="Arial"/>
          <w:i w:val="0"/>
          <w:iCs w:val="0"/>
          <w:sz w:val="18"/>
        </w:rPr>
        <w:br w:type="textWrapping"/>
      </w:r>
      <w:r>
        <w:rPr>
          <w:rFonts w:hint="default" w:ascii="Arial" w:hAnsi="Arial" w:cs="Arial"/>
          <w:i w:val="0"/>
          <w:iCs w:val="0"/>
          <w:sz w:val="18"/>
        </w:rPr>
        <w:t xml:space="preserve">    $sessions    = $this-&gt;sessionModel-&gt;getRecentSessionsForTherapist($therapistId, 50);</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$this-&gt;view('therapist/sessions', [</w:t>
      </w:r>
      <w:r>
        <w:rPr>
          <w:rFonts w:hint="default" w:ascii="Arial" w:hAnsi="Arial" w:cs="Arial"/>
          <w:i w:val="0"/>
          <w:iCs w:val="0"/>
          <w:sz w:val="18"/>
        </w:rPr>
        <w:br w:type="textWrapping"/>
      </w:r>
      <w:r>
        <w:rPr>
          <w:rFonts w:hint="default" w:ascii="Arial" w:hAnsi="Arial" w:cs="Arial"/>
          <w:i w:val="0"/>
          <w:iCs w:val="0"/>
          <w:sz w:val="18"/>
        </w:rPr>
        <w:t xml:space="preserve">      'sessions' =&gt; $sessions ?: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private function semesterOptions()</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$options = [];</w:t>
      </w:r>
      <w:r>
        <w:rPr>
          <w:rFonts w:hint="default" w:ascii="Arial" w:hAnsi="Arial" w:cs="Arial"/>
          <w:i w:val="0"/>
          <w:iCs w:val="0"/>
          <w:sz w:val="18"/>
        </w:rPr>
        <w:br w:type="textWrapping"/>
      </w:r>
      <w:r>
        <w:rPr>
          <w:rFonts w:hint="default" w:ascii="Arial" w:hAnsi="Arial" w:cs="Arial"/>
          <w:i w:val="0"/>
          <w:iCs w:val="0"/>
          <w:sz w:val="18"/>
        </w:rPr>
        <w:t xml:space="preserve">    $thisYear = (int)date('Y');</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for ($year = $thisYear; $year &gt;= $thisYear - 1; $year--) {</w:t>
      </w:r>
      <w:r>
        <w:rPr>
          <w:rFonts w:hint="default" w:ascii="Arial" w:hAnsi="Arial" w:cs="Arial"/>
          <w:i w:val="0"/>
          <w:iCs w:val="0"/>
          <w:sz w:val="18"/>
        </w:rPr>
        <w:br w:type="textWrapping"/>
      </w:r>
      <w:r>
        <w:rPr>
          <w:rFonts w:hint="default" w:ascii="Arial" w:hAnsi="Arial" w:cs="Arial"/>
          <w:i w:val="0"/>
          <w:iCs w:val="0"/>
          <w:sz w:val="18"/>
        </w:rPr>
        <w:t xml:space="preserve">      $options[($year + 1) . '-02-01|' . ($year + 1) . '-06-30'] = 'Spring ' . ($year + 1);</w:t>
      </w:r>
      <w:r>
        <w:rPr>
          <w:rFonts w:hint="default" w:ascii="Arial" w:hAnsi="Arial" w:cs="Arial"/>
          <w:i w:val="0"/>
          <w:iCs w:val="0"/>
          <w:sz w:val="18"/>
        </w:rPr>
        <w:br w:type="textWrapping"/>
      </w:r>
      <w:r>
        <w:rPr>
          <w:rFonts w:hint="default" w:ascii="Arial" w:hAnsi="Arial" w:cs="Arial"/>
          <w:i w:val="0"/>
          <w:iCs w:val="0"/>
          <w:sz w:val="18"/>
        </w:rPr>
        <w:t xml:space="preserve">      $options[$year . '-09-01|' . $year . '-12-31']            = 'Fall ' . $year;</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return $options;</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public function semester_report()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$therapistId = $_SESSION['user_id'];</w:t>
      </w:r>
      <w:r>
        <w:rPr>
          <w:rFonts w:hint="default" w:ascii="Arial" w:hAnsi="Arial" w:cs="Arial"/>
          <w:i w:val="0"/>
          <w:iCs w:val="0"/>
          <w:sz w:val="18"/>
        </w:rPr>
        <w:br w:type="textWrapping"/>
      </w:r>
      <w:r>
        <w:rPr>
          <w:rFonts w:hint="default" w:ascii="Arial" w:hAnsi="Arial" w:cs="Arial"/>
          <w:i w:val="0"/>
          <w:iCs w:val="0"/>
          <w:sz w:val="18"/>
        </w:rPr>
        <w:t xml:space="preserve">    $semesters   = $this-&gt;semesterOptions();</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$studentId = (int)($_GET['student_id'] ?? 0);</w:t>
      </w:r>
      <w:r>
        <w:rPr>
          <w:rFonts w:hint="default" w:ascii="Arial" w:hAnsi="Arial" w:cs="Arial"/>
          <w:i w:val="0"/>
          <w:iCs w:val="0"/>
          <w:sz w:val="18"/>
        </w:rPr>
        <w:br w:type="textWrapping"/>
      </w:r>
      <w:r>
        <w:rPr>
          <w:rFonts w:hint="default" w:ascii="Arial" w:hAnsi="Arial" w:cs="Arial"/>
          <w:i w:val="0"/>
          <w:iCs w:val="0"/>
          <w:sz w:val="18"/>
        </w:rPr>
        <w:t xml:space="preserve">    $semester  = $_GET['semester'] ?? '';</w:t>
      </w:r>
      <w:r>
        <w:rPr>
          <w:rFonts w:hint="default" w:ascii="Arial" w:hAnsi="Arial" w:cs="Arial"/>
          <w:i w:val="0"/>
          <w:iCs w:val="0"/>
          <w:sz w:val="18"/>
        </w:rPr>
        <w:br w:type="textWrapping"/>
      </w:r>
      <w:r>
        <w:rPr>
          <w:rFonts w:hint="default" w:ascii="Arial" w:hAnsi="Arial" w:cs="Arial"/>
          <w:i w:val="0"/>
          <w:iCs w:val="0"/>
          <w:sz w:val="18"/>
        </w:rPr>
        <w:t xml:space="preserve">    if (!$studentId || $semester === '') {</w:t>
      </w:r>
      <w:r>
        <w:rPr>
          <w:rFonts w:hint="default" w:ascii="Arial" w:hAnsi="Arial" w:cs="Arial"/>
          <w:i w:val="0"/>
          <w:iCs w:val="0"/>
          <w:sz w:val="18"/>
        </w:rPr>
        <w:br w:type="textWrapping"/>
      </w:r>
      <w:r>
        <w:rPr>
          <w:rFonts w:hint="default" w:ascii="Arial" w:hAnsi="Arial" w:cs="Arial"/>
          <w:i w:val="0"/>
          <w:iCs w:val="0"/>
          <w:sz w:val="18"/>
        </w:rPr>
        <w:t xml:space="preserve">      $this-&gt;view('therapist/semester-report-form', [</w:t>
      </w:r>
      <w:r>
        <w:rPr>
          <w:rFonts w:hint="default" w:ascii="Arial" w:hAnsi="Arial" w:cs="Arial"/>
          <w:i w:val="0"/>
          <w:iCs w:val="0"/>
          <w:sz w:val="18"/>
        </w:rPr>
        <w:br w:type="textWrapping"/>
      </w:r>
      <w:r>
        <w:rPr>
          <w:rFonts w:hint="default" w:ascii="Arial" w:hAnsi="Arial" w:cs="Arial"/>
          <w:i w:val="0"/>
          <w:iCs w:val="0"/>
          <w:sz w:val="18"/>
        </w:rPr>
        <w:t xml:space="preserve">        'students'  =&gt; $this-&gt;therapistModel-&gt;getMyStudents($therapistId) ?: [],</w:t>
      </w:r>
      <w:r>
        <w:rPr>
          <w:rFonts w:hint="default" w:ascii="Arial" w:hAnsi="Arial" w:cs="Arial"/>
          <w:i w:val="0"/>
          <w:iCs w:val="0"/>
          <w:sz w:val="18"/>
        </w:rPr>
        <w:br w:type="textWrapping"/>
      </w:r>
      <w:r>
        <w:rPr>
          <w:rFonts w:hint="default" w:ascii="Arial" w:hAnsi="Arial" w:cs="Arial"/>
          <w:i w:val="0"/>
          <w:iCs w:val="0"/>
          <w:sz w:val="18"/>
        </w:rPr>
        <w:t xml:space="preserve">        'semesters' =&gt; $semesters,</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return;</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$student = $this-&gt;findStudentIfItIsMine($studentId);</w:t>
      </w:r>
      <w:r>
        <w:rPr>
          <w:rFonts w:hint="default" w:ascii="Arial" w:hAnsi="Arial" w:cs="Arial"/>
          <w:i w:val="0"/>
          <w:iCs w:val="0"/>
          <w:sz w:val="18"/>
        </w:rPr>
        <w:br w:type="textWrapping"/>
      </w:r>
      <w:r>
        <w:rPr>
          <w:rFonts w:hint="default" w:ascii="Arial" w:hAnsi="Arial" w:cs="Arial"/>
          <w:i w:val="0"/>
          <w:iCs w:val="0"/>
          <w:sz w:val="18"/>
        </w:rPr>
        <w:t xml:space="preserve">    if (!$student) {</w:t>
      </w:r>
      <w:r>
        <w:rPr>
          <w:rFonts w:hint="default" w:ascii="Arial" w:hAnsi="Arial" w:cs="Arial"/>
          <w:i w:val="0"/>
          <w:iCs w:val="0"/>
          <w:sz w:val="18"/>
        </w:rPr>
        <w:br w:type="textWrapping"/>
      </w:r>
      <w:r>
        <w:rPr>
          <w:rFonts w:hint="default" w:ascii="Arial" w:hAnsi="Arial" w:cs="Arial"/>
          <w:i w:val="0"/>
          <w:iCs w:val="0"/>
          <w:sz w:val="18"/>
        </w:rPr>
        <w:t xml:space="preserve">      header('Location: ' . ROOT . '/therapist/students');</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if (!isset($semesters[$semester])) {</w:t>
      </w:r>
      <w:r>
        <w:rPr>
          <w:rFonts w:hint="default" w:ascii="Arial" w:hAnsi="Arial" w:cs="Arial"/>
          <w:i w:val="0"/>
          <w:iCs w:val="0"/>
          <w:sz w:val="18"/>
        </w:rPr>
        <w:br w:type="textWrapping"/>
      </w:r>
      <w:r>
        <w:rPr>
          <w:rFonts w:hint="default" w:ascii="Arial" w:hAnsi="Arial" w:cs="Arial"/>
          <w:i w:val="0"/>
          <w:iCs w:val="0"/>
          <w:sz w:val="18"/>
        </w:rPr>
        <w:t xml:space="preserve">      $_SESSION['error'] = 'Please choose a valid semester.';</w:t>
      </w:r>
      <w:r>
        <w:rPr>
          <w:rFonts w:hint="default" w:ascii="Arial" w:hAnsi="Arial" w:cs="Arial"/>
          <w:i w:val="0"/>
          <w:iCs w:val="0"/>
          <w:sz w:val="18"/>
        </w:rPr>
        <w:br w:type="textWrapping"/>
      </w:r>
      <w:r>
        <w:rPr>
          <w:rFonts w:hint="default" w:ascii="Arial" w:hAnsi="Arial" w:cs="Arial"/>
          <w:i w:val="0"/>
          <w:iCs w:val="0"/>
          <w:sz w:val="18"/>
        </w:rPr>
        <w:t xml:space="preserve">      header('Location: ' . ROOT . '/therapist/semester-report');</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list($startDate, $endDate) = explode('|', $semester);</w:t>
      </w:r>
      <w:r>
        <w:rPr>
          <w:rFonts w:hint="default" w:ascii="Arial" w:hAnsi="Arial" w:cs="Arial"/>
          <w:i w:val="0"/>
          <w:iCs w:val="0"/>
          <w:sz w:val="18"/>
        </w:rPr>
        <w:br w:type="textWrapping"/>
      </w:r>
      <w:r>
        <w:rPr>
          <w:rFonts w:hint="default" w:ascii="Arial" w:hAnsi="Arial" w:cs="Arial"/>
          <w:i w:val="0"/>
          <w:iCs w:val="0"/>
          <w:sz w:val="18"/>
        </w:rPr>
        <w:t xml:space="preserve">    $goals  = $this-&gt;iepGoalModel-&gt;getGoalsForReport($studentId) ?: [];</w:t>
      </w:r>
      <w:r>
        <w:rPr>
          <w:rFonts w:hint="default" w:ascii="Arial" w:hAnsi="Arial" w:cs="Arial"/>
          <w:i w:val="0"/>
          <w:iCs w:val="0"/>
          <w:sz w:val="18"/>
        </w:rPr>
        <w:br w:type="textWrapping"/>
      </w:r>
      <w:r>
        <w:rPr>
          <w:rFonts w:hint="default" w:ascii="Arial" w:hAnsi="Arial" w:cs="Arial"/>
          <w:i w:val="0"/>
          <w:iCs w:val="0"/>
          <w:sz w:val="18"/>
        </w:rPr>
        <w:t xml:space="preserve">    $report =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foreach ($goals as $goal) {</w:t>
      </w:r>
      <w:r>
        <w:rPr>
          <w:rFonts w:hint="default" w:ascii="Arial" w:hAnsi="Arial" w:cs="Arial"/>
          <w:i w:val="0"/>
          <w:iCs w:val="0"/>
          <w:sz w:val="18"/>
        </w:rPr>
        <w:br w:type="textWrapping"/>
      </w:r>
      <w:r>
        <w:rPr>
          <w:rFonts w:hint="default" w:ascii="Arial" w:hAnsi="Arial" w:cs="Arial"/>
          <w:i w:val="0"/>
          <w:iCs w:val="0"/>
          <w:sz w:val="18"/>
        </w:rPr>
        <w:t xml:space="preserve">      $baseline = $this-&gt;progressModel-&gt;getBaselineScoreInRange((int)$goal-&gt;id, $startDate, $endDate);</w:t>
      </w:r>
      <w:r>
        <w:rPr>
          <w:rFonts w:hint="default" w:ascii="Arial" w:hAnsi="Arial" w:cs="Arial"/>
          <w:i w:val="0"/>
          <w:iCs w:val="0"/>
          <w:sz w:val="18"/>
        </w:rPr>
        <w:br w:type="textWrapping"/>
      </w:r>
      <w:r>
        <w:rPr>
          <w:rFonts w:hint="default" w:ascii="Arial" w:hAnsi="Arial" w:cs="Arial"/>
          <w:i w:val="0"/>
          <w:iCs w:val="0"/>
          <w:sz w:val="18"/>
        </w:rPr>
        <w:t xml:space="preserve">      $current  = $this-&gt;progressModel-&gt;getLatestScoreInRange((int)$goal-&gt;id, $startDate, $endDate);</w:t>
      </w:r>
      <w:r>
        <w:rPr>
          <w:rFonts w:hint="default" w:ascii="Arial" w:hAnsi="Arial" w:cs="Arial"/>
          <w:i w:val="0"/>
          <w:iCs w:val="0"/>
          <w:sz w:val="18"/>
        </w:rPr>
        <w:br w:type="textWrapping"/>
      </w:r>
      <w:r>
        <w:rPr>
          <w:rFonts w:hint="default" w:ascii="Arial" w:hAnsi="Arial" w:cs="Arial"/>
          <w:i w:val="0"/>
          <w:iCs w:val="0"/>
          <w:sz w:val="18"/>
        </w:rPr>
        <w:t xml:space="preserve">      $entries  = $this-&gt;progressModel-&gt;countInRange((int)$goal-&gt;id, $startDate, $endDate);</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$milestones    = $this-&gt;milestoneModel-&gt;getForGoal((int)$goal-&gt;id) ?: [];</w:t>
      </w:r>
      <w:r>
        <w:rPr>
          <w:rFonts w:hint="default" w:ascii="Arial" w:hAnsi="Arial" w:cs="Arial"/>
          <w:i w:val="0"/>
          <w:iCs w:val="0"/>
          <w:sz w:val="18"/>
        </w:rPr>
        <w:br w:type="textWrapping"/>
      </w:r>
      <w:r>
        <w:rPr>
          <w:rFonts w:hint="default" w:ascii="Arial" w:hAnsi="Arial" w:cs="Arial"/>
          <w:i w:val="0"/>
          <w:iCs w:val="0"/>
          <w:sz w:val="18"/>
        </w:rPr>
        <w:t xml:space="preserve">      $achievedCount = 0;</w:t>
      </w:r>
      <w:r>
        <w:rPr>
          <w:rFonts w:hint="default" w:ascii="Arial" w:hAnsi="Arial" w:cs="Arial"/>
          <w:i w:val="0"/>
          <w:iCs w:val="0"/>
          <w:sz w:val="18"/>
        </w:rPr>
        <w:br w:type="textWrapping"/>
      </w:r>
      <w:r>
        <w:rPr>
          <w:rFonts w:hint="default" w:ascii="Arial" w:hAnsi="Arial" w:cs="Arial"/>
          <w:i w:val="0"/>
          <w:iCs w:val="0"/>
          <w:sz w:val="18"/>
        </w:rPr>
        <w:t xml:space="preserve">      foreach ($milestones as $m) {</w:t>
      </w:r>
      <w:r>
        <w:rPr>
          <w:rFonts w:hint="default" w:ascii="Arial" w:hAnsi="Arial" w:cs="Arial"/>
          <w:i w:val="0"/>
          <w:iCs w:val="0"/>
          <w:sz w:val="18"/>
        </w:rPr>
        <w:br w:type="textWrapping"/>
      </w:r>
      <w:r>
        <w:rPr>
          <w:rFonts w:hint="default" w:ascii="Arial" w:hAnsi="Arial" w:cs="Arial"/>
          <w:i w:val="0"/>
          <w:iCs w:val="0"/>
          <w:sz w:val="18"/>
        </w:rPr>
        <w:t xml:space="preserve">        if ($m-&gt;is_achieved) {</w:t>
      </w:r>
      <w:r>
        <w:rPr>
          <w:rFonts w:hint="default" w:ascii="Arial" w:hAnsi="Arial" w:cs="Arial"/>
          <w:i w:val="0"/>
          <w:iCs w:val="0"/>
          <w:sz w:val="18"/>
        </w:rPr>
        <w:br w:type="textWrapping"/>
      </w:r>
      <w:r>
        <w:rPr>
          <w:rFonts w:hint="default" w:ascii="Arial" w:hAnsi="Arial" w:cs="Arial"/>
          <w:i w:val="0"/>
          <w:iCs w:val="0"/>
          <w:sz w:val="18"/>
        </w:rPr>
        <w:t xml:space="preserve">          $achievedCount++;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$report[] = [</w:t>
      </w:r>
      <w:r>
        <w:rPr>
          <w:rFonts w:hint="default" w:ascii="Arial" w:hAnsi="Arial" w:cs="Arial"/>
          <w:i w:val="0"/>
          <w:iCs w:val="0"/>
          <w:sz w:val="18"/>
        </w:rPr>
        <w:br w:type="textWrapping"/>
      </w:r>
      <w:r>
        <w:rPr>
          <w:rFonts w:hint="default" w:ascii="Arial" w:hAnsi="Arial" w:cs="Arial"/>
          <w:i w:val="0"/>
          <w:iCs w:val="0"/>
          <w:sz w:val="18"/>
        </w:rPr>
        <w:t xml:space="preserve">        'goal'           =&gt; $goal,</w:t>
      </w:r>
      <w:r>
        <w:rPr>
          <w:rFonts w:hint="default" w:ascii="Arial" w:hAnsi="Arial" w:cs="Arial"/>
          <w:i w:val="0"/>
          <w:iCs w:val="0"/>
          <w:sz w:val="18"/>
        </w:rPr>
        <w:br w:type="textWrapping"/>
      </w:r>
      <w:r>
        <w:rPr>
          <w:rFonts w:hint="default" w:ascii="Arial" w:hAnsi="Arial" w:cs="Arial"/>
          <w:i w:val="0"/>
          <w:iCs w:val="0"/>
          <w:sz w:val="18"/>
        </w:rPr>
        <w:t xml:space="preserve">        'baseline'       =&gt; $baseline,</w:t>
      </w:r>
      <w:r>
        <w:rPr>
          <w:rFonts w:hint="default" w:ascii="Arial" w:hAnsi="Arial" w:cs="Arial"/>
          <w:i w:val="0"/>
          <w:iCs w:val="0"/>
          <w:sz w:val="18"/>
        </w:rPr>
        <w:br w:type="textWrapping"/>
      </w:r>
      <w:r>
        <w:rPr>
          <w:rFonts w:hint="default" w:ascii="Arial" w:hAnsi="Arial" w:cs="Arial"/>
          <w:i w:val="0"/>
          <w:iCs w:val="0"/>
          <w:sz w:val="18"/>
        </w:rPr>
        <w:t xml:space="preserve">        'current'        =&gt; $current,</w:t>
      </w:r>
      <w:r>
        <w:rPr>
          <w:rFonts w:hint="default" w:ascii="Arial" w:hAnsi="Arial" w:cs="Arial"/>
          <w:i w:val="0"/>
          <w:iCs w:val="0"/>
          <w:sz w:val="18"/>
        </w:rPr>
        <w:br w:type="textWrapping"/>
      </w:r>
      <w:r>
        <w:rPr>
          <w:rFonts w:hint="default" w:ascii="Arial" w:hAnsi="Arial" w:cs="Arial"/>
          <w:i w:val="0"/>
          <w:iCs w:val="0"/>
          <w:sz w:val="18"/>
        </w:rPr>
        <w:t xml:space="preserve">        'change'         =&gt; ($baseline !== null &amp;&amp; $current !== null) ? $current - $baseline : null,</w:t>
      </w:r>
      <w:r>
        <w:rPr>
          <w:rFonts w:hint="default" w:ascii="Arial" w:hAnsi="Arial" w:cs="Arial"/>
          <w:i w:val="0"/>
          <w:iCs w:val="0"/>
          <w:sz w:val="18"/>
        </w:rPr>
        <w:br w:type="textWrapping"/>
      </w:r>
      <w:r>
        <w:rPr>
          <w:rFonts w:hint="default" w:ascii="Arial" w:hAnsi="Arial" w:cs="Arial"/>
          <w:i w:val="0"/>
          <w:iCs w:val="0"/>
          <w:sz w:val="18"/>
        </w:rPr>
        <w:t xml:space="preserve">        'entries'        =&gt; $entries,</w:t>
      </w:r>
      <w:r>
        <w:rPr>
          <w:rFonts w:hint="default" w:ascii="Arial" w:hAnsi="Arial" w:cs="Arial"/>
          <w:i w:val="0"/>
          <w:iCs w:val="0"/>
          <w:sz w:val="18"/>
        </w:rPr>
        <w:br w:type="textWrapping"/>
      </w:r>
      <w:r>
        <w:rPr>
          <w:rFonts w:hint="default" w:ascii="Arial" w:hAnsi="Arial" w:cs="Arial"/>
          <w:i w:val="0"/>
          <w:iCs w:val="0"/>
          <w:sz w:val="18"/>
        </w:rPr>
        <w:t xml:space="preserve">        'status'         =&gt; $this-&gt;goalStatusLabel($goal-&gt;status, $current),</w:t>
      </w:r>
      <w:r>
        <w:rPr>
          <w:rFonts w:hint="default" w:ascii="Arial" w:hAnsi="Arial" w:cs="Arial"/>
          <w:i w:val="0"/>
          <w:iCs w:val="0"/>
          <w:sz w:val="18"/>
        </w:rPr>
        <w:br w:type="textWrapping"/>
      </w:r>
      <w:r>
        <w:rPr>
          <w:rFonts w:hint="default" w:ascii="Arial" w:hAnsi="Arial" w:cs="Arial"/>
          <w:i w:val="0"/>
          <w:iCs w:val="0"/>
          <w:sz w:val="18"/>
        </w:rPr>
        <w:t xml:space="preserve">        'milestones'     =&gt; $milestones,</w:t>
      </w:r>
      <w:r>
        <w:rPr>
          <w:rFonts w:hint="default" w:ascii="Arial" w:hAnsi="Arial" w:cs="Arial"/>
          <w:i w:val="0"/>
          <w:iCs w:val="0"/>
          <w:sz w:val="18"/>
        </w:rPr>
        <w:br w:type="textWrapping"/>
      </w:r>
      <w:r>
        <w:rPr>
          <w:rFonts w:hint="default" w:ascii="Arial" w:hAnsi="Arial" w:cs="Arial"/>
          <w:i w:val="0"/>
          <w:iCs w:val="0"/>
          <w:sz w:val="18"/>
        </w:rPr>
        <w:t xml:space="preserve">        'milestoneDone'  =&gt; $achievedCount,</w:t>
      </w:r>
      <w:r>
        <w:rPr>
          <w:rFonts w:hint="default" w:ascii="Arial" w:hAnsi="Arial" w:cs="Arial"/>
          <w:i w:val="0"/>
          <w:iCs w:val="0"/>
          <w:sz w:val="18"/>
        </w:rPr>
        <w:br w:type="textWrapping"/>
      </w:r>
      <w:r>
        <w:rPr>
          <w:rFonts w:hint="default" w:ascii="Arial" w:hAnsi="Arial" w:cs="Arial"/>
          <w:i w:val="0"/>
          <w:iCs w:val="0"/>
          <w:sz w:val="18"/>
        </w:rPr>
        <w:t xml:space="preserve">        'milestoneTotal' =&gt; count($milestones),</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$sessions = $this-&gt;sessionModel-&gt;getSessionsForStudentInRange($studentId, $startDate, $endDate) ?: [];</w:t>
      </w:r>
      <w:r>
        <w:rPr>
          <w:rFonts w:hint="default" w:ascii="Arial" w:hAnsi="Arial" w:cs="Arial"/>
          <w:i w:val="0"/>
          <w:iCs w:val="0"/>
          <w:sz w:val="18"/>
        </w:rPr>
        <w:br w:type="textWrapping"/>
      </w:r>
      <w:r>
        <w:rPr>
          <w:rFonts w:hint="default" w:ascii="Arial" w:hAnsi="Arial" w:cs="Arial"/>
          <w:i w:val="0"/>
          <w:iCs w:val="0"/>
          <w:sz w:val="18"/>
        </w:rPr>
        <w:t xml:space="preserve">    $teacch   = $this-&gt;compileTeacch($studentId, $startDate, $endDate);</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$this-&gt;view('therapist/semester-report', [</w:t>
      </w:r>
      <w:r>
        <w:rPr>
          <w:rFonts w:hint="default" w:ascii="Arial" w:hAnsi="Arial" w:cs="Arial"/>
          <w:i w:val="0"/>
          <w:iCs w:val="0"/>
          <w:sz w:val="18"/>
        </w:rPr>
        <w:br w:type="textWrapping"/>
      </w:r>
      <w:r>
        <w:rPr>
          <w:rFonts w:hint="default" w:ascii="Arial" w:hAnsi="Arial" w:cs="Arial"/>
          <w:i w:val="0"/>
          <w:iCs w:val="0"/>
          <w:sz w:val="18"/>
        </w:rPr>
        <w:t xml:space="preserve">      'student'       =&gt; $student,</w:t>
      </w:r>
      <w:r>
        <w:rPr>
          <w:rFonts w:hint="default" w:ascii="Arial" w:hAnsi="Arial" w:cs="Arial"/>
          <w:i w:val="0"/>
          <w:iCs w:val="0"/>
          <w:sz w:val="18"/>
        </w:rPr>
        <w:br w:type="textWrapping"/>
      </w:r>
      <w:r>
        <w:rPr>
          <w:rFonts w:hint="default" w:ascii="Arial" w:hAnsi="Arial" w:cs="Arial"/>
          <w:i w:val="0"/>
          <w:iCs w:val="0"/>
          <w:sz w:val="18"/>
        </w:rPr>
        <w:t xml:space="preserve">      'semesterLabel' =&gt; $semesters[$semester],</w:t>
      </w:r>
      <w:r>
        <w:rPr>
          <w:rFonts w:hint="default" w:ascii="Arial" w:hAnsi="Arial" w:cs="Arial"/>
          <w:i w:val="0"/>
          <w:iCs w:val="0"/>
          <w:sz w:val="18"/>
        </w:rPr>
        <w:br w:type="textWrapping"/>
      </w:r>
      <w:r>
        <w:rPr>
          <w:rFonts w:hint="default" w:ascii="Arial" w:hAnsi="Arial" w:cs="Arial"/>
          <w:i w:val="0"/>
          <w:iCs w:val="0"/>
          <w:sz w:val="18"/>
        </w:rPr>
        <w:t xml:space="preserve">      'startDate'     =&gt; $startDate,</w:t>
      </w:r>
      <w:r>
        <w:rPr>
          <w:rFonts w:hint="default" w:ascii="Arial" w:hAnsi="Arial" w:cs="Arial"/>
          <w:i w:val="0"/>
          <w:iCs w:val="0"/>
          <w:sz w:val="18"/>
        </w:rPr>
        <w:br w:type="textWrapping"/>
      </w:r>
      <w:r>
        <w:rPr>
          <w:rFonts w:hint="default" w:ascii="Arial" w:hAnsi="Arial" w:cs="Arial"/>
          <w:i w:val="0"/>
          <w:iCs w:val="0"/>
          <w:sz w:val="18"/>
        </w:rPr>
        <w:t xml:space="preserve">      'endDate'       =&gt; $endDate,</w:t>
      </w:r>
      <w:r>
        <w:rPr>
          <w:rFonts w:hint="default" w:ascii="Arial" w:hAnsi="Arial" w:cs="Arial"/>
          <w:i w:val="0"/>
          <w:iCs w:val="0"/>
          <w:sz w:val="18"/>
        </w:rPr>
        <w:br w:type="textWrapping"/>
      </w:r>
      <w:r>
        <w:rPr>
          <w:rFonts w:hint="default" w:ascii="Arial" w:hAnsi="Arial" w:cs="Arial"/>
          <w:i w:val="0"/>
          <w:iCs w:val="0"/>
          <w:sz w:val="18"/>
        </w:rPr>
        <w:t xml:space="preserve">      'report'        =&gt; $report,</w:t>
      </w:r>
      <w:r>
        <w:rPr>
          <w:rFonts w:hint="default" w:ascii="Arial" w:hAnsi="Arial" w:cs="Arial"/>
          <w:i w:val="0"/>
          <w:iCs w:val="0"/>
          <w:sz w:val="18"/>
        </w:rPr>
        <w:br w:type="textWrapping"/>
      </w:r>
      <w:r>
        <w:rPr>
          <w:rFonts w:hint="default" w:ascii="Arial" w:hAnsi="Arial" w:cs="Arial"/>
          <w:i w:val="0"/>
          <w:iCs w:val="0"/>
          <w:sz w:val="18"/>
        </w:rPr>
        <w:t xml:space="preserve">      'sessions'      =&gt; $sessions,</w:t>
      </w:r>
      <w:r>
        <w:rPr>
          <w:rFonts w:hint="default" w:ascii="Arial" w:hAnsi="Arial" w:cs="Arial"/>
          <w:i w:val="0"/>
          <w:iCs w:val="0"/>
          <w:sz w:val="18"/>
        </w:rPr>
        <w:br w:type="textWrapping"/>
      </w:r>
      <w:r>
        <w:rPr>
          <w:rFonts w:hint="default" w:ascii="Arial" w:hAnsi="Arial" w:cs="Arial"/>
          <w:i w:val="0"/>
          <w:iCs w:val="0"/>
          <w:sz w:val="18"/>
        </w:rPr>
        <w:t xml:space="preserve">      'teacch'        =&gt; $teacch,</w:t>
      </w:r>
      <w:r>
        <w:rPr>
          <w:rFonts w:hint="default" w:ascii="Arial" w:hAnsi="Arial" w:cs="Arial"/>
          <w:i w:val="0"/>
          <w:iCs w:val="0"/>
          <w:sz w:val="18"/>
        </w:rPr>
        <w:br w:type="textWrapping"/>
      </w:r>
      <w:r>
        <w:rPr>
          <w:rFonts w:hint="default" w:ascii="Arial" w:hAnsi="Arial" w:cs="Arial"/>
          <w:i w:val="0"/>
          <w:iCs w:val="0"/>
          <w:sz w:val="18"/>
        </w:rPr>
        <w:t xml:space="preserve">      'therapistName' =&gt; $_SESSION['user_name'] ??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private function goalStatusLabel($status, $currentScore)</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if ($status === 'achieved') {</w:t>
      </w:r>
      <w:r>
        <w:rPr>
          <w:rFonts w:hint="default" w:ascii="Arial" w:hAnsi="Arial" w:cs="Arial"/>
          <w:i w:val="0"/>
          <w:iCs w:val="0"/>
          <w:sz w:val="18"/>
        </w:rPr>
        <w:br w:type="textWrapping"/>
      </w:r>
      <w:r>
        <w:rPr>
          <w:rFonts w:hint="default" w:ascii="Arial" w:hAnsi="Arial" w:cs="Arial"/>
          <w:i w:val="0"/>
          <w:iCs w:val="0"/>
          <w:sz w:val="18"/>
        </w:rPr>
        <w:t xml:space="preserve">      return 'Met';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if ($currentScore === null) {</w:t>
      </w:r>
      <w:r>
        <w:rPr>
          <w:rFonts w:hint="default" w:ascii="Arial" w:hAnsi="Arial" w:cs="Arial"/>
          <w:i w:val="0"/>
          <w:iCs w:val="0"/>
          <w:sz w:val="18"/>
        </w:rPr>
        <w:br w:type="textWrapping"/>
      </w:r>
      <w:r>
        <w:rPr>
          <w:rFonts w:hint="default" w:ascii="Arial" w:hAnsi="Arial" w:cs="Arial"/>
          <w:i w:val="0"/>
          <w:iCs w:val="0"/>
          <w:sz w:val="18"/>
        </w:rPr>
        <w:t xml:space="preserve">      return 'Not Met';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if ($currentScore &gt;= 80) {</w:t>
      </w:r>
      <w:r>
        <w:rPr>
          <w:rFonts w:hint="default" w:ascii="Arial" w:hAnsi="Arial" w:cs="Arial"/>
          <w:i w:val="0"/>
          <w:iCs w:val="0"/>
          <w:sz w:val="18"/>
        </w:rPr>
        <w:br w:type="textWrapping"/>
      </w:r>
      <w:r>
        <w:rPr>
          <w:rFonts w:hint="default" w:ascii="Arial" w:hAnsi="Arial" w:cs="Arial"/>
          <w:i w:val="0"/>
          <w:iCs w:val="0"/>
          <w:sz w:val="18"/>
        </w:rPr>
        <w:t xml:space="preserve">      return 'Met';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if ($currentScore &gt; 0) {</w:t>
      </w:r>
      <w:r>
        <w:rPr>
          <w:rFonts w:hint="default" w:ascii="Arial" w:hAnsi="Arial" w:cs="Arial"/>
          <w:i w:val="0"/>
          <w:iCs w:val="0"/>
          <w:sz w:val="18"/>
        </w:rPr>
        <w:br w:type="textWrapping"/>
      </w:r>
      <w:r>
        <w:rPr>
          <w:rFonts w:hint="default" w:ascii="Arial" w:hAnsi="Arial" w:cs="Arial"/>
          <w:i w:val="0"/>
          <w:iCs w:val="0"/>
          <w:sz w:val="18"/>
        </w:rPr>
        <w:t xml:space="preserve">      return 'In Progress';</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return 'Not Met';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private function compileTeacch($studentId, $startDate, $endDate)</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$levelToPercent = [</w:t>
      </w:r>
      <w:r>
        <w:rPr>
          <w:rFonts w:hint="default" w:ascii="Arial" w:hAnsi="Arial" w:cs="Arial"/>
          <w:i w:val="0"/>
          <w:iCs w:val="0"/>
          <w:sz w:val="18"/>
        </w:rPr>
        <w:br w:type="textWrapping"/>
      </w:r>
      <w:r>
        <w:rPr>
          <w:rFonts w:hint="default" w:ascii="Arial" w:hAnsi="Arial" w:cs="Arial"/>
          <w:i w:val="0"/>
          <w:iCs w:val="0"/>
          <w:sz w:val="18"/>
        </w:rPr>
        <w:t xml:space="preserve">      'full_prompt'    =&gt; 33,</w:t>
      </w:r>
      <w:r>
        <w:rPr>
          <w:rFonts w:hint="default" w:ascii="Arial" w:hAnsi="Arial" w:cs="Arial"/>
          <w:i w:val="0"/>
          <w:iCs w:val="0"/>
          <w:sz w:val="18"/>
        </w:rPr>
        <w:br w:type="textWrapping"/>
      </w:r>
      <w:r>
        <w:rPr>
          <w:rFonts w:hint="default" w:ascii="Arial" w:hAnsi="Arial" w:cs="Arial"/>
          <w:i w:val="0"/>
          <w:iCs w:val="0"/>
          <w:sz w:val="18"/>
        </w:rPr>
        <w:t xml:space="preserve">      'partial_prompt' =&gt; 66,</w:t>
      </w:r>
      <w:r>
        <w:rPr>
          <w:rFonts w:hint="default" w:ascii="Arial" w:hAnsi="Arial" w:cs="Arial"/>
          <w:i w:val="0"/>
          <w:iCs w:val="0"/>
          <w:sz w:val="18"/>
        </w:rPr>
        <w:br w:type="textWrapping"/>
      </w:r>
      <w:r>
        <w:rPr>
          <w:rFonts w:hint="default" w:ascii="Arial" w:hAnsi="Arial" w:cs="Arial"/>
          <w:i w:val="0"/>
          <w:iCs w:val="0"/>
          <w:sz w:val="18"/>
        </w:rPr>
        <w:t xml:space="preserve">      'independent'    =&gt; 100,</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$schedules = $this-&gt;teacchScheduleModel-&gt;getForStudent($studentId) ?: [];</w:t>
      </w:r>
      <w:r>
        <w:rPr>
          <w:rFonts w:hint="default" w:ascii="Arial" w:hAnsi="Arial" w:cs="Arial"/>
          <w:i w:val="0"/>
          <w:iCs w:val="0"/>
          <w:sz w:val="18"/>
        </w:rPr>
        <w:br w:type="textWrapping"/>
      </w:r>
      <w:r>
        <w:rPr>
          <w:rFonts w:hint="default" w:ascii="Arial" w:hAnsi="Arial" w:cs="Arial"/>
          <w:i w:val="0"/>
          <w:iCs w:val="0"/>
          <w:sz w:val="18"/>
        </w:rPr>
        <w:t xml:space="preserve">    $blocks    =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foreach ($schedules as $schedule) {</w:t>
      </w:r>
      <w:r>
        <w:rPr>
          <w:rFonts w:hint="default" w:ascii="Arial" w:hAnsi="Arial" w:cs="Arial"/>
          <w:i w:val="0"/>
          <w:iCs w:val="0"/>
          <w:sz w:val="18"/>
        </w:rPr>
        <w:br w:type="textWrapping"/>
      </w:r>
      <w:r>
        <w:rPr>
          <w:rFonts w:hint="default" w:ascii="Arial" w:hAnsi="Arial" w:cs="Arial"/>
          <w:i w:val="0"/>
          <w:iCs w:val="0"/>
          <w:sz w:val="18"/>
        </w:rPr>
        <w:t xml:space="preserve">      $tasks    = $this-&gt;teacchTaskModel-&gt;getForSchedule((int)$schedule-&gt;id) ?: [];</w:t>
      </w:r>
      <w:r>
        <w:rPr>
          <w:rFonts w:hint="default" w:ascii="Arial" w:hAnsi="Arial" w:cs="Arial"/>
          <w:i w:val="0"/>
          <w:iCs w:val="0"/>
          <w:sz w:val="18"/>
        </w:rPr>
        <w:br w:type="textWrapping"/>
      </w:r>
      <w:r>
        <w:rPr>
          <w:rFonts w:hint="default" w:ascii="Arial" w:hAnsi="Arial" w:cs="Arial"/>
          <w:i w:val="0"/>
          <w:iCs w:val="0"/>
          <w:sz w:val="18"/>
        </w:rPr>
        <w:t xml:space="preserve">      $taskRows = [];</w:t>
      </w:r>
      <w:r>
        <w:rPr>
          <w:rFonts w:hint="default" w:ascii="Arial" w:hAnsi="Arial" w:cs="Arial"/>
          <w:i w:val="0"/>
          <w:iCs w:val="0"/>
          <w:sz w:val="18"/>
        </w:rPr>
        <w:br w:type="textWrapping"/>
      </w:r>
      <w:r>
        <w:rPr>
          <w:rFonts w:hint="default" w:ascii="Arial" w:hAnsi="Arial" w:cs="Arial"/>
          <w:i w:val="0"/>
          <w:iCs w:val="0"/>
          <w:sz w:val="18"/>
        </w:rPr>
        <w:t xml:space="preserve">      $sum      = 0;</w:t>
      </w:r>
      <w:r>
        <w:rPr>
          <w:rFonts w:hint="default" w:ascii="Arial" w:hAnsi="Arial" w:cs="Arial"/>
          <w:i w:val="0"/>
          <w:iCs w:val="0"/>
          <w:sz w:val="18"/>
        </w:rPr>
        <w:br w:type="textWrapping"/>
      </w:r>
      <w:r>
        <w:rPr>
          <w:rFonts w:hint="default" w:ascii="Arial" w:hAnsi="Arial" w:cs="Arial"/>
          <w:i w:val="0"/>
          <w:iCs w:val="0"/>
          <w:sz w:val="18"/>
        </w:rPr>
        <w:t xml:space="preserve">      $rated    = 0;</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foreach ($tasks as $task) {</w:t>
      </w:r>
      <w:r>
        <w:rPr>
          <w:rFonts w:hint="default" w:ascii="Arial" w:hAnsi="Arial" w:cs="Arial"/>
          <w:i w:val="0"/>
          <w:iCs w:val="0"/>
          <w:sz w:val="18"/>
        </w:rPr>
        <w:br w:type="textWrapping"/>
      </w:r>
      <w:r>
        <w:rPr>
          <w:rFonts w:hint="default" w:ascii="Arial" w:hAnsi="Arial" w:cs="Arial"/>
          <w:i w:val="0"/>
          <w:iCs w:val="0"/>
          <w:sz w:val="18"/>
        </w:rPr>
        <w:t xml:space="preserve">        $latest = $this-&gt;teacchProgressModel-&gt;getLatestForTaskInRange((int)$task-&gt;id, $startDate, $endDate);</w:t>
      </w:r>
      <w:r>
        <w:rPr>
          <w:rFonts w:hint="default" w:ascii="Arial" w:hAnsi="Arial" w:cs="Arial"/>
          <w:i w:val="0"/>
          <w:iCs w:val="0"/>
          <w:sz w:val="18"/>
        </w:rPr>
        <w:br w:type="textWrapping"/>
      </w:r>
      <w:r>
        <w:rPr>
          <w:rFonts w:hint="default" w:ascii="Arial" w:hAnsi="Arial" w:cs="Arial"/>
          <w:i w:val="0"/>
          <w:iCs w:val="0"/>
          <w:sz w:val="18"/>
        </w:rPr>
        <w:t xml:space="preserve">        $count  = $this-&gt;teacchProgressModel-&gt;countForTaskInRange((int)$task-&gt;id, $startDate, $endDate);</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$level   = $latest ? $latest-&gt;independence_level : null;</w:t>
      </w:r>
      <w:r>
        <w:rPr>
          <w:rFonts w:hint="default" w:ascii="Arial" w:hAnsi="Arial" w:cs="Arial"/>
          <w:i w:val="0"/>
          <w:iCs w:val="0"/>
          <w:sz w:val="18"/>
        </w:rPr>
        <w:br w:type="textWrapping"/>
      </w:r>
      <w:r>
        <w:rPr>
          <w:rFonts w:hint="default" w:ascii="Arial" w:hAnsi="Arial" w:cs="Arial"/>
          <w:i w:val="0"/>
          <w:iCs w:val="0"/>
          <w:sz w:val="18"/>
        </w:rPr>
        <w:t xml:space="preserve">        $percent = $level ? $levelToPercent[$level] : 0;</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if ($level) {</w:t>
      </w:r>
      <w:r>
        <w:rPr>
          <w:rFonts w:hint="default" w:ascii="Arial" w:hAnsi="Arial" w:cs="Arial"/>
          <w:i w:val="0"/>
          <w:iCs w:val="0"/>
          <w:sz w:val="18"/>
        </w:rPr>
        <w:br w:type="textWrapping"/>
      </w:r>
      <w:r>
        <w:rPr>
          <w:rFonts w:hint="default" w:ascii="Arial" w:hAnsi="Arial" w:cs="Arial"/>
          <w:i w:val="0"/>
          <w:iCs w:val="0"/>
          <w:sz w:val="18"/>
        </w:rPr>
        <w:t xml:space="preserve">          $sum += $percent;</w:t>
      </w:r>
      <w:r>
        <w:rPr>
          <w:rFonts w:hint="default" w:ascii="Arial" w:hAnsi="Arial" w:cs="Arial"/>
          <w:i w:val="0"/>
          <w:iCs w:val="0"/>
          <w:sz w:val="18"/>
        </w:rPr>
        <w:br w:type="textWrapping"/>
      </w:r>
      <w:r>
        <w:rPr>
          <w:rFonts w:hint="default" w:ascii="Arial" w:hAnsi="Arial" w:cs="Arial"/>
          <w:i w:val="0"/>
          <w:iCs w:val="0"/>
          <w:sz w:val="18"/>
        </w:rPr>
        <w:t xml:space="preserve">          $rated++;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$taskRows[] = [</w:t>
      </w:r>
      <w:r>
        <w:rPr>
          <w:rFonts w:hint="default" w:ascii="Arial" w:hAnsi="Arial" w:cs="Arial"/>
          <w:i w:val="0"/>
          <w:iCs w:val="0"/>
          <w:sz w:val="18"/>
        </w:rPr>
        <w:br w:type="textWrapping"/>
      </w:r>
      <w:r>
        <w:rPr>
          <w:rFonts w:hint="default" w:ascii="Arial" w:hAnsi="Arial" w:cs="Arial"/>
          <w:i w:val="0"/>
          <w:iCs w:val="0"/>
          <w:sz w:val="18"/>
        </w:rPr>
        <w:t xml:space="preserve">          'title'   =&gt; $task-&gt;title,</w:t>
      </w:r>
      <w:r>
        <w:rPr>
          <w:rFonts w:hint="default" w:ascii="Arial" w:hAnsi="Arial" w:cs="Arial"/>
          <w:i w:val="0"/>
          <w:iCs w:val="0"/>
          <w:sz w:val="18"/>
        </w:rPr>
        <w:br w:type="textWrapping"/>
      </w:r>
      <w:r>
        <w:rPr>
          <w:rFonts w:hint="default" w:ascii="Arial" w:hAnsi="Arial" w:cs="Arial"/>
          <w:i w:val="0"/>
          <w:iCs w:val="0"/>
          <w:sz w:val="18"/>
        </w:rPr>
        <w:t xml:space="preserve">          'order'   =&gt; $task-&gt;task_order,</w:t>
      </w:r>
      <w:r>
        <w:rPr>
          <w:rFonts w:hint="default" w:ascii="Arial" w:hAnsi="Arial" w:cs="Arial"/>
          <w:i w:val="0"/>
          <w:iCs w:val="0"/>
          <w:sz w:val="18"/>
        </w:rPr>
        <w:br w:type="textWrapping"/>
      </w:r>
      <w:r>
        <w:rPr>
          <w:rFonts w:hint="default" w:ascii="Arial" w:hAnsi="Arial" w:cs="Arial"/>
          <w:i w:val="0"/>
          <w:iCs w:val="0"/>
          <w:sz w:val="18"/>
        </w:rPr>
        <w:t xml:space="preserve">          'level'   =&gt; $level,</w:t>
      </w:r>
      <w:r>
        <w:rPr>
          <w:rFonts w:hint="default" w:ascii="Arial" w:hAnsi="Arial" w:cs="Arial"/>
          <w:i w:val="0"/>
          <w:iCs w:val="0"/>
          <w:sz w:val="18"/>
        </w:rPr>
        <w:br w:type="textWrapping"/>
      </w:r>
      <w:r>
        <w:rPr>
          <w:rFonts w:hint="default" w:ascii="Arial" w:hAnsi="Arial" w:cs="Arial"/>
          <w:i w:val="0"/>
          <w:iCs w:val="0"/>
          <w:sz w:val="18"/>
        </w:rPr>
        <w:t xml:space="preserve">          'percent' =&gt; $percent,</w:t>
      </w:r>
      <w:r>
        <w:rPr>
          <w:rFonts w:hint="default" w:ascii="Arial" w:hAnsi="Arial" w:cs="Arial"/>
          <w:i w:val="0"/>
          <w:iCs w:val="0"/>
          <w:sz w:val="18"/>
        </w:rPr>
        <w:br w:type="textWrapping"/>
      </w:r>
      <w:r>
        <w:rPr>
          <w:rFonts w:hint="default" w:ascii="Arial" w:hAnsi="Arial" w:cs="Arial"/>
          <w:i w:val="0"/>
          <w:iCs w:val="0"/>
          <w:sz w:val="18"/>
        </w:rPr>
        <w:t xml:space="preserve">          'entries' =&gt; $count,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$blocks[] = [</w:t>
      </w:r>
      <w:r>
        <w:rPr>
          <w:rFonts w:hint="default" w:ascii="Arial" w:hAnsi="Arial" w:cs="Arial"/>
          <w:i w:val="0"/>
          <w:iCs w:val="0"/>
          <w:sz w:val="18"/>
        </w:rPr>
        <w:br w:type="textWrapping"/>
      </w:r>
      <w:r>
        <w:rPr>
          <w:rFonts w:hint="default" w:ascii="Arial" w:hAnsi="Arial" w:cs="Arial"/>
          <w:i w:val="0"/>
          <w:iCs w:val="0"/>
          <w:sz w:val="18"/>
        </w:rPr>
        <w:t xml:space="preserve">        'title'   =&gt; $schedule-&gt;title,</w:t>
      </w:r>
      <w:r>
        <w:rPr>
          <w:rFonts w:hint="default" w:ascii="Arial" w:hAnsi="Arial" w:cs="Arial"/>
          <w:i w:val="0"/>
          <w:iCs w:val="0"/>
          <w:sz w:val="18"/>
        </w:rPr>
        <w:br w:type="textWrapping"/>
      </w:r>
      <w:r>
        <w:rPr>
          <w:rFonts w:hint="default" w:ascii="Arial" w:hAnsi="Arial" w:cs="Arial"/>
          <w:i w:val="0"/>
          <w:iCs w:val="0"/>
          <w:sz w:val="18"/>
        </w:rPr>
        <w:t xml:space="preserve">        'tasks'   =&gt; $taskRows,</w:t>
      </w:r>
      <w:r>
        <w:rPr>
          <w:rFonts w:hint="default" w:ascii="Arial" w:hAnsi="Arial" w:cs="Arial"/>
          <w:i w:val="0"/>
          <w:iCs w:val="0"/>
          <w:sz w:val="18"/>
        </w:rPr>
        <w:br w:type="textWrapping"/>
      </w:r>
      <w:r>
        <w:rPr>
          <w:rFonts w:hint="default" w:ascii="Arial" w:hAnsi="Arial" w:cs="Arial"/>
          <w:i w:val="0"/>
          <w:iCs w:val="0"/>
          <w:sz w:val="18"/>
        </w:rPr>
        <w:t xml:space="preserve">        'percent' =&gt; $rated ? (int)round($sum / $rated) : 0,</w:t>
      </w:r>
      <w:r>
        <w:rPr>
          <w:rFonts w:hint="default" w:ascii="Arial" w:hAnsi="Arial" w:cs="Arial"/>
          <w:i w:val="0"/>
          <w:iCs w:val="0"/>
          <w:sz w:val="18"/>
        </w:rPr>
        <w:br w:type="textWrapping"/>
      </w:r>
      <w:r>
        <w:rPr>
          <w:rFonts w:hint="default" w:ascii="Arial" w:hAnsi="Arial" w:cs="Arial"/>
          <w:i w:val="0"/>
          <w:iCs w:val="0"/>
          <w:sz w:val="18"/>
        </w:rPr>
        <w:t xml:space="preserve">        'rated'   =&gt; $rated,</w:t>
      </w:r>
      <w:r>
        <w:rPr>
          <w:rFonts w:hint="default" w:ascii="Arial" w:hAnsi="Arial" w:cs="Arial"/>
          <w:i w:val="0"/>
          <w:iCs w:val="0"/>
          <w:sz w:val="18"/>
        </w:rPr>
        <w:br w:type="textWrapping"/>
      </w:r>
      <w:r>
        <w:rPr>
          <w:rFonts w:hint="default" w:ascii="Arial" w:hAnsi="Arial" w:cs="Arial"/>
          <w:i w:val="0"/>
          <w:iCs w:val="0"/>
          <w:sz w:val="18"/>
        </w:rPr>
        <w:t xml:space="preserve">        'total'   =&gt; count($tasks),</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return $blocks;</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public function schedule_session()</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if ($_SERVER['REQUEST_METHOD'] === 'POST') {</w:t>
      </w:r>
      <w:r>
        <w:rPr>
          <w:rFonts w:hint="default" w:ascii="Arial" w:hAnsi="Arial" w:cs="Arial"/>
          <w:i w:val="0"/>
          <w:iCs w:val="0"/>
          <w:sz w:val="18"/>
        </w:rPr>
        <w:br w:type="textWrapping"/>
      </w:r>
      <w:r>
        <w:rPr>
          <w:rFonts w:hint="default" w:ascii="Arial" w:hAnsi="Arial" w:cs="Arial"/>
          <w:i w:val="0"/>
          <w:iCs w:val="0"/>
          <w:sz w:val="18"/>
        </w:rPr>
        <w:t xml:space="preserve">      $studentId = (int)$_POST['student_id'];</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if (!$this-&gt;findStudentIfItIsMine($studentId)) {</w:t>
      </w:r>
      <w:r>
        <w:rPr>
          <w:rFonts w:hint="default" w:ascii="Arial" w:hAnsi="Arial" w:cs="Arial"/>
          <w:i w:val="0"/>
          <w:iCs w:val="0"/>
          <w:sz w:val="18"/>
        </w:rPr>
        <w:br w:type="textWrapping"/>
      </w:r>
      <w:r>
        <w:rPr>
          <w:rFonts w:hint="default" w:ascii="Arial" w:hAnsi="Arial" w:cs="Arial"/>
          <w:i w:val="0"/>
          <w:iCs w:val="0"/>
          <w:sz w:val="18"/>
        </w:rPr>
        <w:t xml:space="preserve">        header('Location: ' . ROOT . '/therapist/students');</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if (trim($_POST['session_date'] ?? '') === '') {</w:t>
      </w:r>
      <w:r>
        <w:rPr>
          <w:rFonts w:hint="default" w:ascii="Arial" w:hAnsi="Arial" w:cs="Arial"/>
          <w:i w:val="0"/>
          <w:iCs w:val="0"/>
          <w:sz w:val="18"/>
        </w:rPr>
        <w:br w:type="textWrapping"/>
      </w:r>
      <w:r>
        <w:rPr>
          <w:rFonts w:hint="default" w:ascii="Arial" w:hAnsi="Arial" w:cs="Arial"/>
          <w:i w:val="0"/>
          <w:iCs w:val="0"/>
          <w:sz w:val="18"/>
        </w:rPr>
        <w:t xml:space="preserve">        $_SESSION['error'] = 'Session date is required.';</w:t>
      </w:r>
      <w:r>
        <w:rPr>
          <w:rFonts w:hint="default" w:ascii="Arial" w:hAnsi="Arial" w:cs="Arial"/>
          <w:i w:val="0"/>
          <w:iCs w:val="0"/>
          <w:sz w:val="18"/>
        </w:rPr>
        <w:br w:type="textWrapping"/>
      </w:r>
      <w:r>
        <w:rPr>
          <w:rFonts w:hint="default" w:ascii="Arial" w:hAnsi="Arial" w:cs="Arial"/>
          <w:i w:val="0"/>
          <w:iCs w:val="0"/>
          <w:sz w:val="18"/>
        </w:rPr>
        <w:t xml:space="preserve">        header('Location: ' . ROOT . '/therapist/schedule-session?student_id=' . $studentId);</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if (trim($_POST['session_type'] ?? '') === '') {</w:t>
      </w:r>
      <w:r>
        <w:rPr>
          <w:rFonts w:hint="default" w:ascii="Arial" w:hAnsi="Arial" w:cs="Arial"/>
          <w:i w:val="0"/>
          <w:iCs w:val="0"/>
          <w:sz w:val="18"/>
        </w:rPr>
        <w:br w:type="textWrapping"/>
      </w:r>
      <w:r>
        <w:rPr>
          <w:rFonts w:hint="default" w:ascii="Arial" w:hAnsi="Arial" w:cs="Arial"/>
          <w:i w:val="0"/>
          <w:iCs w:val="0"/>
          <w:sz w:val="18"/>
        </w:rPr>
        <w:t xml:space="preserve">        $_SESSION['error'] = 'Session type is required.';</w:t>
      </w:r>
      <w:r>
        <w:rPr>
          <w:rFonts w:hint="default" w:ascii="Arial" w:hAnsi="Arial" w:cs="Arial"/>
          <w:i w:val="0"/>
          <w:iCs w:val="0"/>
          <w:sz w:val="18"/>
        </w:rPr>
        <w:br w:type="textWrapping"/>
      </w:r>
      <w:r>
        <w:rPr>
          <w:rFonts w:hint="default" w:ascii="Arial" w:hAnsi="Arial" w:cs="Arial"/>
          <w:i w:val="0"/>
          <w:iCs w:val="0"/>
          <w:sz w:val="18"/>
        </w:rPr>
        <w:t xml:space="preserve">        header('Location: ' . ROOT . '/therapist/schedule-session?student_id=' . $studentId);</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$this-&gt;sessionModel-&gt;insert([</w:t>
      </w:r>
      <w:r>
        <w:rPr>
          <w:rFonts w:hint="default" w:ascii="Arial" w:hAnsi="Arial" w:cs="Arial"/>
          <w:i w:val="0"/>
          <w:iCs w:val="0"/>
          <w:sz w:val="18"/>
        </w:rPr>
        <w:br w:type="textWrapping"/>
      </w:r>
      <w:r>
        <w:rPr>
          <w:rFonts w:hint="default" w:ascii="Arial" w:hAnsi="Arial" w:cs="Arial"/>
          <w:i w:val="0"/>
          <w:iCs w:val="0"/>
          <w:sz w:val="18"/>
        </w:rPr>
        <w:t xml:space="preserve">        'student_id'   =&gt; $studentId,</w:t>
      </w:r>
      <w:r>
        <w:rPr>
          <w:rFonts w:hint="default" w:ascii="Arial" w:hAnsi="Arial" w:cs="Arial"/>
          <w:i w:val="0"/>
          <w:iCs w:val="0"/>
          <w:sz w:val="18"/>
        </w:rPr>
        <w:br w:type="textWrapping"/>
      </w:r>
      <w:r>
        <w:rPr>
          <w:rFonts w:hint="default" w:ascii="Arial" w:hAnsi="Arial" w:cs="Arial"/>
          <w:i w:val="0"/>
          <w:iCs w:val="0"/>
          <w:sz w:val="18"/>
        </w:rPr>
        <w:t xml:space="preserve">        'therapist_id' =&gt; $_SESSION['user_id'],</w:t>
      </w:r>
      <w:r>
        <w:rPr>
          <w:rFonts w:hint="default" w:ascii="Arial" w:hAnsi="Arial" w:cs="Arial"/>
          <w:i w:val="0"/>
          <w:iCs w:val="0"/>
          <w:sz w:val="18"/>
        </w:rPr>
        <w:br w:type="textWrapping"/>
      </w:r>
      <w:r>
        <w:rPr>
          <w:rFonts w:hint="default" w:ascii="Arial" w:hAnsi="Arial" w:cs="Arial"/>
          <w:i w:val="0"/>
          <w:iCs w:val="0"/>
          <w:sz w:val="18"/>
        </w:rPr>
        <w:t xml:space="preserve">        'session_date' =&gt; $_POST['session_date'],</w:t>
      </w:r>
      <w:r>
        <w:rPr>
          <w:rFonts w:hint="default" w:ascii="Arial" w:hAnsi="Arial" w:cs="Arial"/>
          <w:i w:val="0"/>
          <w:iCs w:val="0"/>
          <w:sz w:val="18"/>
        </w:rPr>
        <w:br w:type="textWrapping"/>
      </w:r>
      <w:r>
        <w:rPr>
          <w:rFonts w:hint="default" w:ascii="Arial" w:hAnsi="Arial" w:cs="Arial"/>
          <w:i w:val="0"/>
          <w:iCs w:val="0"/>
          <w:sz w:val="18"/>
        </w:rPr>
        <w:t xml:space="preserve">        'session_type' =&gt; esc($_POST['session_type']),</w:t>
      </w:r>
      <w:r>
        <w:rPr>
          <w:rFonts w:hint="default" w:ascii="Arial" w:hAnsi="Arial" w:cs="Arial"/>
          <w:i w:val="0"/>
          <w:iCs w:val="0"/>
          <w:sz w:val="18"/>
        </w:rPr>
        <w:br w:type="textWrapping"/>
      </w:r>
      <w:r>
        <w:rPr>
          <w:rFonts w:hint="default" w:ascii="Arial" w:hAnsi="Arial" w:cs="Arial"/>
          <w:i w:val="0"/>
          <w:iCs w:val="0"/>
          <w:sz w:val="18"/>
        </w:rPr>
        <w:t xml:space="preserve">        'status'       =&gt; 'scheduled',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$_SESSION['success'] = 'Therapy session scheduled.';</w:t>
      </w:r>
      <w:r>
        <w:rPr>
          <w:rFonts w:hint="default" w:ascii="Arial" w:hAnsi="Arial" w:cs="Arial"/>
          <w:i w:val="0"/>
          <w:iCs w:val="0"/>
          <w:sz w:val="18"/>
        </w:rPr>
        <w:br w:type="textWrapping"/>
      </w:r>
      <w:r>
        <w:rPr>
          <w:rFonts w:hint="default" w:ascii="Arial" w:hAnsi="Arial" w:cs="Arial"/>
          <w:i w:val="0"/>
          <w:iCs w:val="0"/>
          <w:sz w:val="18"/>
        </w:rPr>
        <w:t xml:space="preserve">      header('Location: ' . ROOT . '/therapist/student/' . $studentId);</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$studentId = (int)($_GET['student_id'] ?? 0);</w:t>
      </w:r>
      <w:r>
        <w:rPr>
          <w:rFonts w:hint="default" w:ascii="Arial" w:hAnsi="Arial" w:cs="Arial"/>
          <w:i w:val="0"/>
          <w:iCs w:val="0"/>
          <w:sz w:val="18"/>
        </w:rPr>
        <w:br w:type="textWrapping"/>
      </w:r>
      <w:r>
        <w:rPr>
          <w:rFonts w:hint="default" w:ascii="Arial" w:hAnsi="Arial" w:cs="Arial"/>
          <w:i w:val="0"/>
          <w:iCs w:val="0"/>
          <w:sz w:val="18"/>
        </w:rPr>
        <w:t xml:space="preserve">    $student   = $this-&gt;findStudentIfItIsMine($studentId);</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if (!$student) {</w:t>
      </w:r>
      <w:r>
        <w:rPr>
          <w:rFonts w:hint="default" w:ascii="Arial" w:hAnsi="Arial" w:cs="Arial"/>
          <w:i w:val="0"/>
          <w:iCs w:val="0"/>
          <w:sz w:val="18"/>
        </w:rPr>
        <w:br w:type="textWrapping"/>
      </w:r>
      <w:r>
        <w:rPr>
          <w:rFonts w:hint="default" w:ascii="Arial" w:hAnsi="Arial" w:cs="Arial"/>
          <w:i w:val="0"/>
          <w:iCs w:val="0"/>
          <w:sz w:val="18"/>
        </w:rPr>
        <w:t xml:space="preserve">      header('Location: ' . ROOT . '/therapist/students');</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$this-&gt;view('therapist/schedule-session', ['student' =&gt; $student]);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public function document_session()</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if ($_SERVER['REQUEST_METHOD'] === 'POST') {</w:t>
      </w:r>
      <w:r>
        <w:rPr>
          <w:rFonts w:hint="default" w:ascii="Arial" w:hAnsi="Arial" w:cs="Arial"/>
          <w:i w:val="0"/>
          <w:iCs w:val="0"/>
          <w:sz w:val="18"/>
        </w:rPr>
        <w:br w:type="textWrapping"/>
      </w:r>
      <w:r>
        <w:rPr>
          <w:rFonts w:hint="default" w:ascii="Arial" w:hAnsi="Arial" w:cs="Arial"/>
          <w:i w:val="0"/>
          <w:iCs w:val="0"/>
          <w:sz w:val="18"/>
        </w:rPr>
        <w:t xml:space="preserve">      $sessionId = (int)$_POST['session_id'];</w:t>
      </w:r>
      <w:r>
        <w:rPr>
          <w:rFonts w:hint="default" w:ascii="Arial" w:hAnsi="Arial" w:cs="Arial"/>
          <w:i w:val="0"/>
          <w:iCs w:val="0"/>
          <w:sz w:val="18"/>
        </w:rPr>
        <w:br w:type="textWrapping"/>
      </w:r>
      <w:r>
        <w:rPr>
          <w:rFonts w:hint="default" w:ascii="Arial" w:hAnsi="Arial" w:cs="Arial"/>
          <w:i w:val="0"/>
          <w:iCs w:val="0"/>
          <w:sz w:val="18"/>
        </w:rPr>
        <w:t xml:space="preserve">      $session   = $this-&gt;sessionModel-&gt;first(['id' =&gt; $sessionId]);</w:t>
      </w:r>
      <w:r>
        <w:rPr>
          <w:rFonts w:hint="default" w:ascii="Arial" w:hAnsi="Arial" w:cs="Arial"/>
          <w:i w:val="0"/>
          <w:iCs w:val="0"/>
          <w:sz w:val="18"/>
        </w:rPr>
        <w:br w:type="textWrapping"/>
      </w:r>
      <w:r>
        <w:rPr>
          <w:rFonts w:hint="default" w:ascii="Arial" w:hAnsi="Arial" w:cs="Arial"/>
          <w:i w:val="0"/>
          <w:iCs w:val="0"/>
          <w:sz w:val="18"/>
        </w:rPr>
        <w:t xml:space="preserve">      if (!$session || !$this-&gt;findStudentIfItIsMine((int)$session-&gt;student_id)) {</w:t>
      </w:r>
      <w:r>
        <w:rPr>
          <w:rFonts w:hint="default" w:ascii="Arial" w:hAnsi="Arial" w:cs="Arial"/>
          <w:i w:val="0"/>
          <w:iCs w:val="0"/>
          <w:sz w:val="18"/>
        </w:rPr>
        <w:br w:type="textWrapping"/>
      </w:r>
      <w:r>
        <w:rPr>
          <w:rFonts w:hint="default" w:ascii="Arial" w:hAnsi="Arial" w:cs="Arial"/>
          <w:i w:val="0"/>
          <w:iCs w:val="0"/>
          <w:sz w:val="18"/>
        </w:rPr>
        <w:t xml:space="preserve">        header('Location: ' . ROOT . '/therapist/students');</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if (trim($_POST['performance_notes'] ?? '') === '') {</w:t>
      </w:r>
      <w:r>
        <w:rPr>
          <w:rFonts w:hint="default" w:ascii="Arial" w:hAnsi="Arial" w:cs="Arial"/>
          <w:i w:val="0"/>
          <w:iCs w:val="0"/>
          <w:sz w:val="18"/>
        </w:rPr>
        <w:br w:type="textWrapping"/>
      </w:r>
      <w:r>
        <w:rPr>
          <w:rFonts w:hint="default" w:ascii="Arial" w:hAnsi="Arial" w:cs="Arial"/>
          <w:i w:val="0"/>
          <w:iCs w:val="0"/>
          <w:sz w:val="18"/>
        </w:rPr>
        <w:t xml:space="preserve">        $_SESSION['error'] = 'Performance notes are required.';</w:t>
      </w:r>
      <w:r>
        <w:rPr>
          <w:rFonts w:hint="default" w:ascii="Arial" w:hAnsi="Arial" w:cs="Arial"/>
          <w:i w:val="0"/>
          <w:iCs w:val="0"/>
          <w:sz w:val="18"/>
        </w:rPr>
        <w:br w:type="textWrapping"/>
      </w:r>
      <w:r>
        <w:rPr>
          <w:rFonts w:hint="default" w:ascii="Arial" w:hAnsi="Arial" w:cs="Arial"/>
          <w:i w:val="0"/>
          <w:iCs w:val="0"/>
          <w:sz w:val="18"/>
        </w:rPr>
        <w:t xml:space="preserve">        header('Location: ' . ROOT . '/therapist/document-session?session_id=' . $sessionId);</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$goalAddressedId = !empty($_POST['goal_addressed_id'])</w:t>
      </w:r>
      <w:r>
        <w:rPr>
          <w:rFonts w:hint="default" w:ascii="Arial" w:hAnsi="Arial" w:cs="Arial"/>
          <w:i w:val="0"/>
          <w:iCs w:val="0"/>
          <w:sz w:val="18"/>
        </w:rPr>
        <w:br w:type="textWrapping"/>
      </w:r>
      <w:r>
        <w:rPr>
          <w:rFonts w:hint="default" w:ascii="Arial" w:hAnsi="Arial" w:cs="Arial"/>
          <w:i w:val="0"/>
          <w:iCs w:val="0"/>
          <w:sz w:val="18"/>
        </w:rPr>
        <w:t xml:space="preserve">        ? (int)$_POST['goal_addressed_id']</w:t>
      </w:r>
      <w:r>
        <w:rPr>
          <w:rFonts w:hint="default" w:ascii="Arial" w:hAnsi="Arial" w:cs="Arial"/>
          <w:i w:val="0"/>
          <w:iCs w:val="0"/>
          <w:sz w:val="18"/>
        </w:rPr>
        <w:br w:type="textWrapping"/>
      </w:r>
      <w:r>
        <w:rPr>
          <w:rFonts w:hint="default" w:ascii="Arial" w:hAnsi="Arial" w:cs="Arial"/>
          <w:i w:val="0"/>
          <w:iCs w:val="0"/>
          <w:sz w:val="18"/>
        </w:rPr>
        <w:t xml:space="preserve">        : null;</w:t>
      </w:r>
      <w:r>
        <w:rPr>
          <w:rFonts w:hint="default" w:ascii="Arial" w:hAnsi="Arial" w:cs="Arial"/>
          <w:i w:val="0"/>
          <w:iCs w:val="0"/>
          <w:sz w:val="18"/>
        </w:rPr>
        <w:br w:type="textWrapping"/>
      </w:r>
      <w:r>
        <w:rPr>
          <w:rFonts w:hint="default" w:ascii="Arial" w:hAnsi="Arial" w:cs="Arial"/>
          <w:i w:val="0"/>
          <w:iCs w:val="0"/>
          <w:sz w:val="18"/>
        </w:rPr>
        <w:t xml:space="preserve">      $this-&gt;sessionModel-&gt;update($sessionId, [</w:t>
      </w:r>
      <w:r>
        <w:rPr>
          <w:rFonts w:hint="default" w:ascii="Arial" w:hAnsi="Arial" w:cs="Arial"/>
          <w:i w:val="0"/>
          <w:iCs w:val="0"/>
          <w:sz w:val="18"/>
        </w:rPr>
        <w:br w:type="textWrapping"/>
      </w:r>
      <w:r>
        <w:rPr>
          <w:rFonts w:hint="default" w:ascii="Arial" w:hAnsi="Arial" w:cs="Arial"/>
          <w:i w:val="0"/>
          <w:iCs w:val="0"/>
          <w:sz w:val="18"/>
        </w:rPr>
        <w:t xml:space="preserve">        'performance_notes' =&gt; esc($_POST['performance_notes']),</w:t>
      </w:r>
      <w:r>
        <w:rPr>
          <w:rFonts w:hint="default" w:ascii="Arial" w:hAnsi="Arial" w:cs="Arial"/>
          <w:i w:val="0"/>
          <w:iCs w:val="0"/>
          <w:sz w:val="18"/>
        </w:rPr>
        <w:br w:type="textWrapping"/>
      </w:r>
      <w:r>
        <w:rPr>
          <w:rFonts w:hint="default" w:ascii="Arial" w:hAnsi="Arial" w:cs="Arial"/>
          <w:i w:val="0"/>
          <w:iCs w:val="0"/>
          <w:sz w:val="18"/>
        </w:rPr>
        <w:t xml:space="preserve">        'status'            =&gt; 'completed',</w:t>
      </w:r>
      <w:r>
        <w:rPr>
          <w:rFonts w:hint="default" w:ascii="Arial" w:hAnsi="Arial" w:cs="Arial"/>
          <w:i w:val="0"/>
          <w:iCs w:val="0"/>
          <w:sz w:val="18"/>
        </w:rPr>
        <w:br w:type="textWrapping"/>
      </w:r>
      <w:r>
        <w:rPr>
          <w:rFonts w:hint="default" w:ascii="Arial" w:hAnsi="Arial" w:cs="Arial"/>
          <w:i w:val="0"/>
          <w:iCs w:val="0"/>
          <w:sz w:val="18"/>
        </w:rPr>
        <w:t xml:space="preserve">        'goal_addressed_id' =&gt; $goalAddressedId,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$_SESSION['success'] = 'Session documented.';</w:t>
      </w:r>
      <w:r>
        <w:rPr>
          <w:rFonts w:hint="default" w:ascii="Arial" w:hAnsi="Arial" w:cs="Arial"/>
          <w:i w:val="0"/>
          <w:iCs w:val="0"/>
          <w:sz w:val="18"/>
        </w:rPr>
        <w:br w:type="textWrapping"/>
      </w:r>
      <w:r>
        <w:rPr>
          <w:rFonts w:hint="default" w:ascii="Arial" w:hAnsi="Arial" w:cs="Arial"/>
          <w:i w:val="0"/>
          <w:iCs w:val="0"/>
          <w:sz w:val="18"/>
        </w:rPr>
        <w:t xml:space="preserve">      header('Location: ' . ROOT . '/therapist/student/' . (int)$session-&gt;student_id);</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$sessionId = (int)($_GET['session_id'] ?? 0);</w:t>
      </w:r>
      <w:r>
        <w:rPr>
          <w:rFonts w:hint="default" w:ascii="Arial" w:hAnsi="Arial" w:cs="Arial"/>
          <w:i w:val="0"/>
          <w:iCs w:val="0"/>
          <w:sz w:val="18"/>
        </w:rPr>
        <w:br w:type="textWrapping"/>
      </w:r>
      <w:r>
        <w:rPr>
          <w:rFonts w:hint="default" w:ascii="Arial" w:hAnsi="Arial" w:cs="Arial"/>
          <w:i w:val="0"/>
          <w:iCs w:val="0"/>
          <w:sz w:val="18"/>
        </w:rPr>
        <w:t xml:space="preserve">    $session   = $this-&gt;sessionModel-&gt;first(['id' =&gt; $sessionId]);</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if (!$session || !$this-&gt;findStudentIfItIsMine((int)$session-&gt;student_id)) {</w:t>
      </w:r>
      <w:r>
        <w:rPr>
          <w:rFonts w:hint="default" w:ascii="Arial" w:hAnsi="Arial" w:cs="Arial"/>
          <w:i w:val="0"/>
          <w:iCs w:val="0"/>
          <w:sz w:val="18"/>
        </w:rPr>
        <w:br w:type="textWrapping"/>
      </w:r>
      <w:r>
        <w:rPr>
          <w:rFonts w:hint="default" w:ascii="Arial" w:hAnsi="Arial" w:cs="Arial"/>
          <w:i w:val="0"/>
          <w:iCs w:val="0"/>
          <w:sz w:val="18"/>
        </w:rPr>
        <w:t xml:space="preserve">      header('Location: ' . ROOT . '/therapist/students');</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$iepGoals = $this-&gt;iepGoalModel-&gt;getGoalsForStudent((int)$session-&gt;student_id);</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$this-&gt;view('therapist/document-session', [</w:t>
      </w:r>
      <w:r>
        <w:rPr>
          <w:rFonts w:hint="default" w:ascii="Arial" w:hAnsi="Arial" w:cs="Arial"/>
          <w:i w:val="0"/>
          <w:iCs w:val="0"/>
          <w:sz w:val="18"/>
        </w:rPr>
        <w:br w:type="textWrapping"/>
      </w:r>
      <w:r>
        <w:rPr>
          <w:rFonts w:hint="default" w:ascii="Arial" w:hAnsi="Arial" w:cs="Arial"/>
          <w:i w:val="0"/>
          <w:iCs w:val="0"/>
          <w:sz w:val="18"/>
        </w:rPr>
        <w:t xml:space="preserve">      'session'  =&gt; $session,</w:t>
      </w:r>
      <w:r>
        <w:rPr>
          <w:rFonts w:hint="default" w:ascii="Arial" w:hAnsi="Arial" w:cs="Arial"/>
          <w:i w:val="0"/>
          <w:iCs w:val="0"/>
          <w:sz w:val="18"/>
        </w:rPr>
        <w:br w:type="textWrapping"/>
      </w:r>
      <w:r>
        <w:rPr>
          <w:rFonts w:hint="default" w:ascii="Arial" w:hAnsi="Arial" w:cs="Arial"/>
          <w:i w:val="0"/>
          <w:iCs w:val="0"/>
          <w:sz w:val="18"/>
        </w:rPr>
        <w:t xml:space="preserve">      'iepGoals' =&gt; $iepGoals ?: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public function add_iep_goal()</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if ($_SERVER['REQUEST_METHOD'] === 'POST') {</w:t>
      </w:r>
      <w:r>
        <w:rPr>
          <w:rFonts w:hint="default" w:ascii="Arial" w:hAnsi="Arial" w:cs="Arial"/>
          <w:i w:val="0"/>
          <w:iCs w:val="0"/>
          <w:sz w:val="18"/>
        </w:rPr>
        <w:br w:type="textWrapping"/>
      </w:r>
      <w:r>
        <w:rPr>
          <w:rFonts w:hint="default" w:ascii="Arial" w:hAnsi="Arial" w:cs="Arial"/>
          <w:i w:val="0"/>
          <w:iCs w:val="0"/>
          <w:sz w:val="18"/>
        </w:rPr>
        <w:t xml:space="preserve">      $studentId = (int)$_POST['student_id'];</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if (!$this-&gt;findStudentIfItIsMine($studentId)) {</w:t>
      </w:r>
      <w:r>
        <w:rPr>
          <w:rFonts w:hint="default" w:ascii="Arial" w:hAnsi="Arial" w:cs="Arial"/>
          <w:i w:val="0"/>
          <w:iCs w:val="0"/>
          <w:sz w:val="18"/>
        </w:rPr>
        <w:br w:type="textWrapping"/>
      </w:r>
      <w:r>
        <w:rPr>
          <w:rFonts w:hint="default" w:ascii="Arial" w:hAnsi="Arial" w:cs="Arial"/>
          <w:i w:val="0"/>
          <w:iCs w:val="0"/>
          <w:sz w:val="18"/>
        </w:rPr>
        <w:t xml:space="preserve">        header('Location: ' . ROOT . '/therapist/students');</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if (trim($_POST['goal_description'] ?? '') === '') {</w:t>
      </w:r>
      <w:r>
        <w:rPr>
          <w:rFonts w:hint="default" w:ascii="Arial" w:hAnsi="Arial" w:cs="Arial"/>
          <w:i w:val="0"/>
          <w:iCs w:val="0"/>
          <w:sz w:val="18"/>
        </w:rPr>
        <w:br w:type="textWrapping"/>
      </w:r>
      <w:r>
        <w:rPr>
          <w:rFonts w:hint="default" w:ascii="Arial" w:hAnsi="Arial" w:cs="Arial"/>
          <w:i w:val="0"/>
          <w:iCs w:val="0"/>
          <w:sz w:val="18"/>
        </w:rPr>
        <w:t xml:space="preserve">        $_SESSION['error'] = 'Goal description is required.';</w:t>
      </w:r>
      <w:r>
        <w:rPr>
          <w:rFonts w:hint="default" w:ascii="Arial" w:hAnsi="Arial" w:cs="Arial"/>
          <w:i w:val="0"/>
          <w:iCs w:val="0"/>
          <w:sz w:val="18"/>
        </w:rPr>
        <w:br w:type="textWrapping"/>
      </w:r>
      <w:r>
        <w:rPr>
          <w:rFonts w:hint="default" w:ascii="Arial" w:hAnsi="Arial" w:cs="Arial"/>
          <w:i w:val="0"/>
          <w:iCs w:val="0"/>
          <w:sz w:val="18"/>
        </w:rPr>
        <w:t xml:space="preserve">        header('Location: ' . ROOT . '/therapist/add-iep-goal?student_id=' . $studentId);</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if (trim($_POST['target_date'] ?? '') === '') {</w:t>
      </w:r>
      <w:r>
        <w:rPr>
          <w:rFonts w:hint="default" w:ascii="Arial" w:hAnsi="Arial" w:cs="Arial"/>
          <w:i w:val="0"/>
          <w:iCs w:val="0"/>
          <w:sz w:val="18"/>
        </w:rPr>
        <w:br w:type="textWrapping"/>
      </w:r>
      <w:r>
        <w:rPr>
          <w:rFonts w:hint="default" w:ascii="Arial" w:hAnsi="Arial" w:cs="Arial"/>
          <w:i w:val="0"/>
          <w:iCs w:val="0"/>
          <w:sz w:val="18"/>
        </w:rPr>
        <w:t xml:space="preserve">        $_SESSION['error'] = 'Target date is required.';</w:t>
      </w:r>
      <w:r>
        <w:rPr>
          <w:rFonts w:hint="default" w:ascii="Arial" w:hAnsi="Arial" w:cs="Arial"/>
          <w:i w:val="0"/>
          <w:iCs w:val="0"/>
          <w:sz w:val="18"/>
        </w:rPr>
        <w:br w:type="textWrapping"/>
      </w:r>
      <w:r>
        <w:rPr>
          <w:rFonts w:hint="default" w:ascii="Arial" w:hAnsi="Arial" w:cs="Arial"/>
          <w:i w:val="0"/>
          <w:iCs w:val="0"/>
          <w:sz w:val="18"/>
        </w:rPr>
        <w:t xml:space="preserve">        header('Location: ' . ROOT . '/therapist/add-iep-goal?student_id=' . $studentId);</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$this-&gt;iepGoalModel-&gt;addGoal(</w:t>
      </w:r>
      <w:r>
        <w:rPr>
          <w:rFonts w:hint="default" w:ascii="Arial" w:hAnsi="Arial" w:cs="Arial"/>
          <w:i w:val="0"/>
          <w:iCs w:val="0"/>
          <w:sz w:val="18"/>
        </w:rPr>
        <w:br w:type="textWrapping"/>
      </w:r>
      <w:r>
        <w:rPr>
          <w:rFonts w:hint="default" w:ascii="Arial" w:hAnsi="Arial" w:cs="Arial"/>
          <w:i w:val="0"/>
          <w:iCs w:val="0"/>
          <w:sz w:val="18"/>
        </w:rPr>
        <w:t xml:space="preserve">        $studentId,</w:t>
      </w:r>
      <w:r>
        <w:rPr>
          <w:rFonts w:hint="default" w:ascii="Arial" w:hAnsi="Arial" w:cs="Arial"/>
          <w:i w:val="0"/>
          <w:iCs w:val="0"/>
          <w:sz w:val="18"/>
        </w:rPr>
        <w:br w:type="textWrapping"/>
      </w:r>
      <w:r>
        <w:rPr>
          <w:rFonts w:hint="default" w:ascii="Arial" w:hAnsi="Arial" w:cs="Arial"/>
          <w:i w:val="0"/>
          <w:iCs w:val="0"/>
          <w:sz w:val="18"/>
        </w:rPr>
        <w:t xml:space="preserve">        esc($_POST['goal_description']),</w:t>
      </w:r>
      <w:r>
        <w:rPr>
          <w:rFonts w:hint="default" w:ascii="Arial" w:hAnsi="Arial" w:cs="Arial"/>
          <w:i w:val="0"/>
          <w:iCs w:val="0"/>
          <w:sz w:val="18"/>
        </w:rPr>
        <w:br w:type="textWrapping"/>
      </w:r>
      <w:r>
        <w:rPr>
          <w:rFonts w:hint="default" w:ascii="Arial" w:hAnsi="Arial" w:cs="Arial"/>
          <w:i w:val="0"/>
          <w:iCs w:val="0"/>
          <w:sz w:val="18"/>
        </w:rPr>
        <w:t xml:space="preserve">        $_POST['target_date'],</w:t>
      </w:r>
      <w:r>
        <w:rPr>
          <w:rFonts w:hint="default" w:ascii="Arial" w:hAnsi="Arial" w:cs="Arial"/>
          <w:i w:val="0"/>
          <w:iCs w:val="0"/>
          <w:sz w:val="18"/>
        </w:rPr>
        <w:br w:type="textWrapping"/>
      </w:r>
      <w:r>
        <w:rPr>
          <w:rFonts w:hint="default" w:ascii="Arial" w:hAnsi="Arial" w:cs="Arial"/>
          <w:i w:val="0"/>
          <w:iCs w:val="0"/>
          <w:sz w:val="18"/>
        </w:rPr>
        <w:t xml:space="preserve">        $_POST['category'] ?? '',</w:t>
      </w:r>
      <w:r>
        <w:rPr>
          <w:rFonts w:hint="default" w:ascii="Arial" w:hAnsi="Arial" w:cs="Arial"/>
          <w:i w:val="0"/>
          <w:iCs w:val="0"/>
          <w:sz w:val="18"/>
        </w:rPr>
        <w:br w:type="textWrapping"/>
      </w:r>
      <w:r>
        <w:rPr>
          <w:rFonts w:hint="default" w:ascii="Arial" w:hAnsi="Arial" w:cs="Arial"/>
          <w:i w:val="0"/>
          <w:iCs w:val="0"/>
          <w:sz w:val="18"/>
        </w:rPr>
        <w:t xml:space="preserve">        $_POST['status'] ?? 'active',</w:t>
      </w:r>
      <w:r>
        <w:rPr>
          <w:rFonts w:hint="default" w:ascii="Arial" w:hAnsi="Arial" w:cs="Arial"/>
          <w:i w:val="0"/>
          <w:iCs w:val="0"/>
          <w:sz w:val="18"/>
        </w:rPr>
        <w:br w:type="textWrapping"/>
      </w:r>
      <w:r>
        <w:rPr>
          <w:rFonts w:hint="default" w:ascii="Arial" w:hAnsi="Arial" w:cs="Arial"/>
          <w:i w:val="0"/>
          <w:iCs w:val="0"/>
          <w:sz w:val="18"/>
        </w:rPr>
        <w:t xml:space="preserve">        $_SESSION['user_id']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$_SESSION['success'] = 'IEP goal added.';</w:t>
      </w:r>
      <w:r>
        <w:rPr>
          <w:rFonts w:hint="default" w:ascii="Arial" w:hAnsi="Arial" w:cs="Arial"/>
          <w:i w:val="0"/>
          <w:iCs w:val="0"/>
          <w:sz w:val="18"/>
        </w:rPr>
        <w:br w:type="textWrapping"/>
      </w:r>
      <w:r>
        <w:rPr>
          <w:rFonts w:hint="default" w:ascii="Arial" w:hAnsi="Arial" w:cs="Arial"/>
          <w:i w:val="0"/>
          <w:iCs w:val="0"/>
          <w:sz w:val="18"/>
        </w:rPr>
        <w:t xml:space="preserve">      header('Location: ' . ROOT . '/therapist/student/' . $studentId);</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$studentId = (int)($_GET['student_id'] ?? 0);</w:t>
      </w:r>
      <w:r>
        <w:rPr>
          <w:rFonts w:hint="default" w:ascii="Arial" w:hAnsi="Arial" w:cs="Arial"/>
          <w:i w:val="0"/>
          <w:iCs w:val="0"/>
          <w:sz w:val="18"/>
        </w:rPr>
        <w:br w:type="textWrapping"/>
      </w:r>
      <w:r>
        <w:rPr>
          <w:rFonts w:hint="default" w:ascii="Arial" w:hAnsi="Arial" w:cs="Arial"/>
          <w:i w:val="0"/>
          <w:iCs w:val="0"/>
          <w:sz w:val="18"/>
        </w:rPr>
        <w:t xml:space="preserve">    $student   = $this-&gt;findStudentIfItIsMine($studentId);</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if (!$student) {</w:t>
      </w:r>
      <w:r>
        <w:rPr>
          <w:rFonts w:hint="default" w:ascii="Arial" w:hAnsi="Arial" w:cs="Arial"/>
          <w:i w:val="0"/>
          <w:iCs w:val="0"/>
          <w:sz w:val="18"/>
        </w:rPr>
        <w:br w:type="textWrapping"/>
      </w:r>
      <w:r>
        <w:rPr>
          <w:rFonts w:hint="default" w:ascii="Arial" w:hAnsi="Arial" w:cs="Arial"/>
          <w:i w:val="0"/>
          <w:iCs w:val="0"/>
          <w:sz w:val="18"/>
        </w:rPr>
        <w:t xml:space="preserve">      header('Location: ' . ROOT . '/therapist/students');</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$bankEntries = $this-&gt;goalBankModel-&gt;getActive();</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$this-&gt;view('therapist/add-iep-goal', [</w:t>
      </w:r>
      <w:r>
        <w:rPr>
          <w:rFonts w:hint="default" w:ascii="Arial" w:hAnsi="Arial" w:cs="Arial"/>
          <w:i w:val="0"/>
          <w:iCs w:val="0"/>
          <w:sz w:val="18"/>
        </w:rPr>
        <w:br w:type="textWrapping"/>
      </w:r>
      <w:r>
        <w:rPr>
          <w:rFonts w:hint="default" w:ascii="Arial" w:hAnsi="Arial" w:cs="Arial"/>
          <w:i w:val="0"/>
          <w:iCs w:val="0"/>
          <w:sz w:val="18"/>
        </w:rPr>
        <w:t xml:space="preserve">      'student'     =&gt; $student,</w:t>
      </w:r>
      <w:r>
        <w:rPr>
          <w:rFonts w:hint="default" w:ascii="Arial" w:hAnsi="Arial" w:cs="Arial"/>
          <w:i w:val="0"/>
          <w:iCs w:val="0"/>
          <w:sz w:val="18"/>
        </w:rPr>
        <w:br w:type="textWrapping"/>
      </w:r>
      <w:r>
        <w:rPr>
          <w:rFonts w:hint="default" w:ascii="Arial" w:hAnsi="Arial" w:cs="Arial"/>
          <w:i w:val="0"/>
          <w:iCs w:val="0"/>
          <w:sz w:val="18"/>
        </w:rPr>
        <w:t xml:space="preserve">      'bankEntries' =&gt; $bankEntries ?: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public function goal($goalId = null)</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$goal = $this-&gt;findGoalIfItIsMine($goalId);</w:t>
      </w:r>
      <w:r>
        <w:rPr>
          <w:rFonts w:hint="default" w:ascii="Arial" w:hAnsi="Arial" w:cs="Arial"/>
          <w:i w:val="0"/>
          <w:iCs w:val="0"/>
          <w:sz w:val="18"/>
        </w:rPr>
        <w:br w:type="textWrapping"/>
      </w:r>
      <w:r>
        <w:rPr>
          <w:rFonts w:hint="default" w:ascii="Arial" w:hAnsi="Arial" w:cs="Arial"/>
          <w:i w:val="0"/>
          <w:iCs w:val="0"/>
          <w:sz w:val="18"/>
        </w:rPr>
        <w:t xml:space="preserve">    if (!$goal) {</w:t>
      </w:r>
      <w:r>
        <w:rPr>
          <w:rFonts w:hint="default" w:ascii="Arial" w:hAnsi="Arial" w:cs="Arial"/>
          <w:i w:val="0"/>
          <w:iCs w:val="0"/>
          <w:sz w:val="18"/>
        </w:rPr>
        <w:br w:type="textWrapping"/>
      </w:r>
      <w:r>
        <w:rPr>
          <w:rFonts w:hint="default" w:ascii="Arial" w:hAnsi="Arial" w:cs="Arial"/>
          <w:i w:val="0"/>
          <w:iCs w:val="0"/>
          <w:sz w:val="18"/>
        </w:rPr>
        <w:t xml:space="preserve">      header('Location: ' . ROOT . '/therapist/students');</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$milestones    = $this-&gt;milestoneModel-&gt;getForGoal((int)$goal-&gt;id);</w:t>
      </w:r>
      <w:r>
        <w:rPr>
          <w:rFonts w:hint="default" w:ascii="Arial" w:hAnsi="Arial" w:cs="Arial"/>
          <w:i w:val="0"/>
          <w:iCs w:val="0"/>
          <w:sz w:val="18"/>
        </w:rPr>
        <w:br w:type="textWrapping"/>
      </w:r>
      <w:r>
        <w:rPr>
          <w:rFonts w:hint="default" w:ascii="Arial" w:hAnsi="Arial" w:cs="Arial"/>
          <w:i w:val="0"/>
          <w:iCs w:val="0"/>
          <w:sz w:val="18"/>
        </w:rPr>
        <w:t xml:space="preserve">    $progressList  = $this-&gt;progressModel-&gt;getForGoal((int)$goal-&gt;id);</w:t>
      </w:r>
      <w:r>
        <w:rPr>
          <w:rFonts w:hint="default" w:ascii="Arial" w:hAnsi="Arial" w:cs="Arial"/>
          <w:i w:val="0"/>
          <w:iCs w:val="0"/>
          <w:sz w:val="18"/>
        </w:rPr>
        <w:br w:type="textWrapping"/>
      </w:r>
      <w:r>
        <w:rPr>
          <w:rFonts w:hint="default" w:ascii="Arial" w:hAnsi="Arial" w:cs="Arial"/>
          <w:i w:val="0"/>
          <w:iCs w:val="0"/>
          <w:sz w:val="18"/>
        </w:rPr>
        <w:t xml:space="preserve">    $progressChart = $this-&gt;progressModel-&gt;getForGoalChrono((int)$goal-&gt;id);</w:t>
      </w:r>
      <w:r>
        <w:rPr>
          <w:rFonts w:hint="default" w:ascii="Arial" w:hAnsi="Arial" w:cs="Arial"/>
          <w:i w:val="0"/>
          <w:iCs w:val="0"/>
          <w:sz w:val="18"/>
        </w:rPr>
        <w:br w:type="textWrapping"/>
      </w:r>
      <w:r>
        <w:rPr>
          <w:rFonts w:hint="default" w:ascii="Arial" w:hAnsi="Arial" w:cs="Arial"/>
          <w:i w:val="0"/>
          <w:iCs w:val="0"/>
          <w:sz w:val="18"/>
        </w:rPr>
        <w:t xml:space="preserve">    $latestScore   = $this-&gt;progressModel-&gt;getLatestScore((int)$goal-&gt;id);</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$this-&gt;view('therapist/goal-detail', [</w:t>
      </w:r>
      <w:r>
        <w:rPr>
          <w:rFonts w:hint="default" w:ascii="Arial" w:hAnsi="Arial" w:cs="Arial"/>
          <w:i w:val="0"/>
          <w:iCs w:val="0"/>
          <w:sz w:val="18"/>
        </w:rPr>
        <w:br w:type="textWrapping"/>
      </w:r>
      <w:r>
        <w:rPr>
          <w:rFonts w:hint="default" w:ascii="Arial" w:hAnsi="Arial" w:cs="Arial"/>
          <w:i w:val="0"/>
          <w:iCs w:val="0"/>
          <w:sz w:val="18"/>
        </w:rPr>
        <w:t xml:space="preserve">      'goal'          =&gt; $goal,</w:t>
      </w:r>
      <w:r>
        <w:rPr>
          <w:rFonts w:hint="default" w:ascii="Arial" w:hAnsi="Arial" w:cs="Arial"/>
          <w:i w:val="0"/>
          <w:iCs w:val="0"/>
          <w:sz w:val="18"/>
        </w:rPr>
        <w:br w:type="textWrapping"/>
      </w:r>
      <w:r>
        <w:rPr>
          <w:rFonts w:hint="default" w:ascii="Arial" w:hAnsi="Arial" w:cs="Arial"/>
          <w:i w:val="0"/>
          <w:iCs w:val="0"/>
          <w:sz w:val="18"/>
        </w:rPr>
        <w:t xml:space="preserve">      'milestones'    =&gt; $milestones    ?: [],</w:t>
      </w:r>
      <w:r>
        <w:rPr>
          <w:rFonts w:hint="default" w:ascii="Arial" w:hAnsi="Arial" w:cs="Arial"/>
          <w:i w:val="0"/>
          <w:iCs w:val="0"/>
          <w:sz w:val="18"/>
        </w:rPr>
        <w:br w:type="textWrapping"/>
      </w:r>
      <w:r>
        <w:rPr>
          <w:rFonts w:hint="default" w:ascii="Arial" w:hAnsi="Arial" w:cs="Arial"/>
          <w:i w:val="0"/>
          <w:iCs w:val="0"/>
          <w:sz w:val="18"/>
        </w:rPr>
        <w:t xml:space="preserve">      'progressList'  =&gt; $progressList  ?: [],</w:t>
      </w:r>
      <w:r>
        <w:rPr>
          <w:rFonts w:hint="default" w:ascii="Arial" w:hAnsi="Arial" w:cs="Arial"/>
          <w:i w:val="0"/>
          <w:iCs w:val="0"/>
          <w:sz w:val="18"/>
        </w:rPr>
        <w:br w:type="textWrapping"/>
      </w:r>
      <w:r>
        <w:rPr>
          <w:rFonts w:hint="default" w:ascii="Arial" w:hAnsi="Arial" w:cs="Arial"/>
          <w:i w:val="0"/>
          <w:iCs w:val="0"/>
          <w:sz w:val="18"/>
        </w:rPr>
        <w:t xml:space="preserve">      'progressChart' =&gt; $progressChart ?: [],</w:t>
      </w:r>
      <w:r>
        <w:rPr>
          <w:rFonts w:hint="default" w:ascii="Arial" w:hAnsi="Arial" w:cs="Arial"/>
          <w:i w:val="0"/>
          <w:iCs w:val="0"/>
          <w:sz w:val="18"/>
        </w:rPr>
        <w:br w:type="textWrapping"/>
      </w:r>
      <w:r>
        <w:rPr>
          <w:rFonts w:hint="default" w:ascii="Arial" w:hAnsi="Arial" w:cs="Arial"/>
          <w:i w:val="0"/>
          <w:iCs w:val="0"/>
          <w:sz w:val="18"/>
        </w:rPr>
        <w:t xml:space="preserve">      'latestScore'   =&gt; $latestScore,</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public function add_milestone()</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if ($_SERVER['REQUEST_METHOD'] === 'POST') {</w:t>
      </w:r>
      <w:r>
        <w:rPr>
          <w:rFonts w:hint="default" w:ascii="Arial" w:hAnsi="Arial" w:cs="Arial"/>
          <w:i w:val="0"/>
          <w:iCs w:val="0"/>
          <w:sz w:val="18"/>
        </w:rPr>
        <w:br w:type="textWrapping"/>
      </w:r>
      <w:r>
        <w:rPr>
          <w:rFonts w:hint="default" w:ascii="Arial" w:hAnsi="Arial" w:cs="Arial"/>
          <w:i w:val="0"/>
          <w:iCs w:val="0"/>
          <w:sz w:val="18"/>
        </w:rPr>
        <w:t xml:space="preserve">      $goalId = (int)$_POST['goal_id'];</w:t>
      </w:r>
      <w:r>
        <w:rPr>
          <w:rFonts w:hint="default" w:ascii="Arial" w:hAnsi="Arial" w:cs="Arial"/>
          <w:i w:val="0"/>
          <w:iCs w:val="0"/>
          <w:sz w:val="18"/>
        </w:rPr>
        <w:br w:type="textWrapping"/>
      </w:r>
      <w:r>
        <w:rPr>
          <w:rFonts w:hint="default" w:ascii="Arial" w:hAnsi="Arial" w:cs="Arial"/>
          <w:i w:val="0"/>
          <w:iCs w:val="0"/>
          <w:sz w:val="18"/>
        </w:rPr>
        <w:t xml:space="preserve">      $goal   = $this-&gt;findGoalIfItIsMine($goalId);</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if (!$goal) {</w:t>
      </w:r>
      <w:r>
        <w:rPr>
          <w:rFonts w:hint="default" w:ascii="Arial" w:hAnsi="Arial" w:cs="Arial"/>
          <w:i w:val="0"/>
          <w:iCs w:val="0"/>
          <w:sz w:val="18"/>
        </w:rPr>
        <w:br w:type="textWrapping"/>
      </w:r>
      <w:r>
        <w:rPr>
          <w:rFonts w:hint="default" w:ascii="Arial" w:hAnsi="Arial" w:cs="Arial"/>
          <w:i w:val="0"/>
          <w:iCs w:val="0"/>
          <w:sz w:val="18"/>
        </w:rPr>
        <w:t xml:space="preserve">        header('Location: ' . ROOT . '/therapist/students');</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if (trim($_POST['description'] ?? '') === '') {</w:t>
      </w:r>
      <w:r>
        <w:rPr>
          <w:rFonts w:hint="default" w:ascii="Arial" w:hAnsi="Arial" w:cs="Arial"/>
          <w:i w:val="0"/>
          <w:iCs w:val="0"/>
          <w:sz w:val="18"/>
        </w:rPr>
        <w:br w:type="textWrapping"/>
      </w:r>
      <w:r>
        <w:rPr>
          <w:rFonts w:hint="default" w:ascii="Arial" w:hAnsi="Arial" w:cs="Arial"/>
          <w:i w:val="0"/>
          <w:iCs w:val="0"/>
          <w:sz w:val="18"/>
        </w:rPr>
        <w:t xml:space="preserve">        $_SESSION['error'] = 'Milestone description is required.';</w:t>
      </w:r>
      <w:r>
        <w:rPr>
          <w:rFonts w:hint="default" w:ascii="Arial" w:hAnsi="Arial" w:cs="Arial"/>
          <w:i w:val="0"/>
          <w:iCs w:val="0"/>
          <w:sz w:val="18"/>
        </w:rPr>
        <w:br w:type="textWrapping"/>
      </w:r>
      <w:r>
        <w:rPr>
          <w:rFonts w:hint="default" w:ascii="Arial" w:hAnsi="Arial" w:cs="Arial"/>
          <w:i w:val="0"/>
          <w:iCs w:val="0"/>
          <w:sz w:val="18"/>
        </w:rPr>
        <w:t xml:space="preserve">        header('Location: ' . ROOT . '/therapist/goal/' . $goalId);</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$this-&gt;milestoneModel-&gt;addMilestone($goalId, esc($_POST['description']));</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$_SESSION['success'] = 'Milestone added.';</w:t>
      </w:r>
      <w:r>
        <w:rPr>
          <w:rFonts w:hint="default" w:ascii="Arial" w:hAnsi="Arial" w:cs="Arial"/>
          <w:i w:val="0"/>
          <w:iCs w:val="0"/>
          <w:sz w:val="18"/>
        </w:rPr>
        <w:br w:type="textWrapping"/>
      </w:r>
      <w:r>
        <w:rPr>
          <w:rFonts w:hint="default" w:ascii="Arial" w:hAnsi="Arial" w:cs="Arial"/>
          <w:i w:val="0"/>
          <w:iCs w:val="0"/>
          <w:sz w:val="18"/>
        </w:rPr>
        <w:t xml:space="preserve">      header('Location: ' . ROOT . '/therapist/goal/' . $goalId);</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header('Location: ' . ROOT . '/therapist/students');</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public function toggle_milestone()</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if ($_SERVER['REQUEST_METHOD'] === 'POST') {</w:t>
      </w:r>
      <w:r>
        <w:rPr>
          <w:rFonts w:hint="default" w:ascii="Arial" w:hAnsi="Arial" w:cs="Arial"/>
          <w:i w:val="0"/>
          <w:iCs w:val="0"/>
          <w:sz w:val="18"/>
        </w:rPr>
        <w:br w:type="textWrapping"/>
      </w:r>
      <w:r>
        <w:rPr>
          <w:rFonts w:hint="default" w:ascii="Arial" w:hAnsi="Arial" w:cs="Arial"/>
          <w:i w:val="0"/>
          <w:iCs w:val="0"/>
          <w:sz w:val="18"/>
        </w:rPr>
        <w:t xml:space="preserve">      $milestoneId = (int)$_POST['milestone_id'];</w:t>
      </w:r>
      <w:r>
        <w:rPr>
          <w:rFonts w:hint="default" w:ascii="Arial" w:hAnsi="Arial" w:cs="Arial"/>
          <w:i w:val="0"/>
          <w:iCs w:val="0"/>
          <w:sz w:val="18"/>
        </w:rPr>
        <w:br w:type="textWrapping"/>
      </w:r>
      <w:r>
        <w:rPr>
          <w:rFonts w:hint="default" w:ascii="Arial" w:hAnsi="Arial" w:cs="Arial"/>
          <w:i w:val="0"/>
          <w:iCs w:val="0"/>
          <w:sz w:val="18"/>
        </w:rPr>
        <w:t xml:space="preserve">      $isAchieved  = (int)$_POST['is_achieved'];</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$milestone = $this-&gt;milestoneModel-&gt;first(['id' =&gt; $milestoneId]);</w:t>
      </w:r>
      <w:r>
        <w:rPr>
          <w:rFonts w:hint="default" w:ascii="Arial" w:hAnsi="Arial" w:cs="Arial"/>
          <w:i w:val="0"/>
          <w:iCs w:val="0"/>
          <w:sz w:val="18"/>
        </w:rPr>
        <w:br w:type="textWrapping"/>
      </w:r>
      <w:r>
        <w:rPr>
          <w:rFonts w:hint="default" w:ascii="Arial" w:hAnsi="Arial" w:cs="Arial"/>
          <w:i w:val="0"/>
          <w:iCs w:val="0"/>
          <w:sz w:val="18"/>
        </w:rPr>
        <w:t xml:space="preserve">      if (!$milestone || !$this-&gt;findGoalIfItIsMine((int)$milestone-&gt;goal_id)) {</w:t>
      </w:r>
      <w:r>
        <w:rPr>
          <w:rFonts w:hint="default" w:ascii="Arial" w:hAnsi="Arial" w:cs="Arial"/>
          <w:i w:val="0"/>
          <w:iCs w:val="0"/>
          <w:sz w:val="18"/>
        </w:rPr>
        <w:br w:type="textWrapping"/>
      </w:r>
      <w:r>
        <w:rPr>
          <w:rFonts w:hint="default" w:ascii="Arial" w:hAnsi="Arial" w:cs="Arial"/>
          <w:i w:val="0"/>
          <w:iCs w:val="0"/>
          <w:sz w:val="18"/>
        </w:rPr>
        <w:t xml:space="preserve">        header('Location: ' . ROOT . '/therapist/students');</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$this-&gt;milestoneModel-&gt;setAchieved($milestoneId, $isAchieved);</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header('Location: ' . ROOT . '/therapist/goal/' . (int)$milestone-&gt;goal_id);</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header('Location: ' . ROOT . '/therapist/students');</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public function record_progress()</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if ($_SERVER['REQUEST_METHOD'] === 'POST') {</w:t>
      </w:r>
      <w:r>
        <w:rPr>
          <w:rFonts w:hint="default" w:ascii="Arial" w:hAnsi="Arial" w:cs="Arial"/>
          <w:i w:val="0"/>
          <w:iCs w:val="0"/>
          <w:sz w:val="18"/>
        </w:rPr>
        <w:br w:type="textWrapping"/>
      </w:r>
      <w:r>
        <w:rPr>
          <w:rFonts w:hint="default" w:ascii="Arial" w:hAnsi="Arial" w:cs="Arial"/>
          <w:i w:val="0"/>
          <w:iCs w:val="0"/>
          <w:sz w:val="18"/>
        </w:rPr>
        <w:t xml:space="preserve">      $goalId = (int)$_POST['goal_id'];</w:t>
      </w:r>
      <w:r>
        <w:rPr>
          <w:rFonts w:hint="default" w:ascii="Arial" w:hAnsi="Arial" w:cs="Arial"/>
          <w:i w:val="0"/>
          <w:iCs w:val="0"/>
          <w:sz w:val="18"/>
        </w:rPr>
        <w:br w:type="textWrapping"/>
      </w:r>
      <w:r>
        <w:rPr>
          <w:rFonts w:hint="default" w:ascii="Arial" w:hAnsi="Arial" w:cs="Arial"/>
          <w:i w:val="0"/>
          <w:iCs w:val="0"/>
          <w:sz w:val="18"/>
        </w:rPr>
        <w:t xml:space="preserve">      $goal   = $this-&gt;findGoalIfItIsMine($goalId);</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if (!$goal) {</w:t>
      </w:r>
      <w:r>
        <w:rPr>
          <w:rFonts w:hint="default" w:ascii="Arial" w:hAnsi="Arial" w:cs="Arial"/>
          <w:i w:val="0"/>
          <w:iCs w:val="0"/>
          <w:sz w:val="18"/>
        </w:rPr>
        <w:br w:type="textWrapping"/>
      </w:r>
      <w:r>
        <w:rPr>
          <w:rFonts w:hint="default" w:ascii="Arial" w:hAnsi="Arial" w:cs="Arial"/>
          <w:i w:val="0"/>
          <w:iCs w:val="0"/>
          <w:sz w:val="18"/>
        </w:rPr>
        <w:t xml:space="preserve">        header('Location: ' . ROOT . '/therapist/students');</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$score = $_POST['score'] ?? '';</w:t>
      </w:r>
      <w:r>
        <w:rPr>
          <w:rFonts w:hint="default" w:ascii="Arial" w:hAnsi="Arial" w:cs="Arial"/>
          <w:i w:val="0"/>
          <w:iCs w:val="0"/>
          <w:sz w:val="18"/>
        </w:rPr>
        <w:br w:type="textWrapping"/>
      </w:r>
      <w:r>
        <w:rPr>
          <w:rFonts w:hint="default" w:ascii="Arial" w:hAnsi="Arial" w:cs="Arial"/>
          <w:i w:val="0"/>
          <w:iCs w:val="0"/>
          <w:sz w:val="18"/>
        </w:rPr>
        <w:t xml:space="preserve">      if ($score === '' || !is_numeric($score) || $score &lt; 0 || $score &gt; 100) {</w:t>
      </w:r>
      <w:r>
        <w:rPr>
          <w:rFonts w:hint="default" w:ascii="Arial" w:hAnsi="Arial" w:cs="Arial"/>
          <w:i w:val="0"/>
          <w:iCs w:val="0"/>
          <w:sz w:val="18"/>
        </w:rPr>
        <w:br w:type="textWrapping"/>
      </w:r>
      <w:r>
        <w:rPr>
          <w:rFonts w:hint="default" w:ascii="Arial" w:hAnsi="Arial" w:cs="Arial"/>
          <w:i w:val="0"/>
          <w:iCs w:val="0"/>
          <w:sz w:val="18"/>
        </w:rPr>
        <w:t xml:space="preserve">        $_SESSION['error'] = 'Score must be a number from 0 to 100.';</w:t>
      </w:r>
      <w:r>
        <w:rPr>
          <w:rFonts w:hint="default" w:ascii="Arial" w:hAnsi="Arial" w:cs="Arial"/>
          <w:i w:val="0"/>
          <w:iCs w:val="0"/>
          <w:sz w:val="18"/>
        </w:rPr>
        <w:br w:type="textWrapping"/>
      </w:r>
      <w:r>
        <w:rPr>
          <w:rFonts w:hint="default" w:ascii="Arial" w:hAnsi="Arial" w:cs="Arial"/>
          <w:i w:val="0"/>
          <w:iCs w:val="0"/>
          <w:sz w:val="18"/>
        </w:rPr>
        <w:t xml:space="preserve">        header('Location: ' . ROOT . '/therapist/goal/' . $goalId);</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$this-&gt;progressModel-&gt;addProgress(</w:t>
      </w:r>
      <w:r>
        <w:rPr>
          <w:rFonts w:hint="default" w:ascii="Arial" w:hAnsi="Arial" w:cs="Arial"/>
          <w:i w:val="0"/>
          <w:iCs w:val="0"/>
          <w:sz w:val="18"/>
        </w:rPr>
        <w:br w:type="textWrapping"/>
      </w:r>
      <w:r>
        <w:rPr>
          <w:rFonts w:hint="default" w:ascii="Arial" w:hAnsi="Arial" w:cs="Arial"/>
          <w:i w:val="0"/>
          <w:iCs w:val="0"/>
          <w:sz w:val="18"/>
        </w:rPr>
        <w:t xml:space="preserve">        $goalId,</w:t>
      </w:r>
      <w:r>
        <w:rPr>
          <w:rFonts w:hint="default" w:ascii="Arial" w:hAnsi="Arial" w:cs="Arial"/>
          <w:i w:val="0"/>
          <w:iCs w:val="0"/>
          <w:sz w:val="18"/>
        </w:rPr>
        <w:br w:type="textWrapping"/>
      </w:r>
      <w:r>
        <w:rPr>
          <w:rFonts w:hint="default" w:ascii="Arial" w:hAnsi="Arial" w:cs="Arial"/>
          <w:i w:val="0"/>
          <w:iCs w:val="0"/>
          <w:sz w:val="18"/>
        </w:rPr>
        <w:t xml:space="preserve">        (int)$score,</w:t>
      </w:r>
      <w:r>
        <w:rPr>
          <w:rFonts w:hint="default" w:ascii="Arial" w:hAnsi="Arial" w:cs="Arial"/>
          <w:i w:val="0"/>
          <w:iCs w:val="0"/>
          <w:sz w:val="18"/>
        </w:rPr>
        <w:br w:type="textWrapping"/>
      </w:r>
      <w:r>
        <w:rPr>
          <w:rFonts w:hint="default" w:ascii="Arial" w:hAnsi="Arial" w:cs="Arial"/>
          <w:i w:val="0"/>
          <w:iCs w:val="0"/>
          <w:sz w:val="18"/>
        </w:rPr>
        <w:t xml:space="preserve">        esc($_POST['notes'] ?? ''),</w:t>
      </w:r>
      <w:r>
        <w:rPr>
          <w:rFonts w:hint="default" w:ascii="Arial" w:hAnsi="Arial" w:cs="Arial"/>
          <w:i w:val="0"/>
          <w:iCs w:val="0"/>
          <w:sz w:val="18"/>
        </w:rPr>
        <w:br w:type="textWrapping"/>
      </w:r>
      <w:r>
        <w:rPr>
          <w:rFonts w:hint="default" w:ascii="Arial" w:hAnsi="Arial" w:cs="Arial"/>
          <w:i w:val="0"/>
          <w:iCs w:val="0"/>
          <w:sz w:val="18"/>
        </w:rPr>
        <w:t xml:space="preserve">        $_SESSION['user_id']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$_SESSION['success'] = 'Progress recorded.';</w:t>
      </w:r>
      <w:r>
        <w:rPr>
          <w:rFonts w:hint="default" w:ascii="Arial" w:hAnsi="Arial" w:cs="Arial"/>
          <w:i w:val="0"/>
          <w:iCs w:val="0"/>
          <w:sz w:val="18"/>
        </w:rPr>
        <w:br w:type="textWrapping"/>
      </w:r>
      <w:r>
        <w:rPr>
          <w:rFonts w:hint="default" w:ascii="Arial" w:hAnsi="Arial" w:cs="Arial"/>
          <w:i w:val="0"/>
          <w:iCs w:val="0"/>
          <w:sz w:val="18"/>
        </w:rPr>
        <w:t xml:space="preserve">      header('Location: ' . ROOT . '/therapist/goal/' . $goalId);</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header('Location: ' . ROOT . '/therapist/students');</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public function iep_goals()</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$therapistId = $_SESSION['user_id'];</w:t>
      </w:r>
      <w:r>
        <w:rPr>
          <w:rFonts w:hint="default" w:ascii="Arial" w:hAnsi="Arial" w:cs="Arial"/>
          <w:i w:val="0"/>
          <w:iCs w:val="0"/>
          <w:sz w:val="18"/>
        </w:rPr>
        <w:br w:type="textWrapping"/>
      </w:r>
      <w:r>
        <w:rPr>
          <w:rFonts w:hint="default" w:ascii="Arial" w:hAnsi="Arial" w:cs="Arial"/>
          <w:i w:val="0"/>
          <w:iCs w:val="0"/>
          <w:sz w:val="18"/>
        </w:rPr>
        <w:t xml:space="preserve">    $goals       = $this-&gt;iepGoalModel-&gt;getGoalsForStaff($therapistId, 'therapist');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$this-&gt;view('therapist/iep-goals', [</w:t>
      </w:r>
      <w:r>
        <w:rPr>
          <w:rFonts w:hint="default" w:ascii="Arial" w:hAnsi="Arial" w:cs="Arial"/>
          <w:i w:val="0"/>
          <w:iCs w:val="0"/>
          <w:sz w:val="18"/>
        </w:rPr>
        <w:br w:type="textWrapping"/>
      </w:r>
      <w:r>
        <w:rPr>
          <w:rFonts w:hint="default" w:ascii="Arial" w:hAnsi="Arial" w:cs="Arial"/>
          <w:i w:val="0"/>
          <w:iCs w:val="0"/>
          <w:sz w:val="18"/>
        </w:rPr>
        <w:t xml:space="preserve">      'goals' =&gt; $goals ?: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public function profile()</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$userId    = $_SESSION['user_id'];</w:t>
      </w:r>
      <w:r>
        <w:rPr>
          <w:rFonts w:hint="default" w:ascii="Arial" w:hAnsi="Arial" w:cs="Arial"/>
          <w:i w:val="0"/>
          <w:iCs w:val="0"/>
          <w:sz w:val="18"/>
        </w:rPr>
        <w:br w:type="textWrapping"/>
      </w:r>
      <w:r>
        <w:rPr>
          <w:rFonts w:hint="default" w:ascii="Arial" w:hAnsi="Arial" w:cs="Arial"/>
          <w:i w:val="0"/>
          <w:iCs w:val="0"/>
          <w:sz w:val="18"/>
        </w:rPr>
        <w:t xml:space="preserve">    $userModel = new User();</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if ($_SERVER['REQUEST_METHOD'] === 'POST') {</w:t>
      </w:r>
      <w:r>
        <w:rPr>
          <w:rFonts w:hint="default" w:ascii="Arial" w:hAnsi="Arial" w:cs="Arial"/>
          <w:i w:val="0"/>
          <w:iCs w:val="0"/>
          <w:sz w:val="18"/>
        </w:rPr>
        <w:br w:type="textWrapping"/>
      </w:r>
      <w:r>
        <w:rPr>
          <w:rFonts w:hint="default" w:ascii="Arial" w:hAnsi="Arial" w:cs="Arial"/>
          <w:i w:val="0"/>
          <w:iCs w:val="0"/>
          <w:sz w:val="18"/>
        </w:rPr>
        <w:t xml:space="preserve">      $firstName = trim($_POST['first_name'] ?? '');</w:t>
      </w:r>
      <w:r>
        <w:rPr>
          <w:rFonts w:hint="default" w:ascii="Arial" w:hAnsi="Arial" w:cs="Arial"/>
          <w:i w:val="0"/>
          <w:iCs w:val="0"/>
          <w:sz w:val="18"/>
        </w:rPr>
        <w:br w:type="textWrapping"/>
      </w:r>
      <w:r>
        <w:rPr>
          <w:rFonts w:hint="default" w:ascii="Arial" w:hAnsi="Arial" w:cs="Arial"/>
          <w:i w:val="0"/>
          <w:iCs w:val="0"/>
          <w:sz w:val="18"/>
        </w:rPr>
        <w:t xml:space="preserve">      $lastName  = trim($_POST['last_name'] ?? '');</w:t>
      </w:r>
      <w:r>
        <w:rPr>
          <w:rFonts w:hint="default" w:ascii="Arial" w:hAnsi="Arial" w:cs="Arial"/>
          <w:i w:val="0"/>
          <w:iCs w:val="0"/>
          <w:sz w:val="18"/>
        </w:rPr>
        <w:br w:type="textWrapping"/>
      </w:r>
      <w:r>
        <w:rPr>
          <w:rFonts w:hint="default" w:ascii="Arial" w:hAnsi="Arial" w:cs="Arial"/>
          <w:i w:val="0"/>
          <w:iCs w:val="0"/>
          <w:sz w:val="18"/>
        </w:rPr>
        <w:t xml:space="preserve">      $email     = trim($_POST['email'] ?? '');</w:t>
      </w:r>
      <w:r>
        <w:rPr>
          <w:rFonts w:hint="default" w:ascii="Arial" w:hAnsi="Arial" w:cs="Arial"/>
          <w:i w:val="0"/>
          <w:iCs w:val="0"/>
          <w:sz w:val="18"/>
        </w:rPr>
        <w:br w:type="textWrapping"/>
      </w:r>
      <w:r>
        <w:rPr>
          <w:rFonts w:hint="default" w:ascii="Arial" w:hAnsi="Arial" w:cs="Arial"/>
          <w:i w:val="0"/>
          <w:iCs w:val="0"/>
          <w:sz w:val="18"/>
        </w:rPr>
        <w:t xml:space="preserve">      $phone     = trim($_POST['phone'] ?? '');</w:t>
      </w:r>
      <w:r>
        <w:rPr>
          <w:rFonts w:hint="default" w:ascii="Arial" w:hAnsi="Arial" w:cs="Arial"/>
          <w:i w:val="0"/>
          <w:iCs w:val="0"/>
          <w:sz w:val="18"/>
        </w:rPr>
        <w:br w:type="textWrapping"/>
      </w:r>
      <w:r>
        <w:rPr>
          <w:rFonts w:hint="default" w:ascii="Arial" w:hAnsi="Arial" w:cs="Arial"/>
          <w:i w:val="0"/>
          <w:iCs w:val="0"/>
          <w:sz w:val="18"/>
        </w:rPr>
        <w:t xml:space="preserve">      if ($firstName === '' || $lastName === '' || $email === '') {</w:t>
      </w:r>
      <w:r>
        <w:rPr>
          <w:rFonts w:hint="default" w:ascii="Arial" w:hAnsi="Arial" w:cs="Arial"/>
          <w:i w:val="0"/>
          <w:iCs w:val="0"/>
          <w:sz w:val="18"/>
        </w:rPr>
        <w:br w:type="textWrapping"/>
      </w:r>
      <w:r>
        <w:rPr>
          <w:rFonts w:hint="default" w:ascii="Arial" w:hAnsi="Arial" w:cs="Arial"/>
          <w:i w:val="0"/>
          <w:iCs w:val="0"/>
          <w:sz w:val="18"/>
        </w:rPr>
        <w:t xml:space="preserve">        $_SESSION['error'] = 'First name, last name, and email are required.';</w:t>
      </w:r>
      <w:r>
        <w:rPr>
          <w:rFonts w:hint="default" w:ascii="Arial" w:hAnsi="Arial" w:cs="Arial"/>
          <w:i w:val="0"/>
          <w:iCs w:val="0"/>
          <w:sz w:val="18"/>
        </w:rPr>
        <w:br w:type="textWrapping"/>
      </w:r>
      <w:r>
        <w:rPr>
          <w:rFonts w:hint="default" w:ascii="Arial" w:hAnsi="Arial" w:cs="Arial"/>
          <w:i w:val="0"/>
          <w:iCs w:val="0"/>
          <w:sz w:val="18"/>
        </w:rPr>
        <w:t xml:space="preserve">        header('Location: ' . ROOT . '/therapist/profile');</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if ($userModel-&gt;emailTakenByOther($email, $userId)) {</w:t>
      </w:r>
      <w:r>
        <w:rPr>
          <w:rFonts w:hint="default" w:ascii="Arial" w:hAnsi="Arial" w:cs="Arial"/>
          <w:i w:val="0"/>
          <w:iCs w:val="0"/>
          <w:sz w:val="18"/>
        </w:rPr>
        <w:br w:type="textWrapping"/>
      </w:r>
      <w:r>
        <w:rPr>
          <w:rFonts w:hint="default" w:ascii="Arial" w:hAnsi="Arial" w:cs="Arial"/>
          <w:i w:val="0"/>
          <w:iCs w:val="0"/>
          <w:sz w:val="18"/>
        </w:rPr>
        <w:t xml:space="preserve">        $_SESSION['error'] = 'That email is already used by another account.';</w:t>
      </w:r>
      <w:r>
        <w:rPr>
          <w:rFonts w:hint="default" w:ascii="Arial" w:hAnsi="Arial" w:cs="Arial"/>
          <w:i w:val="0"/>
          <w:iCs w:val="0"/>
          <w:sz w:val="18"/>
        </w:rPr>
        <w:br w:type="textWrapping"/>
      </w:r>
      <w:r>
        <w:rPr>
          <w:rFonts w:hint="default" w:ascii="Arial" w:hAnsi="Arial" w:cs="Arial"/>
          <w:i w:val="0"/>
          <w:iCs w:val="0"/>
          <w:sz w:val="18"/>
        </w:rPr>
        <w:t xml:space="preserve">        header('Location: ' . ROOT . '/therapist/profile');</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$userModel-&gt;updateProfile($userId, esc($firstName), esc($lastName), esc($email), esc($phone));</w:t>
      </w:r>
      <w:r>
        <w:rPr>
          <w:rFonts w:hint="default" w:ascii="Arial" w:hAnsi="Arial" w:cs="Arial"/>
          <w:i w:val="0"/>
          <w:iCs w:val="0"/>
          <w:sz w:val="18"/>
        </w:rPr>
        <w:br w:type="textWrapping"/>
      </w:r>
      <w:r>
        <w:rPr>
          <w:rFonts w:hint="default" w:ascii="Arial" w:hAnsi="Arial" w:cs="Arial"/>
          <w:i w:val="0"/>
          <w:iCs w:val="0"/>
          <w:sz w:val="18"/>
        </w:rPr>
        <w:t xml:space="preserve">      $photoError = $this-&gt;saveProfilePhoto($userId);</w:t>
      </w:r>
      <w:r>
        <w:rPr>
          <w:rFonts w:hint="default" w:ascii="Arial" w:hAnsi="Arial" w:cs="Arial"/>
          <w:i w:val="0"/>
          <w:iCs w:val="0"/>
          <w:sz w:val="18"/>
        </w:rPr>
        <w:br w:type="textWrapping"/>
      </w:r>
      <w:r>
        <w:rPr>
          <w:rFonts w:hint="default" w:ascii="Arial" w:hAnsi="Arial" w:cs="Arial"/>
          <w:i w:val="0"/>
          <w:iCs w:val="0"/>
          <w:sz w:val="18"/>
        </w:rPr>
        <w:t xml:space="preserve">      if ($photoError) {</w:t>
      </w:r>
      <w:r>
        <w:rPr>
          <w:rFonts w:hint="default" w:ascii="Arial" w:hAnsi="Arial" w:cs="Arial"/>
          <w:i w:val="0"/>
          <w:iCs w:val="0"/>
          <w:sz w:val="18"/>
        </w:rPr>
        <w:br w:type="textWrapping"/>
      </w:r>
      <w:r>
        <w:rPr>
          <w:rFonts w:hint="default" w:ascii="Arial" w:hAnsi="Arial" w:cs="Arial"/>
          <w:i w:val="0"/>
          <w:iCs w:val="0"/>
          <w:sz w:val="18"/>
        </w:rPr>
        <w:t xml:space="preserve">        $_SESSION['error'] = $photoError;</w:t>
      </w:r>
      <w:r>
        <w:rPr>
          <w:rFonts w:hint="default" w:ascii="Arial" w:hAnsi="Arial" w:cs="Arial"/>
          <w:i w:val="0"/>
          <w:iCs w:val="0"/>
          <w:sz w:val="18"/>
        </w:rPr>
        <w:br w:type="textWrapping"/>
      </w:r>
      <w:r>
        <w:rPr>
          <w:rFonts w:hint="default" w:ascii="Arial" w:hAnsi="Arial" w:cs="Arial"/>
          <w:i w:val="0"/>
          <w:iCs w:val="0"/>
          <w:sz w:val="18"/>
        </w:rPr>
        <w:t xml:space="preserve">        header('Location: ' . ROOT . '/therapist/profile');</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$_SESSION['user_name'] = trim($firstName . ' ' . $lastName);</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$_SESSION['success'] = 'Profile updated.';</w:t>
      </w:r>
      <w:r>
        <w:rPr>
          <w:rFonts w:hint="default" w:ascii="Arial" w:hAnsi="Arial" w:cs="Arial"/>
          <w:i w:val="0"/>
          <w:iCs w:val="0"/>
          <w:sz w:val="18"/>
        </w:rPr>
        <w:br w:type="textWrapping"/>
      </w:r>
      <w:r>
        <w:rPr>
          <w:rFonts w:hint="default" w:ascii="Arial" w:hAnsi="Arial" w:cs="Arial"/>
          <w:i w:val="0"/>
          <w:iCs w:val="0"/>
          <w:sz w:val="18"/>
        </w:rPr>
        <w:t xml:space="preserve">      header('Location: ' . ROOT . '/therapist/profile');</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$user = $userModel-&gt;getById($userId);</w:t>
      </w:r>
      <w:r>
        <w:rPr>
          <w:rFonts w:hint="default" w:ascii="Arial" w:hAnsi="Arial" w:cs="Arial"/>
          <w:i w:val="0"/>
          <w:iCs w:val="0"/>
          <w:sz w:val="18"/>
        </w:rPr>
        <w:br w:type="textWrapping"/>
      </w:r>
      <w:r>
        <w:rPr>
          <w:rFonts w:hint="default" w:ascii="Arial" w:hAnsi="Arial" w:cs="Arial"/>
          <w:i w:val="0"/>
          <w:iCs w:val="0"/>
          <w:sz w:val="18"/>
        </w:rPr>
        <w:t xml:space="preserve">    $this-&gt;view('therapist/profile', ['user' =&gt; $user]);</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private function saveProfilePhoto($userId)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if (empty($_FILES['photo']['name'])) {</w:t>
      </w:r>
      <w:r>
        <w:rPr>
          <w:rFonts w:hint="default" w:ascii="Arial" w:hAnsi="Arial" w:cs="Arial"/>
          <w:i w:val="0"/>
          <w:iCs w:val="0"/>
          <w:sz w:val="18"/>
        </w:rPr>
        <w:br w:type="textWrapping"/>
      </w:r>
      <w:r>
        <w:rPr>
          <w:rFonts w:hint="default" w:ascii="Arial" w:hAnsi="Arial" w:cs="Arial"/>
          <w:i w:val="0"/>
          <w:iCs w:val="0"/>
          <w:sz w:val="18"/>
        </w:rPr>
        <w:t xml:space="preserve">      return null;</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if ($_FILES['photo']['error'] !== UPLOAD_ERR_OK) {</w:t>
      </w:r>
      <w:r>
        <w:rPr>
          <w:rFonts w:hint="default" w:ascii="Arial" w:hAnsi="Arial" w:cs="Arial"/>
          <w:i w:val="0"/>
          <w:iCs w:val="0"/>
          <w:sz w:val="18"/>
        </w:rPr>
        <w:br w:type="textWrapping"/>
      </w:r>
      <w:r>
        <w:rPr>
          <w:rFonts w:hint="default" w:ascii="Arial" w:hAnsi="Arial" w:cs="Arial"/>
          <w:i w:val="0"/>
          <w:iCs w:val="0"/>
          <w:sz w:val="18"/>
        </w:rPr>
        <w:t xml:space="preserve">      return 'Something went wrong uploading the picture. Please try again.';</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$allowed = ['jpg' =&gt; 'image/jpeg', 'jpeg' =&gt; 'image/jpeg', 'png' =&gt; 'image/png', 'gif' =&gt; 'image/gif'];</w:t>
      </w:r>
      <w:r>
        <w:rPr>
          <w:rFonts w:hint="default" w:ascii="Arial" w:hAnsi="Arial" w:cs="Arial"/>
          <w:i w:val="0"/>
          <w:iCs w:val="0"/>
          <w:sz w:val="18"/>
        </w:rPr>
        <w:br w:type="textWrapping"/>
      </w:r>
      <w:r>
        <w:rPr>
          <w:rFonts w:hint="default" w:ascii="Arial" w:hAnsi="Arial" w:cs="Arial"/>
          <w:i w:val="0"/>
          <w:iCs w:val="0"/>
          <w:sz w:val="18"/>
        </w:rPr>
        <w:t xml:space="preserve">    $info = getimagesize($_FILES['photo']['tmp_name']);</w:t>
      </w:r>
      <w:r>
        <w:rPr>
          <w:rFonts w:hint="default" w:ascii="Arial" w:hAnsi="Arial" w:cs="Arial"/>
          <w:i w:val="0"/>
          <w:iCs w:val="0"/>
          <w:sz w:val="18"/>
        </w:rPr>
        <w:br w:type="textWrapping"/>
      </w:r>
      <w:r>
        <w:rPr>
          <w:rFonts w:hint="default" w:ascii="Arial" w:hAnsi="Arial" w:cs="Arial"/>
          <w:i w:val="0"/>
          <w:iCs w:val="0"/>
          <w:sz w:val="18"/>
        </w:rPr>
        <w:t xml:space="preserve">    if ($info === false) {</w:t>
      </w:r>
      <w:r>
        <w:rPr>
          <w:rFonts w:hint="default" w:ascii="Arial" w:hAnsi="Arial" w:cs="Arial"/>
          <w:i w:val="0"/>
          <w:iCs w:val="0"/>
          <w:sz w:val="18"/>
        </w:rPr>
        <w:br w:type="textWrapping"/>
      </w:r>
      <w:r>
        <w:rPr>
          <w:rFonts w:hint="default" w:ascii="Arial" w:hAnsi="Arial" w:cs="Arial"/>
          <w:i w:val="0"/>
          <w:iCs w:val="0"/>
          <w:sz w:val="18"/>
        </w:rPr>
        <w:t xml:space="preserve">      return 'That file is not an image.';</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$extension = strtolower(pathinfo($_FILES['photo']['name'], PATHINFO_EXTENSION));</w:t>
      </w:r>
      <w:r>
        <w:rPr>
          <w:rFonts w:hint="default" w:ascii="Arial" w:hAnsi="Arial" w:cs="Arial"/>
          <w:i w:val="0"/>
          <w:iCs w:val="0"/>
          <w:sz w:val="18"/>
        </w:rPr>
        <w:br w:type="textWrapping"/>
      </w:r>
      <w:r>
        <w:rPr>
          <w:rFonts w:hint="default" w:ascii="Arial" w:hAnsi="Arial" w:cs="Arial"/>
          <w:i w:val="0"/>
          <w:iCs w:val="0"/>
          <w:sz w:val="18"/>
        </w:rPr>
        <w:t xml:space="preserve">    if (!array_key_exists($extension, $allowed)) {</w:t>
      </w:r>
      <w:r>
        <w:rPr>
          <w:rFonts w:hint="default" w:ascii="Arial" w:hAnsi="Arial" w:cs="Arial"/>
          <w:i w:val="0"/>
          <w:iCs w:val="0"/>
          <w:sz w:val="18"/>
        </w:rPr>
        <w:br w:type="textWrapping"/>
      </w:r>
      <w:r>
        <w:rPr>
          <w:rFonts w:hint="default" w:ascii="Arial" w:hAnsi="Arial" w:cs="Arial"/>
          <w:i w:val="0"/>
          <w:iCs w:val="0"/>
          <w:sz w:val="18"/>
        </w:rPr>
        <w:t xml:space="preserve">      return 'Please upload a JPG, PNG, or GIF image.';</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$fileName = 'profile_' . (int)$userId . '.' . $extension;</w:t>
      </w:r>
      <w:r>
        <w:rPr>
          <w:rFonts w:hint="default" w:ascii="Arial" w:hAnsi="Arial" w:cs="Arial"/>
          <w:i w:val="0"/>
          <w:iCs w:val="0"/>
          <w:sz w:val="18"/>
        </w:rPr>
        <w:br w:type="textWrapping"/>
      </w:r>
      <w:r>
        <w:rPr>
          <w:rFonts w:hint="default" w:ascii="Arial" w:hAnsi="Arial" w:cs="Arial"/>
          <w:i w:val="0"/>
          <w:iCs w:val="0"/>
          <w:sz w:val="18"/>
        </w:rPr>
        <w:t xml:space="preserve">    $destination = ROOT_DIR . '/public/assets/uploads/' . $fileName;</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if (!move_uploaded_file($_FILES['photo']['tmp_name'], $destination)) {</w:t>
      </w:r>
      <w:r>
        <w:rPr>
          <w:rFonts w:hint="default" w:ascii="Arial" w:hAnsi="Arial" w:cs="Arial"/>
          <w:i w:val="0"/>
          <w:iCs w:val="0"/>
          <w:sz w:val="18"/>
        </w:rPr>
        <w:br w:type="textWrapping"/>
      </w:r>
      <w:r>
        <w:rPr>
          <w:rFonts w:hint="default" w:ascii="Arial" w:hAnsi="Arial" w:cs="Arial"/>
          <w:i w:val="0"/>
          <w:iCs w:val="0"/>
          <w:sz w:val="18"/>
        </w:rPr>
        <w:t xml:space="preserve">      return 'Could not save the picture. Please try again.';</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$userModel = new User();</w:t>
      </w:r>
      <w:r>
        <w:rPr>
          <w:rFonts w:hint="default" w:ascii="Arial" w:hAnsi="Arial" w:cs="Arial"/>
          <w:i w:val="0"/>
          <w:iCs w:val="0"/>
          <w:sz w:val="18"/>
        </w:rPr>
        <w:br w:type="textWrapping"/>
      </w:r>
      <w:r>
        <w:rPr>
          <w:rFonts w:hint="default" w:ascii="Arial" w:hAnsi="Arial" w:cs="Arial"/>
          <w:i w:val="0"/>
          <w:iCs w:val="0"/>
          <w:sz w:val="18"/>
        </w:rPr>
        <w:t xml:space="preserve">    $userModel-&gt;updatePhoto($userId, $fileName);</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return null;</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private function findStudentIfItIsMine($studentId)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$therapistId = $_SESSION['user_id'];</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if (!$studentId) {</w:t>
      </w:r>
      <w:r>
        <w:rPr>
          <w:rFonts w:hint="default" w:ascii="Arial" w:hAnsi="Arial" w:cs="Arial"/>
          <w:i w:val="0"/>
          <w:iCs w:val="0"/>
          <w:sz w:val="18"/>
        </w:rPr>
        <w:br w:type="textWrapping"/>
      </w:r>
      <w:r>
        <w:rPr>
          <w:rFonts w:hint="default" w:ascii="Arial" w:hAnsi="Arial" w:cs="Arial"/>
          <w:i w:val="0"/>
          <w:iCs w:val="0"/>
          <w:sz w:val="18"/>
        </w:rPr>
        <w:t xml:space="preserve">      return null;</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if (!$this-&gt;therapistModel-&gt;isThisStudentMine($studentId, $therapistId)) {</w:t>
      </w:r>
      <w:r>
        <w:rPr>
          <w:rFonts w:hint="default" w:ascii="Arial" w:hAnsi="Arial" w:cs="Arial"/>
          <w:i w:val="0"/>
          <w:iCs w:val="0"/>
          <w:sz w:val="18"/>
        </w:rPr>
        <w:br w:type="textWrapping"/>
      </w:r>
      <w:r>
        <w:rPr>
          <w:rFonts w:hint="default" w:ascii="Arial" w:hAnsi="Arial" w:cs="Arial"/>
          <w:i w:val="0"/>
          <w:iCs w:val="0"/>
          <w:sz w:val="18"/>
        </w:rPr>
        <w:t xml:space="preserve">      return null;</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return $this-&gt;studentModel-&gt;first(['id' =&gt; $studentId]);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private function findGoalIfItIsMine($goalId)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$goalId = (int)$goalId;</w:t>
      </w:r>
      <w:r>
        <w:rPr>
          <w:rFonts w:hint="default" w:ascii="Arial" w:hAnsi="Arial" w:cs="Arial"/>
          <w:i w:val="0"/>
          <w:iCs w:val="0"/>
          <w:sz w:val="18"/>
        </w:rPr>
        <w:br w:type="textWrapping"/>
      </w:r>
      <w:r>
        <w:rPr>
          <w:rFonts w:hint="default" w:ascii="Arial" w:hAnsi="Arial" w:cs="Arial"/>
          <w:i w:val="0"/>
          <w:iCs w:val="0"/>
          <w:sz w:val="18"/>
        </w:rPr>
        <w:t xml:space="preserve">    if (!$goalId) {</w:t>
      </w:r>
      <w:r>
        <w:rPr>
          <w:rFonts w:hint="default" w:ascii="Arial" w:hAnsi="Arial" w:cs="Arial"/>
          <w:i w:val="0"/>
          <w:iCs w:val="0"/>
          <w:sz w:val="18"/>
        </w:rPr>
        <w:br w:type="textWrapping"/>
      </w:r>
      <w:r>
        <w:rPr>
          <w:rFonts w:hint="default" w:ascii="Arial" w:hAnsi="Arial" w:cs="Arial"/>
          <w:i w:val="0"/>
          <w:iCs w:val="0"/>
          <w:sz w:val="18"/>
        </w:rPr>
        <w:t xml:space="preserve">      return null;</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$goal = $this-&gt;iepGoalModel-&gt;getGoalById($goalId);</w:t>
      </w:r>
      <w:r>
        <w:rPr>
          <w:rFonts w:hint="default" w:ascii="Arial" w:hAnsi="Arial" w:cs="Arial"/>
          <w:i w:val="0"/>
          <w:iCs w:val="0"/>
          <w:sz w:val="18"/>
        </w:rPr>
        <w:br w:type="textWrapping"/>
      </w:r>
      <w:r>
        <w:rPr>
          <w:rFonts w:hint="default" w:ascii="Arial" w:hAnsi="Arial" w:cs="Arial"/>
          <w:i w:val="0"/>
          <w:iCs w:val="0"/>
          <w:sz w:val="18"/>
        </w:rPr>
        <w:t xml:space="preserve">    if (!$goal) {</w:t>
      </w:r>
      <w:r>
        <w:rPr>
          <w:rFonts w:hint="default" w:ascii="Arial" w:hAnsi="Arial" w:cs="Arial"/>
          <w:i w:val="0"/>
          <w:iCs w:val="0"/>
          <w:sz w:val="18"/>
        </w:rPr>
        <w:br w:type="textWrapping"/>
      </w:r>
      <w:r>
        <w:rPr>
          <w:rFonts w:hint="default" w:ascii="Arial" w:hAnsi="Arial" w:cs="Arial"/>
          <w:i w:val="0"/>
          <w:iCs w:val="0"/>
          <w:sz w:val="18"/>
        </w:rPr>
        <w:t xml:space="preserve">      return null;</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if (!$this-&gt;findStudentIfItIsMine((int)$goal-&gt;student_id)) {</w:t>
      </w:r>
      <w:r>
        <w:rPr>
          <w:rFonts w:hint="default" w:ascii="Arial" w:hAnsi="Arial" w:cs="Arial"/>
          <w:i w:val="0"/>
          <w:iCs w:val="0"/>
          <w:sz w:val="18"/>
        </w:rPr>
        <w:br w:type="textWrapping"/>
      </w:r>
      <w:r>
        <w:rPr>
          <w:rFonts w:hint="default" w:ascii="Arial" w:hAnsi="Arial" w:cs="Arial"/>
          <w:i w:val="0"/>
          <w:iCs w:val="0"/>
          <w:sz w:val="18"/>
        </w:rPr>
        <w:t xml:space="preserve">      return null;</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return $goal;</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public function teacch()</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$therapistId = $_SESSION['user_id'];</w:t>
      </w:r>
      <w:r>
        <w:rPr>
          <w:rFonts w:hint="default" w:ascii="Arial" w:hAnsi="Arial" w:cs="Arial"/>
          <w:i w:val="0"/>
          <w:iCs w:val="0"/>
          <w:sz w:val="18"/>
        </w:rPr>
        <w:br w:type="textWrapping"/>
      </w:r>
      <w:r>
        <w:rPr>
          <w:rFonts w:hint="default" w:ascii="Arial" w:hAnsi="Arial" w:cs="Arial"/>
          <w:i w:val="0"/>
          <w:iCs w:val="0"/>
          <w:sz w:val="18"/>
        </w:rPr>
        <w:t xml:space="preserve">    $schedules   = $this-&gt;teacchScheduleModel-&gt;getForStaff($therapistId, 'therapist');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$this-&gt;view('therapist/teacch', [</w:t>
      </w:r>
      <w:r>
        <w:rPr>
          <w:rFonts w:hint="default" w:ascii="Arial" w:hAnsi="Arial" w:cs="Arial"/>
          <w:i w:val="0"/>
          <w:iCs w:val="0"/>
          <w:sz w:val="18"/>
        </w:rPr>
        <w:br w:type="textWrapping"/>
      </w:r>
      <w:r>
        <w:rPr>
          <w:rFonts w:hint="default" w:ascii="Arial" w:hAnsi="Arial" w:cs="Arial"/>
          <w:i w:val="0"/>
          <w:iCs w:val="0"/>
          <w:sz w:val="18"/>
        </w:rPr>
        <w:t xml:space="preserve">      'schedules' =&gt; $schedules ?: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private function findScheduleIfItIsMine($scheduleId)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$scheduleId = (int)$scheduleId;</w:t>
      </w:r>
      <w:r>
        <w:rPr>
          <w:rFonts w:hint="default" w:ascii="Arial" w:hAnsi="Arial" w:cs="Arial"/>
          <w:i w:val="0"/>
          <w:iCs w:val="0"/>
          <w:sz w:val="18"/>
        </w:rPr>
        <w:br w:type="textWrapping"/>
      </w:r>
      <w:r>
        <w:rPr>
          <w:rFonts w:hint="default" w:ascii="Arial" w:hAnsi="Arial" w:cs="Arial"/>
          <w:i w:val="0"/>
          <w:iCs w:val="0"/>
          <w:sz w:val="18"/>
        </w:rPr>
        <w:t xml:space="preserve">    if (!$scheduleId) {</w:t>
      </w:r>
      <w:r>
        <w:rPr>
          <w:rFonts w:hint="default" w:ascii="Arial" w:hAnsi="Arial" w:cs="Arial"/>
          <w:i w:val="0"/>
          <w:iCs w:val="0"/>
          <w:sz w:val="18"/>
        </w:rPr>
        <w:br w:type="textWrapping"/>
      </w:r>
      <w:r>
        <w:rPr>
          <w:rFonts w:hint="default" w:ascii="Arial" w:hAnsi="Arial" w:cs="Arial"/>
          <w:i w:val="0"/>
          <w:iCs w:val="0"/>
          <w:sz w:val="18"/>
        </w:rPr>
        <w:t xml:space="preserve">      return null;</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$schedule = $this-&gt;teacchScheduleModel-&gt;getById($scheduleId);</w:t>
      </w:r>
      <w:r>
        <w:rPr>
          <w:rFonts w:hint="default" w:ascii="Arial" w:hAnsi="Arial" w:cs="Arial"/>
          <w:i w:val="0"/>
          <w:iCs w:val="0"/>
          <w:sz w:val="18"/>
        </w:rPr>
        <w:br w:type="textWrapping"/>
      </w:r>
      <w:r>
        <w:rPr>
          <w:rFonts w:hint="default" w:ascii="Arial" w:hAnsi="Arial" w:cs="Arial"/>
          <w:i w:val="0"/>
          <w:iCs w:val="0"/>
          <w:sz w:val="18"/>
        </w:rPr>
        <w:t xml:space="preserve">    if (!$schedule) {</w:t>
      </w:r>
      <w:r>
        <w:rPr>
          <w:rFonts w:hint="default" w:ascii="Arial" w:hAnsi="Arial" w:cs="Arial"/>
          <w:i w:val="0"/>
          <w:iCs w:val="0"/>
          <w:sz w:val="18"/>
        </w:rPr>
        <w:br w:type="textWrapping"/>
      </w:r>
      <w:r>
        <w:rPr>
          <w:rFonts w:hint="default" w:ascii="Arial" w:hAnsi="Arial" w:cs="Arial"/>
          <w:i w:val="0"/>
          <w:iCs w:val="0"/>
          <w:sz w:val="18"/>
        </w:rPr>
        <w:t xml:space="preserve">      return null;</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if (!$this-&gt;findStudentIfItIsMine((int)$schedule-&gt;student_id)) {</w:t>
      </w:r>
      <w:r>
        <w:rPr>
          <w:rFonts w:hint="default" w:ascii="Arial" w:hAnsi="Arial" w:cs="Arial"/>
          <w:i w:val="0"/>
          <w:iCs w:val="0"/>
          <w:sz w:val="18"/>
        </w:rPr>
        <w:br w:type="textWrapping"/>
      </w:r>
      <w:r>
        <w:rPr>
          <w:rFonts w:hint="default" w:ascii="Arial" w:hAnsi="Arial" w:cs="Arial"/>
          <w:i w:val="0"/>
          <w:iCs w:val="0"/>
          <w:sz w:val="18"/>
        </w:rPr>
        <w:t xml:space="preserve">      return null;</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return $schedule;</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private function findTaskIfItIsMine($taskId)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$taskId = (int)$taskId;</w:t>
      </w:r>
      <w:r>
        <w:rPr>
          <w:rFonts w:hint="default" w:ascii="Arial" w:hAnsi="Arial" w:cs="Arial"/>
          <w:i w:val="0"/>
          <w:iCs w:val="0"/>
          <w:sz w:val="18"/>
        </w:rPr>
        <w:br w:type="textWrapping"/>
      </w:r>
      <w:r>
        <w:rPr>
          <w:rFonts w:hint="default" w:ascii="Arial" w:hAnsi="Arial" w:cs="Arial"/>
          <w:i w:val="0"/>
          <w:iCs w:val="0"/>
          <w:sz w:val="18"/>
        </w:rPr>
        <w:t xml:space="preserve">    if (!$taskId) {</w:t>
      </w:r>
      <w:r>
        <w:rPr>
          <w:rFonts w:hint="default" w:ascii="Arial" w:hAnsi="Arial" w:cs="Arial"/>
          <w:i w:val="0"/>
          <w:iCs w:val="0"/>
          <w:sz w:val="18"/>
        </w:rPr>
        <w:br w:type="textWrapping"/>
      </w:r>
      <w:r>
        <w:rPr>
          <w:rFonts w:hint="default" w:ascii="Arial" w:hAnsi="Arial" w:cs="Arial"/>
          <w:i w:val="0"/>
          <w:iCs w:val="0"/>
          <w:sz w:val="18"/>
        </w:rPr>
        <w:t xml:space="preserve">      return null;</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$task = $this-&gt;teacchTaskModel-&gt;getById($taskId);</w:t>
      </w:r>
      <w:r>
        <w:rPr>
          <w:rFonts w:hint="default" w:ascii="Arial" w:hAnsi="Arial" w:cs="Arial"/>
          <w:i w:val="0"/>
          <w:iCs w:val="0"/>
          <w:sz w:val="18"/>
        </w:rPr>
        <w:br w:type="textWrapping"/>
      </w:r>
      <w:r>
        <w:rPr>
          <w:rFonts w:hint="default" w:ascii="Arial" w:hAnsi="Arial" w:cs="Arial"/>
          <w:i w:val="0"/>
          <w:iCs w:val="0"/>
          <w:sz w:val="18"/>
        </w:rPr>
        <w:t xml:space="preserve">    if (!$task) {</w:t>
      </w:r>
      <w:r>
        <w:rPr>
          <w:rFonts w:hint="default" w:ascii="Arial" w:hAnsi="Arial" w:cs="Arial"/>
          <w:i w:val="0"/>
          <w:iCs w:val="0"/>
          <w:sz w:val="18"/>
        </w:rPr>
        <w:br w:type="textWrapping"/>
      </w:r>
      <w:r>
        <w:rPr>
          <w:rFonts w:hint="default" w:ascii="Arial" w:hAnsi="Arial" w:cs="Arial"/>
          <w:i w:val="0"/>
          <w:iCs w:val="0"/>
          <w:sz w:val="18"/>
        </w:rPr>
        <w:t xml:space="preserve">      return null;</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$schedule = $this-&gt;findScheduleIfItIsMine((int)$task-&gt;schedule_id);</w:t>
      </w:r>
      <w:r>
        <w:rPr>
          <w:rFonts w:hint="default" w:ascii="Arial" w:hAnsi="Arial" w:cs="Arial"/>
          <w:i w:val="0"/>
          <w:iCs w:val="0"/>
          <w:sz w:val="18"/>
        </w:rPr>
        <w:br w:type="textWrapping"/>
      </w:r>
      <w:r>
        <w:rPr>
          <w:rFonts w:hint="default" w:ascii="Arial" w:hAnsi="Arial" w:cs="Arial"/>
          <w:i w:val="0"/>
          <w:iCs w:val="0"/>
          <w:sz w:val="18"/>
        </w:rPr>
        <w:t xml:space="preserve">    if (!$schedule) {</w:t>
      </w:r>
      <w:r>
        <w:rPr>
          <w:rFonts w:hint="default" w:ascii="Arial" w:hAnsi="Arial" w:cs="Arial"/>
          <w:i w:val="0"/>
          <w:iCs w:val="0"/>
          <w:sz w:val="18"/>
        </w:rPr>
        <w:br w:type="textWrapping"/>
      </w:r>
      <w:r>
        <w:rPr>
          <w:rFonts w:hint="default" w:ascii="Arial" w:hAnsi="Arial" w:cs="Arial"/>
          <w:i w:val="0"/>
          <w:iCs w:val="0"/>
          <w:sz w:val="18"/>
        </w:rPr>
        <w:t xml:space="preserve">      return null;</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$task-&gt;student_id = (int)$schedule-&gt;student_id;</w:t>
      </w:r>
      <w:r>
        <w:rPr>
          <w:rFonts w:hint="default" w:ascii="Arial" w:hAnsi="Arial" w:cs="Arial"/>
          <w:i w:val="0"/>
          <w:iCs w:val="0"/>
          <w:sz w:val="18"/>
        </w:rPr>
        <w:br w:type="textWrapping"/>
      </w:r>
      <w:r>
        <w:rPr>
          <w:rFonts w:hint="default" w:ascii="Arial" w:hAnsi="Arial" w:cs="Arial"/>
          <w:i w:val="0"/>
          <w:iCs w:val="0"/>
          <w:sz w:val="18"/>
        </w:rPr>
        <w:t xml:space="preserve">    return $task;</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public function add_schedule()</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if ($_SERVER['REQUEST_METHOD'] === 'POST') {</w:t>
      </w:r>
      <w:r>
        <w:rPr>
          <w:rFonts w:hint="default" w:ascii="Arial" w:hAnsi="Arial" w:cs="Arial"/>
          <w:i w:val="0"/>
          <w:iCs w:val="0"/>
          <w:sz w:val="18"/>
        </w:rPr>
        <w:br w:type="textWrapping"/>
      </w:r>
      <w:r>
        <w:rPr>
          <w:rFonts w:hint="default" w:ascii="Arial" w:hAnsi="Arial" w:cs="Arial"/>
          <w:i w:val="0"/>
          <w:iCs w:val="0"/>
          <w:sz w:val="18"/>
        </w:rPr>
        <w:t xml:space="preserve">      $studentId = (int)$_POST['student_id'];</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if (!$this-&gt;findStudentIfItIsMine($studentId)) {</w:t>
      </w:r>
      <w:r>
        <w:rPr>
          <w:rFonts w:hint="default" w:ascii="Arial" w:hAnsi="Arial" w:cs="Arial"/>
          <w:i w:val="0"/>
          <w:iCs w:val="0"/>
          <w:sz w:val="18"/>
        </w:rPr>
        <w:br w:type="textWrapping"/>
      </w:r>
      <w:r>
        <w:rPr>
          <w:rFonts w:hint="default" w:ascii="Arial" w:hAnsi="Arial" w:cs="Arial"/>
          <w:i w:val="0"/>
          <w:iCs w:val="0"/>
          <w:sz w:val="18"/>
        </w:rPr>
        <w:t xml:space="preserve">        header('Location: ' . ROOT . '/therapist/students');</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if (trim($_POST['title'] ?? '') === '') {</w:t>
      </w:r>
      <w:r>
        <w:rPr>
          <w:rFonts w:hint="default" w:ascii="Arial" w:hAnsi="Arial" w:cs="Arial"/>
          <w:i w:val="0"/>
          <w:iCs w:val="0"/>
          <w:sz w:val="18"/>
        </w:rPr>
        <w:br w:type="textWrapping"/>
      </w:r>
      <w:r>
        <w:rPr>
          <w:rFonts w:hint="default" w:ascii="Arial" w:hAnsi="Arial" w:cs="Arial"/>
          <w:i w:val="0"/>
          <w:iCs w:val="0"/>
          <w:sz w:val="18"/>
        </w:rPr>
        <w:t xml:space="preserve">        $_SESSION['error'] = 'Schedule title is required.';</w:t>
      </w:r>
      <w:r>
        <w:rPr>
          <w:rFonts w:hint="default" w:ascii="Arial" w:hAnsi="Arial" w:cs="Arial"/>
          <w:i w:val="0"/>
          <w:iCs w:val="0"/>
          <w:sz w:val="18"/>
        </w:rPr>
        <w:br w:type="textWrapping"/>
      </w:r>
      <w:r>
        <w:rPr>
          <w:rFonts w:hint="default" w:ascii="Arial" w:hAnsi="Arial" w:cs="Arial"/>
          <w:i w:val="0"/>
          <w:iCs w:val="0"/>
          <w:sz w:val="18"/>
        </w:rPr>
        <w:t xml:space="preserve">        header('Location: ' . ROOT . '/therapist/student/' . $studentId);</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$this-&gt;teacchScheduleModel-&gt;addSchedule($studentId, esc($_POST['title']), $_SESSION['user_id']);</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$_SESSION['success'] = 'Schedule created.';</w:t>
      </w:r>
      <w:r>
        <w:rPr>
          <w:rFonts w:hint="default" w:ascii="Arial" w:hAnsi="Arial" w:cs="Arial"/>
          <w:i w:val="0"/>
          <w:iCs w:val="0"/>
          <w:sz w:val="18"/>
        </w:rPr>
        <w:br w:type="textWrapping"/>
      </w:r>
      <w:r>
        <w:rPr>
          <w:rFonts w:hint="default" w:ascii="Arial" w:hAnsi="Arial" w:cs="Arial"/>
          <w:i w:val="0"/>
          <w:iCs w:val="0"/>
          <w:sz w:val="18"/>
        </w:rPr>
        <w:t xml:space="preserve">      header('Location: ' . ROOT . '/therapist/student/' . $studentId);</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header('Location: ' . ROOT . '/therapist/students');</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public function schedule($scheduleId = null)</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$schedule = $this-&gt;findScheduleIfItIsMine($scheduleId);</w:t>
      </w:r>
      <w:r>
        <w:rPr>
          <w:rFonts w:hint="default" w:ascii="Arial" w:hAnsi="Arial" w:cs="Arial"/>
          <w:i w:val="0"/>
          <w:iCs w:val="0"/>
          <w:sz w:val="18"/>
        </w:rPr>
        <w:br w:type="textWrapping"/>
      </w:r>
      <w:r>
        <w:rPr>
          <w:rFonts w:hint="default" w:ascii="Arial" w:hAnsi="Arial" w:cs="Arial"/>
          <w:i w:val="0"/>
          <w:iCs w:val="0"/>
          <w:sz w:val="18"/>
        </w:rPr>
        <w:t xml:space="preserve">    if (!$schedule) {</w:t>
      </w:r>
      <w:r>
        <w:rPr>
          <w:rFonts w:hint="default" w:ascii="Arial" w:hAnsi="Arial" w:cs="Arial"/>
          <w:i w:val="0"/>
          <w:iCs w:val="0"/>
          <w:sz w:val="18"/>
        </w:rPr>
        <w:br w:type="textWrapping"/>
      </w:r>
      <w:r>
        <w:rPr>
          <w:rFonts w:hint="default" w:ascii="Arial" w:hAnsi="Arial" w:cs="Arial"/>
          <w:i w:val="0"/>
          <w:iCs w:val="0"/>
          <w:sz w:val="18"/>
        </w:rPr>
        <w:t xml:space="preserve">      header('Location: ' . ROOT . '/therapist/students');</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$tasks = $this-&gt;teacchTaskModel-&gt;getForSchedule((int)$schedule-&gt;id);</w:t>
      </w:r>
      <w:r>
        <w:rPr>
          <w:rFonts w:hint="default" w:ascii="Arial" w:hAnsi="Arial" w:cs="Arial"/>
          <w:i w:val="0"/>
          <w:iCs w:val="0"/>
          <w:sz w:val="18"/>
        </w:rPr>
        <w:br w:type="textWrapping"/>
      </w:r>
      <w:r>
        <w:rPr>
          <w:rFonts w:hint="default" w:ascii="Arial" w:hAnsi="Arial" w:cs="Arial"/>
          <w:i w:val="0"/>
          <w:iCs w:val="0"/>
          <w:sz w:val="18"/>
        </w:rPr>
        <w:t xml:space="preserve">    foreach ($tasks as $task) {</w:t>
      </w:r>
      <w:r>
        <w:rPr>
          <w:rFonts w:hint="default" w:ascii="Arial" w:hAnsi="Arial" w:cs="Arial"/>
          <w:i w:val="0"/>
          <w:iCs w:val="0"/>
          <w:sz w:val="18"/>
        </w:rPr>
        <w:br w:type="textWrapping"/>
      </w:r>
      <w:r>
        <w:rPr>
          <w:rFonts w:hint="default" w:ascii="Arial" w:hAnsi="Arial" w:cs="Arial"/>
          <w:i w:val="0"/>
          <w:iCs w:val="0"/>
          <w:sz w:val="18"/>
        </w:rPr>
        <w:t xml:space="preserve">      $task-&gt;latest  = $this-&gt;teacchProgressModel-&gt;getLatestForTask((int)$task-&gt;id);</w:t>
      </w:r>
      <w:r>
        <w:rPr>
          <w:rFonts w:hint="default" w:ascii="Arial" w:hAnsi="Arial" w:cs="Arial"/>
          <w:i w:val="0"/>
          <w:iCs w:val="0"/>
          <w:sz w:val="18"/>
        </w:rPr>
        <w:br w:type="textWrapping"/>
      </w:r>
      <w:r>
        <w:rPr>
          <w:rFonts w:hint="default" w:ascii="Arial" w:hAnsi="Arial" w:cs="Arial"/>
          <w:i w:val="0"/>
          <w:iCs w:val="0"/>
          <w:sz w:val="18"/>
        </w:rPr>
        <w:t xml:space="preserve">      $task-&gt;history = $this-&gt;teacchProgressModel-&gt;getForTask((int)$task-&gt;id);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$bankEntries = $this-&gt;taskBankModel-&gt;getActive();</w:t>
      </w:r>
      <w:r>
        <w:rPr>
          <w:rFonts w:hint="default" w:ascii="Arial" w:hAnsi="Arial" w:cs="Arial"/>
          <w:i w:val="0"/>
          <w:iCs w:val="0"/>
          <w:sz w:val="18"/>
        </w:rPr>
        <w:br w:type="textWrapping"/>
      </w:r>
      <w:r>
        <w:rPr>
          <w:rFonts w:hint="default" w:ascii="Arial" w:hAnsi="Arial" w:cs="Arial"/>
          <w:i w:val="0"/>
          <w:iCs w:val="0"/>
          <w:sz w:val="18"/>
        </w:rPr>
        <w:t xml:space="preserve">    $nextOrder   = count($tasks) + 1;</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$this-&gt;view('therapist/teacch-schedule', [</w:t>
      </w:r>
      <w:r>
        <w:rPr>
          <w:rFonts w:hint="default" w:ascii="Arial" w:hAnsi="Arial" w:cs="Arial"/>
          <w:i w:val="0"/>
          <w:iCs w:val="0"/>
          <w:sz w:val="18"/>
        </w:rPr>
        <w:br w:type="textWrapping"/>
      </w:r>
      <w:r>
        <w:rPr>
          <w:rFonts w:hint="default" w:ascii="Arial" w:hAnsi="Arial" w:cs="Arial"/>
          <w:i w:val="0"/>
          <w:iCs w:val="0"/>
          <w:sz w:val="18"/>
        </w:rPr>
        <w:t xml:space="preserve">      'schedule'    =&gt; $schedule,</w:t>
      </w:r>
      <w:r>
        <w:rPr>
          <w:rFonts w:hint="default" w:ascii="Arial" w:hAnsi="Arial" w:cs="Arial"/>
          <w:i w:val="0"/>
          <w:iCs w:val="0"/>
          <w:sz w:val="18"/>
        </w:rPr>
        <w:br w:type="textWrapping"/>
      </w:r>
      <w:r>
        <w:rPr>
          <w:rFonts w:hint="default" w:ascii="Arial" w:hAnsi="Arial" w:cs="Arial"/>
          <w:i w:val="0"/>
          <w:iCs w:val="0"/>
          <w:sz w:val="18"/>
        </w:rPr>
        <w:t xml:space="preserve">      'tasks'       =&gt; $tasks ?: [],</w:t>
      </w:r>
      <w:r>
        <w:rPr>
          <w:rFonts w:hint="default" w:ascii="Arial" w:hAnsi="Arial" w:cs="Arial"/>
          <w:i w:val="0"/>
          <w:iCs w:val="0"/>
          <w:sz w:val="18"/>
        </w:rPr>
        <w:br w:type="textWrapping"/>
      </w:r>
      <w:r>
        <w:rPr>
          <w:rFonts w:hint="default" w:ascii="Arial" w:hAnsi="Arial" w:cs="Arial"/>
          <w:i w:val="0"/>
          <w:iCs w:val="0"/>
          <w:sz w:val="18"/>
        </w:rPr>
        <w:t xml:space="preserve">      'bankEntries' =&gt; $bankEntries ?: [],</w:t>
      </w:r>
      <w:r>
        <w:rPr>
          <w:rFonts w:hint="default" w:ascii="Arial" w:hAnsi="Arial" w:cs="Arial"/>
          <w:i w:val="0"/>
          <w:iCs w:val="0"/>
          <w:sz w:val="18"/>
        </w:rPr>
        <w:br w:type="textWrapping"/>
      </w:r>
      <w:r>
        <w:rPr>
          <w:rFonts w:hint="default" w:ascii="Arial" w:hAnsi="Arial" w:cs="Arial"/>
          <w:i w:val="0"/>
          <w:iCs w:val="0"/>
          <w:sz w:val="18"/>
        </w:rPr>
        <w:t xml:space="preserve">      'nextOrder'   =&gt; $nextOrder,</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public function add_task()</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if ($_SERVER['REQUEST_METHOD'] === 'POST') {</w:t>
      </w:r>
      <w:r>
        <w:rPr>
          <w:rFonts w:hint="default" w:ascii="Arial" w:hAnsi="Arial" w:cs="Arial"/>
          <w:i w:val="0"/>
          <w:iCs w:val="0"/>
          <w:sz w:val="18"/>
        </w:rPr>
        <w:br w:type="textWrapping"/>
      </w:r>
      <w:r>
        <w:rPr>
          <w:rFonts w:hint="default" w:ascii="Arial" w:hAnsi="Arial" w:cs="Arial"/>
          <w:i w:val="0"/>
          <w:iCs w:val="0"/>
          <w:sz w:val="18"/>
        </w:rPr>
        <w:t xml:space="preserve">      $scheduleId = (int)$_POST['schedule_id'];</w:t>
      </w:r>
      <w:r>
        <w:rPr>
          <w:rFonts w:hint="default" w:ascii="Arial" w:hAnsi="Arial" w:cs="Arial"/>
          <w:i w:val="0"/>
          <w:iCs w:val="0"/>
          <w:sz w:val="18"/>
        </w:rPr>
        <w:br w:type="textWrapping"/>
      </w:r>
      <w:r>
        <w:rPr>
          <w:rFonts w:hint="default" w:ascii="Arial" w:hAnsi="Arial" w:cs="Arial"/>
          <w:i w:val="0"/>
          <w:iCs w:val="0"/>
          <w:sz w:val="18"/>
        </w:rPr>
        <w:t xml:space="preserve">      $schedule   = $this-&gt;findScheduleIfItIsMine($scheduleId);</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if (!$schedule) {</w:t>
      </w:r>
      <w:r>
        <w:rPr>
          <w:rFonts w:hint="default" w:ascii="Arial" w:hAnsi="Arial" w:cs="Arial"/>
          <w:i w:val="0"/>
          <w:iCs w:val="0"/>
          <w:sz w:val="18"/>
        </w:rPr>
        <w:br w:type="textWrapping"/>
      </w:r>
      <w:r>
        <w:rPr>
          <w:rFonts w:hint="default" w:ascii="Arial" w:hAnsi="Arial" w:cs="Arial"/>
          <w:i w:val="0"/>
          <w:iCs w:val="0"/>
          <w:sz w:val="18"/>
        </w:rPr>
        <w:t xml:space="preserve">        header('Location: ' . ROOT . '/therapist/students');</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if (trim($_POST['title'] ?? '') === '') {</w:t>
      </w:r>
      <w:r>
        <w:rPr>
          <w:rFonts w:hint="default" w:ascii="Arial" w:hAnsi="Arial" w:cs="Arial"/>
          <w:i w:val="0"/>
          <w:iCs w:val="0"/>
          <w:sz w:val="18"/>
        </w:rPr>
        <w:br w:type="textWrapping"/>
      </w:r>
      <w:r>
        <w:rPr>
          <w:rFonts w:hint="default" w:ascii="Arial" w:hAnsi="Arial" w:cs="Arial"/>
          <w:i w:val="0"/>
          <w:iCs w:val="0"/>
          <w:sz w:val="18"/>
        </w:rPr>
        <w:t xml:space="preserve">        $_SESSION['error'] = 'Task title is required.';</w:t>
      </w:r>
      <w:r>
        <w:rPr>
          <w:rFonts w:hint="default" w:ascii="Arial" w:hAnsi="Arial" w:cs="Arial"/>
          <w:i w:val="0"/>
          <w:iCs w:val="0"/>
          <w:sz w:val="18"/>
        </w:rPr>
        <w:br w:type="textWrapping"/>
      </w:r>
      <w:r>
        <w:rPr>
          <w:rFonts w:hint="default" w:ascii="Arial" w:hAnsi="Arial" w:cs="Arial"/>
          <w:i w:val="0"/>
          <w:iCs w:val="0"/>
          <w:sz w:val="18"/>
        </w:rPr>
        <w:t xml:space="preserve">        header('Location: ' . ROOT . '/therapist/schedule/' . $scheduleId);</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if (trim($_POST['task_order'] ?? '') === '') {</w:t>
      </w:r>
      <w:r>
        <w:rPr>
          <w:rFonts w:hint="default" w:ascii="Arial" w:hAnsi="Arial" w:cs="Arial"/>
          <w:i w:val="0"/>
          <w:iCs w:val="0"/>
          <w:sz w:val="18"/>
        </w:rPr>
        <w:br w:type="textWrapping"/>
      </w:r>
      <w:r>
        <w:rPr>
          <w:rFonts w:hint="default" w:ascii="Arial" w:hAnsi="Arial" w:cs="Arial"/>
          <w:i w:val="0"/>
          <w:iCs w:val="0"/>
          <w:sz w:val="18"/>
        </w:rPr>
        <w:t xml:space="preserve">        $_SESSION['error'] = 'Task order is required.';</w:t>
      </w:r>
      <w:r>
        <w:rPr>
          <w:rFonts w:hint="default" w:ascii="Arial" w:hAnsi="Arial" w:cs="Arial"/>
          <w:i w:val="0"/>
          <w:iCs w:val="0"/>
          <w:sz w:val="18"/>
        </w:rPr>
        <w:br w:type="textWrapping"/>
      </w:r>
      <w:r>
        <w:rPr>
          <w:rFonts w:hint="default" w:ascii="Arial" w:hAnsi="Arial" w:cs="Arial"/>
          <w:i w:val="0"/>
          <w:iCs w:val="0"/>
          <w:sz w:val="18"/>
        </w:rPr>
        <w:t xml:space="preserve">        header('Location: ' . ROOT . '/therapist/schedule/' . $scheduleId);</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$this-&gt;teacchTaskModel-&gt;addTask(</w:t>
      </w:r>
      <w:r>
        <w:rPr>
          <w:rFonts w:hint="default" w:ascii="Arial" w:hAnsi="Arial" w:cs="Arial"/>
          <w:i w:val="0"/>
          <w:iCs w:val="0"/>
          <w:sz w:val="18"/>
        </w:rPr>
        <w:br w:type="textWrapping"/>
      </w:r>
      <w:r>
        <w:rPr>
          <w:rFonts w:hint="default" w:ascii="Arial" w:hAnsi="Arial" w:cs="Arial"/>
          <w:i w:val="0"/>
          <w:iCs w:val="0"/>
          <w:sz w:val="18"/>
        </w:rPr>
        <w:t xml:space="preserve">        $scheduleId,</w:t>
      </w:r>
      <w:r>
        <w:rPr>
          <w:rFonts w:hint="default" w:ascii="Arial" w:hAnsi="Arial" w:cs="Arial"/>
          <w:i w:val="0"/>
          <w:iCs w:val="0"/>
          <w:sz w:val="18"/>
        </w:rPr>
        <w:br w:type="textWrapping"/>
      </w:r>
      <w:r>
        <w:rPr>
          <w:rFonts w:hint="default" w:ascii="Arial" w:hAnsi="Arial" w:cs="Arial"/>
          <w:i w:val="0"/>
          <w:iCs w:val="0"/>
          <w:sz w:val="18"/>
        </w:rPr>
        <w:t xml:space="preserve">        (int)$_POST['task_order'],</w:t>
      </w:r>
      <w:r>
        <w:rPr>
          <w:rFonts w:hint="default" w:ascii="Arial" w:hAnsi="Arial" w:cs="Arial"/>
          <w:i w:val="0"/>
          <w:iCs w:val="0"/>
          <w:sz w:val="18"/>
        </w:rPr>
        <w:br w:type="textWrapping"/>
      </w:r>
      <w:r>
        <w:rPr>
          <w:rFonts w:hint="default" w:ascii="Arial" w:hAnsi="Arial" w:cs="Arial"/>
          <w:i w:val="0"/>
          <w:iCs w:val="0"/>
          <w:sz w:val="18"/>
        </w:rPr>
        <w:t xml:space="preserve">        esc($_POST['title']),</w:t>
      </w:r>
      <w:r>
        <w:rPr>
          <w:rFonts w:hint="default" w:ascii="Arial" w:hAnsi="Arial" w:cs="Arial"/>
          <w:i w:val="0"/>
          <w:iCs w:val="0"/>
          <w:sz w:val="18"/>
        </w:rPr>
        <w:br w:type="textWrapping"/>
      </w:r>
      <w:r>
        <w:rPr>
          <w:rFonts w:hint="default" w:ascii="Arial" w:hAnsi="Arial" w:cs="Arial"/>
          <w:i w:val="0"/>
          <w:iCs w:val="0"/>
          <w:sz w:val="18"/>
        </w:rPr>
        <w:t xml:space="preserve">        esc($_POST['visual_cue_url'] ??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$_SESSION['success'] = 'Task added.';</w:t>
      </w:r>
      <w:r>
        <w:rPr>
          <w:rFonts w:hint="default" w:ascii="Arial" w:hAnsi="Arial" w:cs="Arial"/>
          <w:i w:val="0"/>
          <w:iCs w:val="0"/>
          <w:sz w:val="18"/>
        </w:rPr>
        <w:br w:type="textWrapping"/>
      </w:r>
      <w:r>
        <w:rPr>
          <w:rFonts w:hint="default" w:ascii="Arial" w:hAnsi="Arial" w:cs="Arial"/>
          <w:i w:val="0"/>
          <w:iCs w:val="0"/>
          <w:sz w:val="18"/>
        </w:rPr>
        <w:t xml:space="preserve">      header('Location: ' . ROOT . '/therapist/schedule/' . $scheduleId);</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header('Location: ' . ROOT . '/therapist/students');</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public function rate_independence()</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if ($_SERVER['REQUEST_METHOD'] === 'POST') {</w:t>
      </w:r>
      <w:r>
        <w:rPr>
          <w:rFonts w:hint="default" w:ascii="Arial" w:hAnsi="Arial" w:cs="Arial"/>
          <w:i w:val="0"/>
          <w:iCs w:val="0"/>
          <w:sz w:val="18"/>
        </w:rPr>
        <w:br w:type="textWrapping"/>
      </w:r>
      <w:r>
        <w:rPr>
          <w:rFonts w:hint="default" w:ascii="Arial" w:hAnsi="Arial" w:cs="Arial"/>
          <w:i w:val="0"/>
          <w:iCs w:val="0"/>
          <w:sz w:val="18"/>
        </w:rPr>
        <w:t xml:space="preserve">      $taskId = (int)$_POST['task_id'];</w:t>
      </w:r>
      <w:r>
        <w:rPr>
          <w:rFonts w:hint="default" w:ascii="Arial" w:hAnsi="Arial" w:cs="Arial"/>
          <w:i w:val="0"/>
          <w:iCs w:val="0"/>
          <w:sz w:val="18"/>
        </w:rPr>
        <w:br w:type="textWrapping"/>
      </w:r>
      <w:r>
        <w:rPr>
          <w:rFonts w:hint="default" w:ascii="Arial" w:hAnsi="Arial" w:cs="Arial"/>
          <w:i w:val="0"/>
          <w:iCs w:val="0"/>
          <w:sz w:val="18"/>
        </w:rPr>
        <w:t xml:space="preserve">      $task   = $this-&gt;findTaskIfItIsMine($taskId);</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if (!$task) {</w:t>
      </w:r>
      <w:r>
        <w:rPr>
          <w:rFonts w:hint="default" w:ascii="Arial" w:hAnsi="Arial" w:cs="Arial"/>
          <w:i w:val="0"/>
          <w:iCs w:val="0"/>
          <w:sz w:val="18"/>
        </w:rPr>
        <w:br w:type="textWrapping"/>
      </w:r>
      <w:r>
        <w:rPr>
          <w:rFonts w:hint="default" w:ascii="Arial" w:hAnsi="Arial" w:cs="Arial"/>
          <w:i w:val="0"/>
          <w:iCs w:val="0"/>
          <w:sz w:val="18"/>
        </w:rPr>
        <w:t xml:space="preserve">        header('Location: ' . ROOT . '/therapist/students');</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if (trim($_POST['session_date'] ?? '') === '') {</w:t>
      </w:r>
      <w:r>
        <w:rPr>
          <w:rFonts w:hint="default" w:ascii="Arial" w:hAnsi="Arial" w:cs="Arial"/>
          <w:i w:val="0"/>
          <w:iCs w:val="0"/>
          <w:sz w:val="18"/>
        </w:rPr>
        <w:br w:type="textWrapping"/>
      </w:r>
      <w:r>
        <w:rPr>
          <w:rFonts w:hint="default" w:ascii="Arial" w:hAnsi="Arial" w:cs="Arial"/>
          <w:i w:val="0"/>
          <w:iCs w:val="0"/>
          <w:sz w:val="18"/>
        </w:rPr>
        <w:t xml:space="preserve">        $_SESSION['error'] = 'Session date is required.';</w:t>
      </w:r>
      <w:r>
        <w:rPr>
          <w:rFonts w:hint="default" w:ascii="Arial" w:hAnsi="Arial" w:cs="Arial"/>
          <w:i w:val="0"/>
          <w:iCs w:val="0"/>
          <w:sz w:val="18"/>
        </w:rPr>
        <w:br w:type="textWrapping"/>
      </w:r>
      <w:r>
        <w:rPr>
          <w:rFonts w:hint="default" w:ascii="Arial" w:hAnsi="Arial" w:cs="Arial"/>
          <w:i w:val="0"/>
          <w:iCs w:val="0"/>
          <w:sz w:val="18"/>
        </w:rPr>
        <w:t xml:space="preserve">        header('Location: ' . ROOT . '/therapist/schedule/' . (int)$task-&gt;schedule_id);</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$level  = $_POST['independence_level'] ?? '';</w:t>
      </w:r>
      <w:r>
        <w:rPr>
          <w:rFonts w:hint="default" w:ascii="Arial" w:hAnsi="Arial" w:cs="Arial"/>
          <w:i w:val="0"/>
          <w:iCs w:val="0"/>
          <w:sz w:val="18"/>
        </w:rPr>
        <w:br w:type="textWrapping"/>
      </w:r>
      <w:r>
        <w:rPr>
          <w:rFonts w:hint="default" w:ascii="Arial" w:hAnsi="Arial" w:cs="Arial"/>
          <w:i w:val="0"/>
          <w:iCs w:val="0"/>
          <w:sz w:val="18"/>
        </w:rPr>
        <w:t xml:space="preserve">      $levels = ['full_prompt' =&gt; 1, 'partial_prompt' =&gt; 1, 'independent' =&gt; 1];</w:t>
      </w:r>
      <w:r>
        <w:rPr>
          <w:rFonts w:hint="default" w:ascii="Arial" w:hAnsi="Arial" w:cs="Arial"/>
          <w:i w:val="0"/>
          <w:iCs w:val="0"/>
          <w:sz w:val="18"/>
        </w:rPr>
        <w:br w:type="textWrapping"/>
      </w:r>
      <w:r>
        <w:rPr>
          <w:rFonts w:hint="default" w:ascii="Arial" w:hAnsi="Arial" w:cs="Arial"/>
          <w:i w:val="0"/>
          <w:iCs w:val="0"/>
          <w:sz w:val="18"/>
        </w:rPr>
        <w:t xml:space="preserve">      if (!isset($levels[$level])) {</w:t>
      </w:r>
      <w:r>
        <w:rPr>
          <w:rFonts w:hint="default" w:ascii="Arial" w:hAnsi="Arial" w:cs="Arial"/>
          <w:i w:val="0"/>
          <w:iCs w:val="0"/>
          <w:sz w:val="18"/>
        </w:rPr>
        <w:br w:type="textWrapping"/>
      </w:r>
      <w:r>
        <w:rPr>
          <w:rFonts w:hint="default" w:ascii="Arial" w:hAnsi="Arial" w:cs="Arial"/>
          <w:i w:val="0"/>
          <w:iCs w:val="0"/>
          <w:sz w:val="18"/>
        </w:rPr>
        <w:t xml:space="preserve">        $_SESSION['error'] = 'Please choose a valid independence level.';</w:t>
      </w:r>
      <w:r>
        <w:rPr>
          <w:rFonts w:hint="default" w:ascii="Arial" w:hAnsi="Arial" w:cs="Arial"/>
          <w:i w:val="0"/>
          <w:iCs w:val="0"/>
          <w:sz w:val="18"/>
        </w:rPr>
        <w:br w:type="textWrapping"/>
      </w:r>
      <w:r>
        <w:rPr>
          <w:rFonts w:hint="default" w:ascii="Arial" w:hAnsi="Arial" w:cs="Arial"/>
          <w:i w:val="0"/>
          <w:iCs w:val="0"/>
          <w:sz w:val="18"/>
        </w:rPr>
        <w:t xml:space="preserve">        header('Location: ' . ROOT . '/therapist/schedule/' . (int)$task-&gt;schedule_id);</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$this-&gt;teacchProgressModel-&gt;addRating(</w:t>
      </w:r>
      <w:r>
        <w:rPr>
          <w:rFonts w:hint="default" w:ascii="Arial" w:hAnsi="Arial" w:cs="Arial"/>
          <w:i w:val="0"/>
          <w:iCs w:val="0"/>
          <w:sz w:val="18"/>
        </w:rPr>
        <w:br w:type="textWrapping"/>
      </w:r>
      <w:r>
        <w:rPr>
          <w:rFonts w:hint="default" w:ascii="Arial" w:hAnsi="Arial" w:cs="Arial"/>
          <w:i w:val="0"/>
          <w:iCs w:val="0"/>
          <w:sz w:val="18"/>
        </w:rPr>
        <w:t xml:space="preserve">        $taskId,</w:t>
      </w:r>
      <w:r>
        <w:rPr>
          <w:rFonts w:hint="default" w:ascii="Arial" w:hAnsi="Arial" w:cs="Arial"/>
          <w:i w:val="0"/>
          <w:iCs w:val="0"/>
          <w:sz w:val="18"/>
        </w:rPr>
        <w:br w:type="textWrapping"/>
      </w:r>
      <w:r>
        <w:rPr>
          <w:rFonts w:hint="default" w:ascii="Arial" w:hAnsi="Arial" w:cs="Arial"/>
          <w:i w:val="0"/>
          <w:iCs w:val="0"/>
          <w:sz w:val="18"/>
        </w:rPr>
        <w:t xml:space="preserve">        (int)$task-&gt;student_id,</w:t>
      </w:r>
      <w:r>
        <w:rPr>
          <w:rFonts w:hint="default" w:ascii="Arial" w:hAnsi="Arial" w:cs="Arial"/>
          <w:i w:val="0"/>
          <w:iCs w:val="0"/>
          <w:sz w:val="18"/>
        </w:rPr>
        <w:br w:type="textWrapping"/>
      </w:r>
      <w:r>
        <w:rPr>
          <w:rFonts w:hint="default" w:ascii="Arial" w:hAnsi="Arial" w:cs="Arial"/>
          <w:i w:val="0"/>
          <w:iCs w:val="0"/>
          <w:sz w:val="18"/>
        </w:rPr>
        <w:t xml:space="preserve">        $_POST['session_date'],</w:t>
      </w:r>
      <w:r>
        <w:rPr>
          <w:rFonts w:hint="default" w:ascii="Arial" w:hAnsi="Arial" w:cs="Arial"/>
          <w:i w:val="0"/>
          <w:iCs w:val="0"/>
          <w:sz w:val="18"/>
        </w:rPr>
        <w:br w:type="textWrapping"/>
      </w:r>
      <w:r>
        <w:rPr>
          <w:rFonts w:hint="default" w:ascii="Arial" w:hAnsi="Arial" w:cs="Arial"/>
          <w:i w:val="0"/>
          <w:iCs w:val="0"/>
          <w:sz w:val="18"/>
        </w:rPr>
        <w:t xml:space="preserve">        $level,</w:t>
      </w:r>
      <w:r>
        <w:rPr>
          <w:rFonts w:hint="default" w:ascii="Arial" w:hAnsi="Arial" w:cs="Arial"/>
          <w:i w:val="0"/>
          <w:iCs w:val="0"/>
          <w:sz w:val="18"/>
        </w:rPr>
        <w:br w:type="textWrapping"/>
      </w:r>
      <w:r>
        <w:rPr>
          <w:rFonts w:hint="default" w:ascii="Arial" w:hAnsi="Arial" w:cs="Arial"/>
          <w:i w:val="0"/>
          <w:iCs w:val="0"/>
          <w:sz w:val="18"/>
        </w:rPr>
        <w:t xml:space="preserve">        esc($_POST['notes'] ?? ''),</w:t>
      </w:r>
      <w:r>
        <w:rPr>
          <w:rFonts w:hint="default" w:ascii="Arial" w:hAnsi="Arial" w:cs="Arial"/>
          <w:i w:val="0"/>
          <w:iCs w:val="0"/>
          <w:sz w:val="18"/>
        </w:rPr>
        <w:br w:type="textWrapping"/>
      </w:r>
      <w:r>
        <w:rPr>
          <w:rFonts w:hint="default" w:ascii="Arial" w:hAnsi="Arial" w:cs="Arial"/>
          <w:i w:val="0"/>
          <w:iCs w:val="0"/>
          <w:sz w:val="18"/>
        </w:rPr>
        <w:t xml:space="preserve">        $_SESSION['user_id']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$_SESSION['success'] = 'Independence recorded.';</w:t>
      </w:r>
      <w:r>
        <w:rPr>
          <w:rFonts w:hint="default" w:ascii="Arial" w:hAnsi="Arial" w:cs="Arial"/>
          <w:i w:val="0"/>
          <w:iCs w:val="0"/>
          <w:sz w:val="18"/>
        </w:rPr>
        <w:br w:type="textWrapping"/>
      </w:r>
      <w:r>
        <w:rPr>
          <w:rFonts w:hint="default" w:ascii="Arial" w:hAnsi="Arial" w:cs="Arial"/>
          <w:i w:val="0"/>
          <w:iCs w:val="0"/>
          <w:sz w:val="18"/>
        </w:rPr>
        <w:t xml:space="preserve">      header('Location: ' . ROOT . '/therapist/schedule/' . (int)$task-&gt;schedule_id);</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header('Location: ' . ROOT . '/therapist/students');</w:t>
      </w:r>
      <w:r>
        <w:rPr>
          <w:rFonts w:hint="default" w:ascii="Arial" w:hAnsi="Arial" w:cs="Arial"/>
          <w:i w:val="0"/>
          <w:iCs w:val="0"/>
          <w:sz w:val="18"/>
        </w:rPr>
        <w:br w:type="textWrapping"/>
      </w:r>
      <w:r>
        <w:rPr>
          <w:rFonts w:hint="default" w:ascii="Arial" w:hAnsi="Arial" w:cs="Arial"/>
          <w:i w:val="0"/>
          <w:iCs w:val="0"/>
          <w:sz w:val="18"/>
        </w:rPr>
        <w:t xml:space="preserve">    exit();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p>
    <w:p w14:paraId="6B4EC1F5">
      <w:pPr>
        <w:rPr>
          <w:rFonts w:hint="default" w:ascii="Arial" w:hAnsi="Arial" w:cs="Arial"/>
          <w:i w:val="0"/>
          <w:iCs w:val="0"/>
        </w:rPr>
      </w:pPr>
      <w:r>
        <w:rPr>
          <w:rFonts w:hint="default" w:ascii="Arial" w:hAnsi="Arial" w:cs="Arial"/>
          <w:i w:val="0"/>
          <w:iCs w:val="0"/>
        </w:rPr>
        <w:br w:type="page"/>
      </w:r>
    </w:p>
    <w:p w14:paraId="7426CD33">
      <w:pPr>
        <w:pStyle w:val="3"/>
        <w:rPr>
          <w:rFonts w:hint="default" w:ascii="Arial" w:hAnsi="Arial" w:cs="Arial"/>
          <w:i w:val="0"/>
          <w:iCs w:val="0"/>
        </w:rPr>
      </w:pPr>
      <w:r>
        <w:rPr>
          <w:rFonts w:hint="default" w:ascii="Arial" w:hAnsi="Arial" w:cs="Arial"/>
          <w:i w:val="0"/>
          <w:iCs w:val="0"/>
        </w:rPr>
        <w:t>app\controllers\_404.php</w:t>
      </w:r>
    </w:p>
    <w:p w14:paraId="4DEC97DE">
      <w:pPr>
        <w:pStyle w:val="156"/>
        <w:rPr>
          <w:rFonts w:hint="default" w:ascii="Arial" w:hAnsi="Arial" w:cs="Arial"/>
          <w:i w:val="0"/>
          <w:iCs w:val="0"/>
        </w:rPr>
      </w:pP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class _404 extends Controller</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t xml:space="preserve">  public function index()</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echo "Page not found sadly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p>
    <w:p w14:paraId="370D4C13">
      <w:pPr>
        <w:rPr>
          <w:rFonts w:hint="default" w:ascii="Arial" w:hAnsi="Arial" w:cs="Arial"/>
          <w:i w:val="0"/>
          <w:iCs w:val="0"/>
        </w:rPr>
      </w:pPr>
      <w:r>
        <w:rPr>
          <w:rFonts w:hint="default" w:ascii="Arial" w:hAnsi="Arial" w:cs="Arial"/>
          <w:i w:val="0"/>
          <w:iCs w:val="0"/>
        </w:rPr>
        <w:br w:type="page"/>
      </w:r>
    </w:p>
    <w:p w14:paraId="303678AE">
      <w:pPr>
        <w:pStyle w:val="3"/>
        <w:rPr>
          <w:rFonts w:hint="default" w:ascii="Arial" w:hAnsi="Arial" w:cs="Arial"/>
          <w:i w:val="0"/>
          <w:iCs w:val="0"/>
        </w:rPr>
      </w:pPr>
      <w:r>
        <w:rPr>
          <w:rFonts w:hint="default" w:ascii="Arial" w:hAnsi="Arial" w:cs="Arial"/>
          <w:i w:val="0"/>
          <w:iCs w:val="0"/>
        </w:rPr>
        <w:t>app\core\App.php</w:t>
      </w:r>
    </w:p>
    <w:p w14:paraId="30B59D35">
      <w:pPr>
        <w:pStyle w:val="156"/>
        <w:rPr>
          <w:rFonts w:hint="default" w:ascii="Arial" w:hAnsi="Arial" w:cs="Arial"/>
          <w:i w:val="0"/>
          <w:iCs w:val="0"/>
        </w:rPr>
      </w:pP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t>class App</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t xml:space="preserve">  public $controller = 'Auth';</w:t>
      </w:r>
      <w:r>
        <w:rPr>
          <w:rFonts w:hint="default" w:ascii="Arial" w:hAnsi="Arial" w:cs="Arial"/>
          <w:i w:val="0"/>
          <w:iCs w:val="0"/>
          <w:sz w:val="18"/>
        </w:rPr>
        <w:br w:type="textWrapping"/>
      </w:r>
      <w:r>
        <w:rPr>
          <w:rFonts w:hint="default" w:ascii="Arial" w:hAnsi="Arial" w:cs="Arial"/>
          <w:i w:val="0"/>
          <w:iCs w:val="0"/>
          <w:sz w:val="18"/>
        </w:rPr>
        <w:t xml:space="preserve">  public $method     = 'login';</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private function splitURL()</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$URL = $_GET['url'] ?? '';</w:t>
      </w:r>
      <w:r>
        <w:rPr>
          <w:rFonts w:hint="default" w:ascii="Arial" w:hAnsi="Arial" w:cs="Arial"/>
          <w:i w:val="0"/>
          <w:iCs w:val="0"/>
          <w:sz w:val="18"/>
        </w:rPr>
        <w:br w:type="textWrapping"/>
      </w:r>
      <w:r>
        <w:rPr>
          <w:rFonts w:hint="default" w:ascii="Arial" w:hAnsi="Arial" w:cs="Arial"/>
          <w:i w:val="0"/>
          <w:iCs w:val="0"/>
          <w:sz w:val="18"/>
        </w:rPr>
        <w:t xml:space="preserve">    $URL = trim($URL, '/');</w:t>
      </w:r>
      <w:r>
        <w:rPr>
          <w:rFonts w:hint="default" w:ascii="Arial" w:hAnsi="Arial" w:cs="Arial"/>
          <w:i w:val="0"/>
          <w:iCs w:val="0"/>
          <w:sz w:val="18"/>
        </w:rPr>
        <w:br w:type="textWrapping"/>
      </w:r>
      <w:r>
        <w:rPr>
          <w:rFonts w:hint="default" w:ascii="Arial" w:hAnsi="Arial" w:cs="Arial"/>
          <w:i w:val="0"/>
          <w:iCs w:val="0"/>
          <w:sz w:val="18"/>
        </w:rPr>
        <w:t xml:space="preserve">    $URL = filter_var($URL, FILTER_SANITIZE_URL);</w:t>
      </w:r>
      <w:r>
        <w:rPr>
          <w:rFonts w:hint="default" w:ascii="Arial" w:hAnsi="Arial" w:cs="Arial"/>
          <w:i w:val="0"/>
          <w:iCs w:val="0"/>
          <w:sz w:val="18"/>
        </w:rPr>
        <w:br w:type="textWrapping"/>
      </w:r>
      <w:r>
        <w:rPr>
          <w:rFonts w:hint="default" w:ascii="Arial" w:hAnsi="Arial" w:cs="Arial"/>
          <w:i w:val="0"/>
          <w:iCs w:val="0"/>
          <w:sz w:val="18"/>
        </w:rPr>
        <w:t xml:space="preserve">    $URL = explode('/', $URL);</w:t>
      </w:r>
      <w:r>
        <w:rPr>
          <w:rFonts w:hint="default" w:ascii="Arial" w:hAnsi="Arial" w:cs="Arial"/>
          <w:i w:val="0"/>
          <w:iCs w:val="0"/>
          <w:sz w:val="18"/>
        </w:rPr>
        <w:br w:type="textWrapping"/>
      </w:r>
      <w:r>
        <w:rPr>
          <w:rFonts w:hint="default" w:ascii="Arial" w:hAnsi="Arial" w:cs="Arial"/>
          <w:i w:val="0"/>
          <w:iCs w:val="0"/>
          <w:sz w:val="18"/>
        </w:rPr>
        <w:t xml:space="preserve">    return $URL;</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public function loadController()</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$URL = $this-&gt;splitURL();</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$controllerName = isset($URL[0]) &amp;&amp; $URL[0] !== ''</w:t>
      </w:r>
      <w:r>
        <w:rPr>
          <w:rFonts w:hint="default" w:ascii="Arial" w:hAnsi="Arial" w:cs="Arial"/>
          <w:i w:val="0"/>
          <w:iCs w:val="0"/>
          <w:sz w:val="18"/>
        </w:rPr>
        <w:br w:type="textWrapping"/>
      </w:r>
      <w:r>
        <w:rPr>
          <w:rFonts w:hint="default" w:ascii="Arial" w:hAnsi="Arial" w:cs="Arial"/>
          <w:i w:val="0"/>
          <w:iCs w:val="0"/>
          <w:sz w:val="18"/>
        </w:rPr>
        <w:t xml:space="preserve">      ? preg_replace('/[^a-zA-Z0-9_]/', '', $URL[0])</w:t>
      </w:r>
      <w:r>
        <w:rPr>
          <w:rFonts w:hint="default" w:ascii="Arial" w:hAnsi="Arial" w:cs="Arial"/>
          <w:i w:val="0"/>
          <w:iCs w:val="0"/>
          <w:sz w:val="18"/>
        </w:rPr>
        <w:br w:type="textWrapping"/>
      </w:r>
      <w:r>
        <w:rPr>
          <w:rFonts w:hint="default" w:ascii="Arial" w:hAnsi="Arial" w:cs="Arial"/>
          <w:i w:val="0"/>
          <w:iCs w:val="0"/>
          <w:sz w:val="18"/>
        </w:rPr>
        <w:t xml:space="preserve">      : 'Auth';</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$baseName = ucfirst($controllerName);</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if (file_exists(__DIR__ . "/../controllers/" . $baseName . "Controller.php")) {</w:t>
      </w:r>
      <w:r>
        <w:rPr>
          <w:rFonts w:hint="default" w:ascii="Arial" w:hAnsi="Arial" w:cs="Arial"/>
          <w:i w:val="0"/>
          <w:iCs w:val="0"/>
          <w:sz w:val="18"/>
        </w:rPr>
        <w:br w:type="textWrapping"/>
      </w:r>
      <w:r>
        <w:rPr>
          <w:rFonts w:hint="default" w:ascii="Arial" w:hAnsi="Arial" w:cs="Arial"/>
          <w:i w:val="0"/>
          <w:iCs w:val="0"/>
          <w:sz w:val="18"/>
        </w:rPr>
        <w:t xml:space="preserve">      $this-&gt;controller = $baseName . "Controller";</w:t>
      </w:r>
      <w:r>
        <w:rPr>
          <w:rFonts w:hint="default" w:ascii="Arial" w:hAnsi="Arial" w:cs="Arial"/>
          <w:i w:val="0"/>
          <w:iCs w:val="0"/>
          <w:sz w:val="18"/>
        </w:rPr>
        <w:br w:type="textWrapping"/>
      </w:r>
      <w:r>
        <w:rPr>
          <w:rFonts w:hint="default" w:ascii="Arial" w:hAnsi="Arial" w:cs="Arial"/>
          <w:i w:val="0"/>
          <w:iCs w:val="0"/>
          <w:sz w:val="18"/>
        </w:rPr>
        <w:t xml:space="preserve">    } elseif (file_exists(__DIR__ . "/../controllers/" . $baseName . ".php")) {</w:t>
      </w:r>
      <w:r>
        <w:rPr>
          <w:rFonts w:hint="default" w:ascii="Arial" w:hAnsi="Arial" w:cs="Arial"/>
          <w:i w:val="0"/>
          <w:iCs w:val="0"/>
          <w:sz w:val="18"/>
        </w:rPr>
        <w:br w:type="textWrapping"/>
      </w:r>
      <w:r>
        <w:rPr>
          <w:rFonts w:hint="default" w:ascii="Arial" w:hAnsi="Arial" w:cs="Arial"/>
          <w:i w:val="0"/>
          <w:iCs w:val="0"/>
          <w:sz w:val="18"/>
        </w:rPr>
        <w:t xml:space="preserve">      $this-&gt;controller = $baseName;</w:t>
      </w:r>
      <w:r>
        <w:rPr>
          <w:rFonts w:hint="default" w:ascii="Arial" w:hAnsi="Arial" w:cs="Arial"/>
          <w:i w:val="0"/>
          <w:iCs w:val="0"/>
          <w:sz w:val="18"/>
        </w:rPr>
        <w:br w:type="textWrapping"/>
      </w:r>
      <w:r>
        <w:rPr>
          <w:rFonts w:hint="default" w:ascii="Arial" w:hAnsi="Arial" w:cs="Arial"/>
          <w:i w:val="0"/>
          <w:iCs w:val="0"/>
          <w:sz w:val="18"/>
        </w:rPr>
        <w:t xml:space="preserve">    } else {</w:t>
      </w:r>
      <w:r>
        <w:rPr>
          <w:rFonts w:hint="default" w:ascii="Arial" w:hAnsi="Arial" w:cs="Arial"/>
          <w:i w:val="0"/>
          <w:iCs w:val="0"/>
          <w:sz w:val="18"/>
        </w:rPr>
        <w:br w:type="textWrapping"/>
      </w:r>
      <w:r>
        <w:rPr>
          <w:rFonts w:hint="default" w:ascii="Arial" w:hAnsi="Arial" w:cs="Arial"/>
          <w:i w:val="0"/>
          <w:iCs w:val="0"/>
          <w:sz w:val="18"/>
        </w:rPr>
        <w:t xml:space="preserve">      require __DIR__ . "/../controllers/_404.php";</w:t>
      </w:r>
      <w:r>
        <w:rPr>
          <w:rFonts w:hint="default" w:ascii="Arial" w:hAnsi="Arial" w:cs="Arial"/>
          <w:i w:val="0"/>
          <w:iCs w:val="0"/>
          <w:sz w:val="18"/>
        </w:rPr>
        <w:br w:type="textWrapping"/>
      </w:r>
      <w:r>
        <w:rPr>
          <w:rFonts w:hint="default" w:ascii="Arial" w:hAnsi="Arial" w:cs="Arial"/>
          <w:i w:val="0"/>
          <w:iCs w:val="0"/>
          <w:sz w:val="18"/>
        </w:rPr>
        <w:t xml:space="preserve">      $controller = new _404;</w:t>
      </w:r>
      <w:r>
        <w:rPr>
          <w:rFonts w:hint="default" w:ascii="Arial" w:hAnsi="Arial" w:cs="Arial"/>
          <w:i w:val="0"/>
          <w:iCs w:val="0"/>
          <w:sz w:val="18"/>
        </w:rPr>
        <w:br w:type="textWrapping"/>
      </w:r>
      <w:r>
        <w:rPr>
          <w:rFonts w:hint="default" w:ascii="Arial" w:hAnsi="Arial" w:cs="Arial"/>
          <w:i w:val="0"/>
          <w:iCs w:val="0"/>
          <w:sz w:val="18"/>
        </w:rPr>
        <w:t xml:space="preserve">      $controller-&gt;index();</w:t>
      </w:r>
      <w:r>
        <w:rPr>
          <w:rFonts w:hint="default" w:ascii="Arial" w:hAnsi="Arial" w:cs="Arial"/>
          <w:i w:val="0"/>
          <w:iCs w:val="0"/>
          <w:sz w:val="18"/>
        </w:rPr>
        <w:br w:type="textWrapping"/>
      </w:r>
      <w:r>
        <w:rPr>
          <w:rFonts w:hint="default" w:ascii="Arial" w:hAnsi="Arial" w:cs="Arial"/>
          <w:i w:val="0"/>
          <w:iCs w:val="0"/>
          <w:sz w:val="18"/>
        </w:rPr>
        <w:t xml:space="preserve">      return;</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require __DIR__ . "/../controllers/" . $this-&gt;controller . ".php";</w:t>
      </w:r>
      <w:r>
        <w:rPr>
          <w:rFonts w:hint="default" w:ascii="Arial" w:hAnsi="Arial" w:cs="Arial"/>
          <w:i w:val="0"/>
          <w:iCs w:val="0"/>
          <w:sz w:val="18"/>
        </w:rPr>
        <w:br w:type="textWrapping"/>
      </w:r>
      <w:r>
        <w:rPr>
          <w:rFonts w:hint="default" w:ascii="Arial" w:hAnsi="Arial" w:cs="Arial"/>
          <w:i w:val="0"/>
          <w:iCs w:val="0"/>
          <w:sz w:val="18"/>
        </w:rPr>
        <w:t xml:space="preserve">    $controller = new $this-&gt;controller;</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$methodName = isset($URL[1]) &amp;&amp; $URL[1] !== ''</w:t>
      </w:r>
      <w:r>
        <w:rPr>
          <w:rFonts w:hint="default" w:ascii="Arial" w:hAnsi="Arial" w:cs="Arial"/>
          <w:i w:val="0"/>
          <w:iCs w:val="0"/>
          <w:sz w:val="18"/>
        </w:rPr>
        <w:br w:type="textWrapping"/>
      </w:r>
      <w:r>
        <w:rPr>
          <w:rFonts w:hint="default" w:ascii="Arial" w:hAnsi="Arial" w:cs="Arial"/>
          <w:i w:val="0"/>
          <w:iCs w:val="0"/>
          <w:sz w:val="18"/>
        </w:rPr>
        <w:t xml:space="preserve">      ? $URL[1]</w:t>
      </w:r>
      <w:r>
        <w:rPr>
          <w:rFonts w:hint="default" w:ascii="Arial" w:hAnsi="Arial" w:cs="Arial"/>
          <w:i w:val="0"/>
          <w:iCs w:val="0"/>
          <w:sz w:val="18"/>
        </w:rPr>
        <w:br w:type="textWrapping"/>
      </w:r>
      <w:r>
        <w:rPr>
          <w:rFonts w:hint="default" w:ascii="Arial" w:hAnsi="Arial" w:cs="Arial"/>
          <w:i w:val="0"/>
          <w:iCs w:val="0"/>
          <w:sz w:val="18"/>
        </w:rPr>
        <w:t xml:space="preserve">      : ($baseName === 'Auth' ? 'login' : ($baseName === 'Nurse' ? 'dashboard' : 'index'));</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//convert - to underscores</w:t>
      </w:r>
      <w:r>
        <w:rPr>
          <w:rFonts w:hint="default" w:ascii="Arial" w:hAnsi="Arial" w:cs="Arial"/>
          <w:i w:val="0"/>
          <w:iCs w:val="0"/>
          <w:sz w:val="18"/>
        </w:rPr>
        <w:br w:type="textWrapping"/>
      </w:r>
      <w:r>
        <w:rPr>
          <w:rFonts w:hint="default" w:ascii="Arial" w:hAnsi="Arial" w:cs="Arial"/>
          <w:i w:val="0"/>
          <w:iCs w:val="0"/>
          <w:sz w:val="18"/>
        </w:rPr>
        <w:t xml:space="preserve">    $methodName = str_replace('-', '_', $methodName);</w:t>
      </w:r>
      <w:r>
        <w:rPr>
          <w:rFonts w:hint="default" w:ascii="Arial" w:hAnsi="Arial" w:cs="Arial"/>
          <w:i w:val="0"/>
          <w:iCs w:val="0"/>
          <w:sz w:val="18"/>
        </w:rPr>
        <w:br w:type="textWrapping"/>
      </w:r>
      <w:r>
        <w:rPr>
          <w:rFonts w:hint="default" w:ascii="Arial" w:hAnsi="Arial" w:cs="Arial"/>
          <w:i w:val="0"/>
          <w:iCs w:val="0"/>
          <w:sz w:val="18"/>
        </w:rPr>
        <w:t xml:space="preserve">    //strip anything that isn't a PHP identifier character</w:t>
      </w:r>
      <w:r>
        <w:rPr>
          <w:rFonts w:hint="default" w:ascii="Arial" w:hAnsi="Arial" w:cs="Arial"/>
          <w:i w:val="0"/>
          <w:iCs w:val="0"/>
          <w:sz w:val="18"/>
        </w:rPr>
        <w:br w:type="textWrapping"/>
      </w:r>
      <w:r>
        <w:rPr>
          <w:rFonts w:hint="default" w:ascii="Arial" w:hAnsi="Arial" w:cs="Arial"/>
          <w:i w:val="0"/>
          <w:iCs w:val="0"/>
          <w:sz w:val="18"/>
        </w:rPr>
        <w:t xml:space="preserve">    $methodName = preg_replace('/[^a-zA-Z0-9_]/', '', $methodName);</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if (method_exists($controller, $methodName)) {</w:t>
      </w:r>
      <w:r>
        <w:rPr>
          <w:rFonts w:hint="default" w:ascii="Arial" w:hAnsi="Arial" w:cs="Arial"/>
          <w:i w:val="0"/>
          <w:iCs w:val="0"/>
          <w:sz w:val="18"/>
        </w:rPr>
        <w:br w:type="textWrapping"/>
      </w:r>
      <w:r>
        <w:rPr>
          <w:rFonts w:hint="default" w:ascii="Arial" w:hAnsi="Arial" w:cs="Arial"/>
          <w:i w:val="0"/>
          <w:iCs w:val="0"/>
          <w:sz w:val="18"/>
        </w:rPr>
        <w:t xml:space="preserve">      $this-&gt;method = $methodName;</w:t>
      </w:r>
      <w:r>
        <w:rPr>
          <w:rFonts w:hint="default" w:ascii="Arial" w:hAnsi="Arial" w:cs="Arial"/>
          <w:i w:val="0"/>
          <w:iCs w:val="0"/>
          <w:sz w:val="18"/>
        </w:rPr>
        <w:br w:type="textWrapping"/>
      </w:r>
      <w:r>
        <w:rPr>
          <w:rFonts w:hint="default" w:ascii="Arial" w:hAnsi="Arial" w:cs="Arial"/>
          <w:i w:val="0"/>
          <w:iCs w:val="0"/>
          <w:sz w:val="18"/>
        </w:rPr>
        <w:t xml:space="preserve">      $params = array_slice($URL, 2);</w:t>
      </w:r>
      <w:r>
        <w:rPr>
          <w:rFonts w:hint="default" w:ascii="Arial" w:hAnsi="Arial" w:cs="Arial"/>
          <w:i w:val="0"/>
          <w:iCs w:val="0"/>
          <w:sz w:val="18"/>
        </w:rPr>
        <w:br w:type="textWrapping"/>
      </w:r>
      <w:r>
        <w:rPr>
          <w:rFonts w:hint="default" w:ascii="Arial" w:hAnsi="Arial" w:cs="Arial"/>
          <w:i w:val="0"/>
          <w:iCs w:val="0"/>
          <w:sz w:val="18"/>
        </w:rPr>
        <w:t xml:space="preserve">    } else {</w:t>
      </w:r>
      <w:r>
        <w:rPr>
          <w:rFonts w:hint="default" w:ascii="Arial" w:hAnsi="Arial" w:cs="Arial"/>
          <w:i w:val="0"/>
          <w:iCs w:val="0"/>
          <w:sz w:val="18"/>
        </w:rPr>
        <w:br w:type="textWrapping"/>
      </w:r>
      <w:r>
        <w:rPr>
          <w:rFonts w:hint="default" w:ascii="Arial" w:hAnsi="Arial" w:cs="Arial"/>
          <w:i w:val="0"/>
          <w:iCs w:val="0"/>
          <w:sz w:val="18"/>
        </w:rPr>
        <w:t xml:space="preserve">      require __DIR__ . "/../controllers/_404.php";</w:t>
      </w:r>
      <w:r>
        <w:rPr>
          <w:rFonts w:hint="default" w:ascii="Arial" w:hAnsi="Arial" w:cs="Arial"/>
          <w:i w:val="0"/>
          <w:iCs w:val="0"/>
          <w:sz w:val="18"/>
        </w:rPr>
        <w:br w:type="textWrapping"/>
      </w:r>
      <w:r>
        <w:rPr>
          <w:rFonts w:hint="default" w:ascii="Arial" w:hAnsi="Arial" w:cs="Arial"/>
          <w:i w:val="0"/>
          <w:iCs w:val="0"/>
          <w:sz w:val="18"/>
        </w:rPr>
        <w:t xml:space="preserve">      $controller = new _404;</w:t>
      </w:r>
      <w:r>
        <w:rPr>
          <w:rFonts w:hint="default" w:ascii="Arial" w:hAnsi="Arial" w:cs="Arial"/>
          <w:i w:val="0"/>
          <w:iCs w:val="0"/>
          <w:sz w:val="18"/>
        </w:rPr>
        <w:br w:type="textWrapping"/>
      </w:r>
      <w:r>
        <w:rPr>
          <w:rFonts w:hint="default" w:ascii="Arial" w:hAnsi="Arial" w:cs="Arial"/>
          <w:i w:val="0"/>
          <w:iCs w:val="0"/>
          <w:sz w:val="18"/>
        </w:rPr>
        <w:t xml:space="preserve">      $this-&gt;method = 'index';</w:t>
      </w:r>
      <w:r>
        <w:rPr>
          <w:rFonts w:hint="default" w:ascii="Arial" w:hAnsi="Arial" w:cs="Arial"/>
          <w:i w:val="0"/>
          <w:iCs w:val="0"/>
          <w:sz w:val="18"/>
        </w:rPr>
        <w:br w:type="textWrapping"/>
      </w:r>
      <w:r>
        <w:rPr>
          <w:rFonts w:hint="default" w:ascii="Arial" w:hAnsi="Arial" w:cs="Arial"/>
          <w:i w:val="0"/>
          <w:iCs w:val="0"/>
          <w:sz w:val="18"/>
        </w:rPr>
        <w:t xml:space="preserve">      $params =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call_user_func_array([$controller, $this-&gt;method], $params);</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p>
    <w:p w14:paraId="55ED66AC">
      <w:pPr>
        <w:rPr>
          <w:rFonts w:hint="default" w:ascii="Arial" w:hAnsi="Arial" w:cs="Arial"/>
          <w:i w:val="0"/>
          <w:iCs w:val="0"/>
        </w:rPr>
      </w:pPr>
      <w:r>
        <w:rPr>
          <w:rFonts w:hint="default" w:ascii="Arial" w:hAnsi="Arial" w:cs="Arial"/>
          <w:i w:val="0"/>
          <w:iCs w:val="0"/>
        </w:rPr>
        <w:br w:type="page"/>
      </w:r>
    </w:p>
    <w:p w14:paraId="551F2346">
      <w:pPr>
        <w:pStyle w:val="3"/>
        <w:rPr>
          <w:rFonts w:hint="default" w:ascii="Arial" w:hAnsi="Arial" w:cs="Arial"/>
          <w:i w:val="0"/>
          <w:iCs w:val="0"/>
        </w:rPr>
      </w:pPr>
      <w:r>
        <w:rPr>
          <w:rFonts w:hint="default" w:ascii="Arial" w:hAnsi="Arial" w:cs="Arial"/>
          <w:i w:val="0"/>
          <w:iCs w:val="0"/>
        </w:rPr>
        <w:t>app\core\Controller.php</w:t>
      </w:r>
    </w:p>
    <w:p w14:paraId="5B6CD66A">
      <w:pPr>
        <w:pStyle w:val="156"/>
        <w:rPr>
          <w:rFonts w:hint="default" w:ascii="Arial" w:hAnsi="Arial" w:cs="Arial"/>
          <w:i w:val="0"/>
          <w:iCs w:val="0"/>
        </w:rPr>
      </w:pP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class Controller</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t xml:space="preserve">  public function view($name, $data =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if (is_array($data) &amp;&amp; count($data)) {</w:t>
      </w:r>
      <w:r>
        <w:rPr>
          <w:rFonts w:hint="default" w:ascii="Arial" w:hAnsi="Arial" w:cs="Arial"/>
          <w:i w:val="0"/>
          <w:iCs w:val="0"/>
          <w:sz w:val="18"/>
        </w:rPr>
        <w:br w:type="textWrapping"/>
      </w:r>
      <w:r>
        <w:rPr>
          <w:rFonts w:hint="default" w:ascii="Arial" w:hAnsi="Arial" w:cs="Arial"/>
          <w:i w:val="0"/>
          <w:iCs w:val="0"/>
          <w:sz w:val="18"/>
        </w:rPr>
        <w:t xml:space="preserve">      extract($data, EXTR_SKIP);</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$filename = __DIR__ . "/../views/" . $name . ".php";</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if (file_exists($filename)) {</w:t>
      </w:r>
      <w:r>
        <w:rPr>
          <w:rFonts w:hint="default" w:ascii="Arial" w:hAnsi="Arial" w:cs="Arial"/>
          <w:i w:val="0"/>
          <w:iCs w:val="0"/>
          <w:sz w:val="18"/>
        </w:rPr>
        <w:br w:type="textWrapping"/>
      </w:r>
      <w:r>
        <w:rPr>
          <w:rFonts w:hint="default" w:ascii="Arial" w:hAnsi="Arial" w:cs="Arial"/>
          <w:i w:val="0"/>
          <w:iCs w:val="0"/>
          <w:sz w:val="18"/>
        </w:rPr>
        <w:t xml:space="preserve">      require $filename;</w:t>
      </w:r>
      <w:r>
        <w:rPr>
          <w:rFonts w:hint="default" w:ascii="Arial" w:hAnsi="Arial" w:cs="Arial"/>
          <w:i w:val="0"/>
          <w:iCs w:val="0"/>
          <w:sz w:val="18"/>
        </w:rPr>
        <w:br w:type="textWrapping"/>
      </w:r>
      <w:r>
        <w:rPr>
          <w:rFonts w:hint="default" w:ascii="Arial" w:hAnsi="Arial" w:cs="Arial"/>
          <w:i w:val="0"/>
          <w:iCs w:val="0"/>
          <w:sz w:val="18"/>
        </w:rPr>
        <w:t xml:space="preserve">    } else {</w:t>
      </w:r>
      <w:r>
        <w:rPr>
          <w:rFonts w:hint="default" w:ascii="Arial" w:hAnsi="Arial" w:cs="Arial"/>
          <w:i w:val="0"/>
          <w:iCs w:val="0"/>
          <w:sz w:val="18"/>
        </w:rPr>
        <w:br w:type="textWrapping"/>
      </w:r>
      <w:r>
        <w:rPr>
          <w:rFonts w:hint="default" w:ascii="Arial" w:hAnsi="Arial" w:cs="Arial"/>
          <w:i w:val="0"/>
          <w:iCs w:val="0"/>
          <w:sz w:val="18"/>
        </w:rPr>
        <w:t xml:space="preserve">      require __DIR__ . "/../views/_404view.php";</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p>
    <w:p w14:paraId="61D94150">
      <w:pPr>
        <w:rPr>
          <w:rFonts w:hint="default" w:ascii="Arial" w:hAnsi="Arial" w:cs="Arial"/>
          <w:i w:val="0"/>
          <w:iCs w:val="0"/>
        </w:rPr>
      </w:pPr>
      <w:r>
        <w:rPr>
          <w:rFonts w:hint="default" w:ascii="Arial" w:hAnsi="Arial" w:cs="Arial"/>
          <w:i w:val="0"/>
          <w:iCs w:val="0"/>
        </w:rPr>
        <w:br w:type="page"/>
      </w:r>
    </w:p>
    <w:p w14:paraId="2241D5CF">
      <w:pPr>
        <w:pStyle w:val="3"/>
        <w:rPr>
          <w:rFonts w:hint="default" w:ascii="Arial" w:hAnsi="Arial" w:cs="Arial"/>
          <w:i w:val="0"/>
          <w:iCs w:val="0"/>
        </w:rPr>
      </w:pPr>
      <w:r>
        <w:rPr>
          <w:rFonts w:hint="default" w:ascii="Arial" w:hAnsi="Arial" w:cs="Arial"/>
          <w:i w:val="0"/>
          <w:iCs w:val="0"/>
        </w:rPr>
        <w:t>app\core\Database.php</w:t>
      </w:r>
    </w:p>
    <w:p w14:paraId="5E251979">
      <w:pPr>
        <w:pStyle w:val="156"/>
        <w:rPr>
          <w:rFonts w:hint="default" w:ascii="Arial" w:hAnsi="Arial" w:cs="Arial"/>
          <w:i w:val="0"/>
          <w:iCs w:val="0"/>
        </w:rPr>
      </w:pP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trait Database</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t xml:space="preserve">  private function connect()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$string  = "mysql:host=" . DBHOST . ";dbname=" . DBNAME . ";charset=utf8mb4";</w:t>
      </w:r>
      <w:r>
        <w:rPr>
          <w:rFonts w:hint="default" w:ascii="Arial" w:hAnsi="Arial" w:cs="Arial"/>
          <w:i w:val="0"/>
          <w:iCs w:val="0"/>
          <w:sz w:val="18"/>
        </w:rPr>
        <w:br w:type="textWrapping"/>
      </w:r>
      <w:r>
        <w:rPr>
          <w:rFonts w:hint="default" w:ascii="Arial" w:hAnsi="Arial" w:cs="Arial"/>
          <w:i w:val="0"/>
          <w:iCs w:val="0"/>
          <w:sz w:val="18"/>
        </w:rPr>
        <w:t xml:space="preserve">    $options = [</w:t>
      </w:r>
      <w:r>
        <w:rPr>
          <w:rFonts w:hint="default" w:ascii="Arial" w:hAnsi="Arial" w:cs="Arial"/>
          <w:i w:val="0"/>
          <w:iCs w:val="0"/>
          <w:sz w:val="18"/>
        </w:rPr>
        <w:br w:type="textWrapping"/>
      </w:r>
      <w:r>
        <w:rPr>
          <w:rFonts w:hint="default" w:ascii="Arial" w:hAnsi="Arial" w:cs="Arial"/>
          <w:i w:val="0"/>
          <w:iCs w:val="0"/>
          <w:sz w:val="18"/>
        </w:rPr>
        <w:t xml:space="preserve">      PDO::ATTR_ERRMODE            =&gt; PDO::ERRMODE_EXCEPTION,</w:t>
      </w:r>
      <w:r>
        <w:rPr>
          <w:rFonts w:hint="default" w:ascii="Arial" w:hAnsi="Arial" w:cs="Arial"/>
          <w:i w:val="0"/>
          <w:iCs w:val="0"/>
          <w:sz w:val="18"/>
        </w:rPr>
        <w:br w:type="textWrapping"/>
      </w:r>
      <w:r>
        <w:rPr>
          <w:rFonts w:hint="default" w:ascii="Arial" w:hAnsi="Arial" w:cs="Arial"/>
          <w:i w:val="0"/>
          <w:iCs w:val="0"/>
          <w:sz w:val="18"/>
        </w:rPr>
        <w:t xml:space="preserve">      PDO::ATTR_DEFAULT_FETCH_MODE =&gt; PDO::FETCH_OBJ,</w:t>
      </w:r>
      <w:r>
        <w:rPr>
          <w:rFonts w:hint="default" w:ascii="Arial" w:hAnsi="Arial" w:cs="Arial"/>
          <w:i w:val="0"/>
          <w:iCs w:val="0"/>
          <w:sz w:val="18"/>
        </w:rPr>
        <w:br w:type="textWrapping"/>
      </w:r>
      <w:r>
        <w:rPr>
          <w:rFonts w:hint="default" w:ascii="Arial" w:hAnsi="Arial" w:cs="Arial"/>
          <w:i w:val="0"/>
          <w:iCs w:val="0"/>
          <w:sz w:val="18"/>
        </w:rPr>
        <w:t xml:space="preserve">      PDO::ATTR_EMULATE_PREPARES   =&gt; false,</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return new PDO($string, DBUSER, DBPASS, $options);</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public function query($query, $data =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try {</w:t>
      </w:r>
      <w:r>
        <w:rPr>
          <w:rFonts w:hint="default" w:ascii="Arial" w:hAnsi="Arial" w:cs="Arial"/>
          <w:i w:val="0"/>
          <w:iCs w:val="0"/>
          <w:sz w:val="18"/>
        </w:rPr>
        <w:br w:type="textWrapping"/>
      </w:r>
      <w:r>
        <w:rPr>
          <w:rFonts w:hint="default" w:ascii="Arial" w:hAnsi="Arial" w:cs="Arial"/>
          <w:i w:val="0"/>
          <w:iCs w:val="0"/>
          <w:sz w:val="18"/>
        </w:rPr>
        <w:t xml:space="preserve">      $con = $this-&gt;connect();</w:t>
      </w:r>
      <w:r>
        <w:rPr>
          <w:rFonts w:hint="default" w:ascii="Arial" w:hAnsi="Arial" w:cs="Arial"/>
          <w:i w:val="0"/>
          <w:iCs w:val="0"/>
          <w:sz w:val="18"/>
        </w:rPr>
        <w:br w:type="textWrapping"/>
      </w:r>
      <w:r>
        <w:rPr>
          <w:rFonts w:hint="default" w:ascii="Arial" w:hAnsi="Arial" w:cs="Arial"/>
          <w:i w:val="0"/>
          <w:iCs w:val="0"/>
          <w:sz w:val="18"/>
        </w:rPr>
        <w:t xml:space="preserve">      $stm = $con-&gt;prepare($query);</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 PDO cannot bind integer-only params (LIMIT / OFFSET) via execute().</w:t>
      </w:r>
      <w:r>
        <w:rPr>
          <w:rFonts w:hint="default" w:ascii="Arial" w:hAnsi="Arial" w:cs="Arial"/>
          <w:i w:val="0"/>
          <w:iCs w:val="0"/>
          <w:sz w:val="18"/>
        </w:rPr>
        <w:br w:type="textWrapping"/>
      </w:r>
      <w:r>
        <w:rPr>
          <w:rFonts w:hint="default" w:ascii="Arial" w:hAnsi="Arial" w:cs="Arial"/>
          <w:i w:val="0"/>
          <w:iCs w:val="0"/>
          <w:sz w:val="18"/>
        </w:rPr>
        <w:t xml:space="preserve">      // We detect keys whose values are plain integers and bind them explicitly</w:t>
      </w:r>
      <w:r>
        <w:rPr>
          <w:rFonts w:hint="default" w:ascii="Arial" w:hAnsi="Arial" w:cs="Arial"/>
          <w:i w:val="0"/>
          <w:iCs w:val="0"/>
          <w:sz w:val="18"/>
        </w:rPr>
        <w:br w:type="textWrapping"/>
      </w:r>
      <w:r>
        <w:rPr>
          <w:rFonts w:hint="default" w:ascii="Arial" w:hAnsi="Arial" w:cs="Arial"/>
          <w:i w:val="0"/>
          <w:iCs w:val="0"/>
          <w:sz w:val="18"/>
        </w:rPr>
        <w:t xml:space="preserve">      // with PARAM_INT so MySQL accepts them in LIMIT / OFFSET clauses.</w:t>
      </w:r>
      <w:r>
        <w:rPr>
          <w:rFonts w:hint="default" w:ascii="Arial" w:hAnsi="Arial" w:cs="Arial"/>
          <w:i w:val="0"/>
          <w:iCs w:val="0"/>
          <w:sz w:val="18"/>
        </w:rPr>
        <w:br w:type="textWrapping"/>
      </w:r>
      <w:r>
        <w:rPr>
          <w:rFonts w:hint="default" w:ascii="Arial" w:hAnsi="Arial" w:cs="Arial"/>
          <w:i w:val="0"/>
          <w:iCs w:val="0"/>
          <w:sz w:val="18"/>
        </w:rPr>
        <w:t xml:space="preserve">      foreach ($data as $key =&gt; $value) {</w:t>
      </w:r>
      <w:r>
        <w:rPr>
          <w:rFonts w:hint="default" w:ascii="Arial" w:hAnsi="Arial" w:cs="Arial"/>
          <w:i w:val="0"/>
          <w:iCs w:val="0"/>
          <w:sz w:val="18"/>
        </w:rPr>
        <w:br w:type="textWrapping"/>
      </w:r>
      <w:r>
        <w:rPr>
          <w:rFonts w:hint="default" w:ascii="Arial" w:hAnsi="Arial" w:cs="Arial"/>
          <w:i w:val="0"/>
          <w:iCs w:val="0"/>
          <w:sz w:val="18"/>
        </w:rPr>
        <w:t xml:space="preserve">        $paramKey = ':' . ltrim($key, ':');</w:t>
      </w:r>
      <w:r>
        <w:rPr>
          <w:rFonts w:hint="default" w:ascii="Arial" w:hAnsi="Arial" w:cs="Arial"/>
          <w:i w:val="0"/>
          <w:iCs w:val="0"/>
          <w:sz w:val="18"/>
        </w:rPr>
        <w:br w:type="textWrapping"/>
      </w:r>
      <w:r>
        <w:rPr>
          <w:rFonts w:hint="default" w:ascii="Arial" w:hAnsi="Arial" w:cs="Arial"/>
          <w:i w:val="0"/>
          <w:iCs w:val="0"/>
          <w:sz w:val="18"/>
        </w:rPr>
        <w:t xml:space="preserve">        if (is_int($value)) {</w:t>
      </w:r>
      <w:r>
        <w:rPr>
          <w:rFonts w:hint="default" w:ascii="Arial" w:hAnsi="Arial" w:cs="Arial"/>
          <w:i w:val="0"/>
          <w:iCs w:val="0"/>
          <w:sz w:val="18"/>
        </w:rPr>
        <w:br w:type="textWrapping"/>
      </w:r>
      <w:r>
        <w:rPr>
          <w:rFonts w:hint="default" w:ascii="Arial" w:hAnsi="Arial" w:cs="Arial"/>
          <w:i w:val="0"/>
          <w:iCs w:val="0"/>
          <w:sz w:val="18"/>
        </w:rPr>
        <w:t xml:space="preserve">          $stm-&gt;bindValue($paramKey, $value, PDO::PARAM_INT);</w:t>
      </w:r>
      <w:r>
        <w:rPr>
          <w:rFonts w:hint="default" w:ascii="Arial" w:hAnsi="Arial" w:cs="Arial"/>
          <w:i w:val="0"/>
          <w:iCs w:val="0"/>
          <w:sz w:val="18"/>
        </w:rPr>
        <w:br w:type="textWrapping"/>
      </w:r>
      <w:r>
        <w:rPr>
          <w:rFonts w:hint="default" w:ascii="Arial" w:hAnsi="Arial" w:cs="Arial"/>
          <w:i w:val="0"/>
          <w:iCs w:val="0"/>
          <w:sz w:val="18"/>
        </w:rPr>
        <w:t xml:space="preserve">        } else {</w:t>
      </w:r>
      <w:r>
        <w:rPr>
          <w:rFonts w:hint="default" w:ascii="Arial" w:hAnsi="Arial" w:cs="Arial"/>
          <w:i w:val="0"/>
          <w:iCs w:val="0"/>
          <w:sz w:val="18"/>
        </w:rPr>
        <w:br w:type="textWrapping"/>
      </w:r>
      <w:r>
        <w:rPr>
          <w:rFonts w:hint="default" w:ascii="Arial" w:hAnsi="Arial" w:cs="Arial"/>
          <w:i w:val="0"/>
          <w:iCs w:val="0"/>
          <w:sz w:val="18"/>
        </w:rPr>
        <w:t xml:space="preserve">          $stm-&gt;bindValue($paramKey, $value, PDO::PARAM_STR);</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$stm-&gt;execute();</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$trimmedQuery = ltrim($query);</w:t>
      </w:r>
      <w:r>
        <w:rPr>
          <w:rFonts w:hint="default" w:ascii="Arial" w:hAnsi="Arial" w:cs="Arial"/>
          <w:i w:val="0"/>
          <w:iCs w:val="0"/>
          <w:sz w:val="18"/>
        </w:rPr>
        <w:br w:type="textWrapping"/>
      </w:r>
      <w:r>
        <w:rPr>
          <w:rFonts w:hint="default" w:ascii="Arial" w:hAnsi="Arial" w:cs="Arial"/>
          <w:i w:val="0"/>
          <w:iCs w:val="0"/>
          <w:sz w:val="18"/>
        </w:rPr>
        <w:t xml:space="preserve">      if (preg_match('/^(select|show|pragma|describe|explain)/i', $trimmedQuery)) {</w:t>
      </w:r>
      <w:r>
        <w:rPr>
          <w:rFonts w:hint="default" w:ascii="Arial" w:hAnsi="Arial" w:cs="Arial"/>
          <w:i w:val="0"/>
          <w:iCs w:val="0"/>
          <w:sz w:val="18"/>
        </w:rPr>
        <w:br w:type="textWrapping"/>
      </w:r>
      <w:r>
        <w:rPr>
          <w:rFonts w:hint="default" w:ascii="Arial" w:hAnsi="Arial" w:cs="Arial"/>
          <w:i w:val="0"/>
          <w:iCs w:val="0"/>
          <w:sz w:val="18"/>
        </w:rPr>
        <w:t xml:space="preserve">        $result = $stm-&gt;fetchAll();</w:t>
      </w:r>
      <w:r>
        <w:rPr>
          <w:rFonts w:hint="default" w:ascii="Arial" w:hAnsi="Arial" w:cs="Arial"/>
          <w:i w:val="0"/>
          <w:iCs w:val="0"/>
          <w:sz w:val="18"/>
        </w:rPr>
        <w:br w:type="textWrapping"/>
      </w:r>
      <w:r>
        <w:rPr>
          <w:rFonts w:hint="default" w:ascii="Arial" w:hAnsi="Arial" w:cs="Arial"/>
          <w:i w:val="0"/>
          <w:iCs w:val="0"/>
          <w:sz w:val="18"/>
        </w:rPr>
        <w:t xml:space="preserve">        return is_array($result) ? $result : [];   // return empty array, never false</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if (preg_match('/^insert/i', $trimmedQuery)) {</w:t>
      </w:r>
      <w:r>
        <w:rPr>
          <w:rFonts w:hint="default" w:ascii="Arial" w:hAnsi="Arial" w:cs="Arial"/>
          <w:i w:val="0"/>
          <w:iCs w:val="0"/>
          <w:sz w:val="18"/>
        </w:rPr>
        <w:br w:type="textWrapping"/>
      </w:r>
      <w:r>
        <w:rPr>
          <w:rFonts w:hint="default" w:ascii="Arial" w:hAnsi="Arial" w:cs="Arial"/>
          <w:i w:val="0"/>
          <w:iCs w:val="0"/>
          <w:sz w:val="18"/>
        </w:rPr>
        <w:t xml:space="preserve">        return $con-&gt;lastInsertId() ?: $stm-&gt;rowCount();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return $stm-&gt;rowCount();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 catch (PDOException $e) {</w:t>
      </w:r>
      <w:r>
        <w:rPr>
          <w:rFonts w:hint="default" w:ascii="Arial" w:hAnsi="Arial" w:cs="Arial"/>
          <w:i w:val="0"/>
          <w:iCs w:val="0"/>
          <w:sz w:val="18"/>
        </w:rPr>
        <w:br w:type="textWrapping"/>
      </w:r>
      <w:r>
        <w:rPr>
          <w:rFonts w:hint="default" w:ascii="Arial" w:hAnsi="Arial" w:cs="Arial"/>
          <w:i w:val="0"/>
          <w:iCs w:val="0"/>
          <w:sz w:val="18"/>
        </w:rPr>
        <w:t xml:space="preserve">      error_log('Database query error: ' . $e-&gt;getMessage());</w:t>
      </w:r>
      <w:r>
        <w:rPr>
          <w:rFonts w:hint="default" w:ascii="Arial" w:hAnsi="Arial" w:cs="Arial"/>
          <w:i w:val="0"/>
          <w:iCs w:val="0"/>
          <w:sz w:val="18"/>
        </w:rPr>
        <w:br w:type="textWrapping"/>
      </w:r>
      <w:r>
        <w:rPr>
          <w:rFonts w:hint="default" w:ascii="Arial" w:hAnsi="Arial" w:cs="Arial"/>
          <w:i w:val="0"/>
          <w:iCs w:val="0"/>
          <w:sz w:val="18"/>
        </w:rPr>
        <w:t xml:space="preserve">      return false;</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public function get_row($query, $data =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try {</w:t>
      </w:r>
      <w:r>
        <w:rPr>
          <w:rFonts w:hint="default" w:ascii="Arial" w:hAnsi="Arial" w:cs="Arial"/>
          <w:i w:val="0"/>
          <w:iCs w:val="0"/>
          <w:sz w:val="18"/>
        </w:rPr>
        <w:br w:type="textWrapping"/>
      </w:r>
      <w:r>
        <w:rPr>
          <w:rFonts w:hint="default" w:ascii="Arial" w:hAnsi="Arial" w:cs="Arial"/>
          <w:i w:val="0"/>
          <w:iCs w:val="0"/>
          <w:sz w:val="18"/>
        </w:rPr>
        <w:t xml:space="preserve">      $con = $this-&gt;connect();</w:t>
      </w:r>
      <w:r>
        <w:rPr>
          <w:rFonts w:hint="default" w:ascii="Arial" w:hAnsi="Arial" w:cs="Arial"/>
          <w:i w:val="0"/>
          <w:iCs w:val="0"/>
          <w:sz w:val="18"/>
        </w:rPr>
        <w:br w:type="textWrapping"/>
      </w:r>
      <w:r>
        <w:rPr>
          <w:rFonts w:hint="default" w:ascii="Arial" w:hAnsi="Arial" w:cs="Arial"/>
          <w:i w:val="0"/>
          <w:iCs w:val="0"/>
          <w:sz w:val="18"/>
        </w:rPr>
        <w:t xml:space="preserve">      $stm = $con-&gt;prepare($query);</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foreach ($data as $key =&gt; $value) {</w:t>
      </w:r>
      <w:r>
        <w:rPr>
          <w:rFonts w:hint="default" w:ascii="Arial" w:hAnsi="Arial" w:cs="Arial"/>
          <w:i w:val="0"/>
          <w:iCs w:val="0"/>
          <w:sz w:val="18"/>
        </w:rPr>
        <w:br w:type="textWrapping"/>
      </w:r>
      <w:r>
        <w:rPr>
          <w:rFonts w:hint="default" w:ascii="Arial" w:hAnsi="Arial" w:cs="Arial"/>
          <w:i w:val="0"/>
          <w:iCs w:val="0"/>
          <w:sz w:val="18"/>
        </w:rPr>
        <w:t xml:space="preserve">        $paramKey = ':' . ltrim($key, ':');</w:t>
      </w:r>
      <w:r>
        <w:rPr>
          <w:rFonts w:hint="default" w:ascii="Arial" w:hAnsi="Arial" w:cs="Arial"/>
          <w:i w:val="0"/>
          <w:iCs w:val="0"/>
          <w:sz w:val="18"/>
        </w:rPr>
        <w:br w:type="textWrapping"/>
      </w:r>
      <w:r>
        <w:rPr>
          <w:rFonts w:hint="default" w:ascii="Arial" w:hAnsi="Arial" w:cs="Arial"/>
          <w:i w:val="0"/>
          <w:iCs w:val="0"/>
          <w:sz w:val="18"/>
        </w:rPr>
        <w:t xml:space="preserve">        if (is_int($value)) {</w:t>
      </w:r>
      <w:r>
        <w:rPr>
          <w:rFonts w:hint="default" w:ascii="Arial" w:hAnsi="Arial" w:cs="Arial"/>
          <w:i w:val="0"/>
          <w:iCs w:val="0"/>
          <w:sz w:val="18"/>
        </w:rPr>
        <w:br w:type="textWrapping"/>
      </w:r>
      <w:r>
        <w:rPr>
          <w:rFonts w:hint="default" w:ascii="Arial" w:hAnsi="Arial" w:cs="Arial"/>
          <w:i w:val="0"/>
          <w:iCs w:val="0"/>
          <w:sz w:val="18"/>
        </w:rPr>
        <w:t xml:space="preserve">          $stm-&gt;bindValue($paramKey, $value, PDO::PARAM_INT);</w:t>
      </w:r>
      <w:r>
        <w:rPr>
          <w:rFonts w:hint="default" w:ascii="Arial" w:hAnsi="Arial" w:cs="Arial"/>
          <w:i w:val="0"/>
          <w:iCs w:val="0"/>
          <w:sz w:val="18"/>
        </w:rPr>
        <w:br w:type="textWrapping"/>
      </w:r>
      <w:r>
        <w:rPr>
          <w:rFonts w:hint="default" w:ascii="Arial" w:hAnsi="Arial" w:cs="Arial"/>
          <w:i w:val="0"/>
          <w:iCs w:val="0"/>
          <w:sz w:val="18"/>
        </w:rPr>
        <w:t xml:space="preserve">        } else {</w:t>
      </w:r>
      <w:r>
        <w:rPr>
          <w:rFonts w:hint="default" w:ascii="Arial" w:hAnsi="Arial" w:cs="Arial"/>
          <w:i w:val="0"/>
          <w:iCs w:val="0"/>
          <w:sz w:val="18"/>
        </w:rPr>
        <w:br w:type="textWrapping"/>
      </w:r>
      <w:r>
        <w:rPr>
          <w:rFonts w:hint="default" w:ascii="Arial" w:hAnsi="Arial" w:cs="Arial"/>
          <w:i w:val="0"/>
          <w:iCs w:val="0"/>
          <w:sz w:val="18"/>
        </w:rPr>
        <w:t xml:space="preserve">          $stm-&gt;bindValue($paramKey, $value, PDO::PARAM_STR);</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$stm-&gt;execute();</w:t>
      </w:r>
      <w:r>
        <w:rPr>
          <w:rFonts w:hint="default" w:ascii="Arial" w:hAnsi="Arial" w:cs="Arial"/>
          <w:i w:val="0"/>
          <w:iCs w:val="0"/>
          <w:sz w:val="18"/>
        </w:rPr>
        <w:br w:type="textWrapping"/>
      </w:r>
      <w:r>
        <w:rPr>
          <w:rFonts w:hint="default" w:ascii="Arial" w:hAnsi="Arial" w:cs="Arial"/>
          <w:i w:val="0"/>
          <w:iCs w:val="0"/>
          <w:sz w:val="18"/>
        </w:rPr>
        <w:t xml:space="preserve">      $result = $stm-&gt;fetchAll();</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return is_array($result) &amp;&amp; count($result) ? $result[0] : false;</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 catch (PDOException $e) {</w:t>
      </w:r>
      <w:r>
        <w:rPr>
          <w:rFonts w:hint="default" w:ascii="Arial" w:hAnsi="Arial" w:cs="Arial"/>
          <w:i w:val="0"/>
          <w:iCs w:val="0"/>
          <w:sz w:val="18"/>
        </w:rPr>
        <w:br w:type="textWrapping"/>
      </w:r>
      <w:r>
        <w:rPr>
          <w:rFonts w:hint="default" w:ascii="Arial" w:hAnsi="Arial" w:cs="Arial"/>
          <w:i w:val="0"/>
          <w:iCs w:val="0"/>
          <w:sz w:val="18"/>
        </w:rPr>
        <w:t xml:space="preserve">      error_log('Database query error: ' . $e-&gt;getMessage());</w:t>
      </w:r>
      <w:r>
        <w:rPr>
          <w:rFonts w:hint="default" w:ascii="Arial" w:hAnsi="Arial" w:cs="Arial"/>
          <w:i w:val="0"/>
          <w:iCs w:val="0"/>
          <w:sz w:val="18"/>
        </w:rPr>
        <w:br w:type="textWrapping"/>
      </w:r>
      <w:r>
        <w:rPr>
          <w:rFonts w:hint="default" w:ascii="Arial" w:hAnsi="Arial" w:cs="Arial"/>
          <w:i w:val="0"/>
          <w:iCs w:val="0"/>
          <w:sz w:val="18"/>
        </w:rPr>
        <w:t xml:space="preserve">      return false;</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p>
    <w:p w14:paraId="458D8F63">
      <w:pPr>
        <w:rPr>
          <w:rFonts w:hint="default" w:ascii="Arial" w:hAnsi="Arial" w:cs="Arial"/>
          <w:i w:val="0"/>
          <w:iCs w:val="0"/>
        </w:rPr>
      </w:pPr>
      <w:r>
        <w:rPr>
          <w:rFonts w:hint="default" w:ascii="Arial" w:hAnsi="Arial" w:cs="Arial"/>
          <w:i w:val="0"/>
          <w:iCs w:val="0"/>
        </w:rPr>
        <w:br w:type="page"/>
      </w:r>
    </w:p>
    <w:p w14:paraId="7B34ED19">
      <w:pPr>
        <w:pStyle w:val="3"/>
        <w:rPr>
          <w:rFonts w:hint="default" w:ascii="Arial" w:hAnsi="Arial" w:cs="Arial"/>
          <w:i w:val="0"/>
          <w:iCs w:val="0"/>
        </w:rPr>
      </w:pPr>
      <w:r>
        <w:rPr>
          <w:rFonts w:hint="default" w:ascii="Arial" w:hAnsi="Arial" w:cs="Arial"/>
          <w:i w:val="0"/>
          <w:iCs w:val="0"/>
        </w:rPr>
        <w:t>app\core\Model.php</w:t>
      </w:r>
    </w:p>
    <w:p w14:paraId="16F61B79">
      <w:pPr>
        <w:pStyle w:val="156"/>
        <w:rPr>
          <w:rFonts w:hint="default" w:ascii="Arial" w:hAnsi="Arial" w:cs="Arial"/>
          <w:i w:val="0"/>
          <w:iCs w:val="0"/>
        </w:rPr>
      </w:pP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class Model</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t xml:space="preserve">  use Database;</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protected $table = '';</w:t>
      </w:r>
      <w:r>
        <w:rPr>
          <w:rFonts w:hint="default" w:ascii="Arial" w:hAnsi="Arial" w:cs="Arial"/>
          <w:i w:val="0"/>
          <w:iCs w:val="0"/>
          <w:sz w:val="18"/>
        </w:rPr>
        <w:br w:type="textWrapping"/>
      </w:r>
      <w:r>
        <w:rPr>
          <w:rFonts w:hint="default" w:ascii="Arial" w:hAnsi="Arial" w:cs="Arial"/>
          <w:i w:val="0"/>
          <w:iCs w:val="0"/>
          <w:sz w:val="18"/>
        </w:rPr>
        <w:t xml:space="preserve">  protected $limit = 10;</w:t>
      </w:r>
      <w:r>
        <w:rPr>
          <w:rFonts w:hint="default" w:ascii="Arial" w:hAnsi="Arial" w:cs="Arial"/>
          <w:i w:val="0"/>
          <w:iCs w:val="0"/>
          <w:sz w:val="18"/>
        </w:rPr>
        <w:br w:type="textWrapping"/>
      </w:r>
      <w:r>
        <w:rPr>
          <w:rFonts w:hint="default" w:ascii="Arial" w:hAnsi="Arial" w:cs="Arial"/>
          <w:i w:val="0"/>
          <w:iCs w:val="0"/>
          <w:sz w:val="18"/>
        </w:rPr>
        <w:t xml:space="preserve">  protected $offset = 0;</w:t>
      </w:r>
      <w:r>
        <w:rPr>
          <w:rFonts w:hint="default" w:ascii="Arial" w:hAnsi="Arial" w:cs="Arial"/>
          <w:i w:val="0"/>
          <w:iCs w:val="0"/>
          <w:sz w:val="18"/>
        </w:rPr>
        <w:br w:type="textWrapping"/>
      </w:r>
      <w:r>
        <w:rPr>
          <w:rFonts w:hint="default" w:ascii="Arial" w:hAnsi="Arial" w:cs="Arial"/>
          <w:i w:val="0"/>
          <w:iCs w:val="0"/>
          <w:sz w:val="18"/>
        </w:rPr>
        <w:t xml:space="preserve">  protected $order_column = 'id';</w:t>
      </w:r>
      <w:r>
        <w:rPr>
          <w:rFonts w:hint="default" w:ascii="Arial" w:hAnsi="Arial" w:cs="Arial"/>
          <w:i w:val="0"/>
          <w:iCs w:val="0"/>
          <w:sz w:val="18"/>
        </w:rPr>
        <w:br w:type="textWrapping"/>
      </w:r>
      <w:r>
        <w:rPr>
          <w:rFonts w:hint="default" w:ascii="Arial" w:hAnsi="Arial" w:cs="Arial"/>
          <w:i w:val="0"/>
          <w:iCs w:val="0"/>
          <w:sz w:val="18"/>
        </w:rPr>
        <w:t xml:space="preserve">  protected $order_type = 'DESC';</w:t>
      </w:r>
      <w:r>
        <w:rPr>
          <w:rFonts w:hint="default" w:ascii="Arial" w:hAnsi="Arial" w:cs="Arial"/>
          <w:i w:val="0"/>
          <w:iCs w:val="0"/>
          <w:sz w:val="18"/>
        </w:rPr>
        <w:br w:type="textWrapping"/>
      </w:r>
      <w:r>
        <w:rPr>
          <w:rFonts w:hint="default" w:ascii="Arial" w:hAnsi="Arial" w:cs="Arial"/>
          <w:i w:val="0"/>
          <w:iCs w:val="0"/>
          <w:sz w:val="18"/>
        </w:rPr>
        <w:t xml:space="preserve">  protected $allowedColumns =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public function findAll()</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$query = "SELECT * FROM {$this-&gt;table}</w:t>
      </w:r>
      <w:r>
        <w:rPr>
          <w:rFonts w:hint="default" w:ascii="Arial" w:hAnsi="Arial" w:cs="Arial"/>
          <w:i w:val="0"/>
          <w:iCs w:val="0"/>
          <w:sz w:val="18"/>
        </w:rPr>
        <w:br w:type="textWrapping"/>
      </w:r>
      <w:r>
        <w:rPr>
          <w:rFonts w:hint="default" w:ascii="Arial" w:hAnsi="Arial" w:cs="Arial"/>
          <w:i w:val="0"/>
          <w:iCs w:val="0"/>
          <w:sz w:val="18"/>
        </w:rPr>
        <w:t xml:space="preserve">                  ORDER BY {$this-&gt;order_column} {$this-&gt;order_type}</w:t>
      </w:r>
      <w:r>
        <w:rPr>
          <w:rFonts w:hint="default" w:ascii="Arial" w:hAnsi="Arial" w:cs="Arial"/>
          <w:i w:val="0"/>
          <w:iCs w:val="0"/>
          <w:sz w:val="18"/>
        </w:rPr>
        <w:br w:type="textWrapping"/>
      </w:r>
      <w:r>
        <w:rPr>
          <w:rFonts w:hint="default" w:ascii="Arial" w:hAnsi="Arial" w:cs="Arial"/>
          <w:i w:val="0"/>
          <w:iCs w:val="0"/>
          <w:sz w:val="18"/>
        </w:rPr>
        <w:t xml:space="preserve">                  LIMIT {$this-&gt;limit}</w:t>
      </w:r>
      <w:r>
        <w:rPr>
          <w:rFonts w:hint="default" w:ascii="Arial" w:hAnsi="Arial" w:cs="Arial"/>
          <w:i w:val="0"/>
          <w:iCs w:val="0"/>
          <w:sz w:val="18"/>
        </w:rPr>
        <w:br w:type="textWrapping"/>
      </w:r>
      <w:r>
        <w:rPr>
          <w:rFonts w:hint="default" w:ascii="Arial" w:hAnsi="Arial" w:cs="Arial"/>
          <w:i w:val="0"/>
          <w:iCs w:val="0"/>
          <w:sz w:val="18"/>
        </w:rPr>
        <w:t xml:space="preserve">                  OFFSET {$this-&gt;offset}";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return $this-&gt;query($query);</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public function where($data, $data_not =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if (empty($data) &amp;&amp; empty($data_not)) {</w:t>
      </w:r>
      <w:r>
        <w:rPr>
          <w:rFonts w:hint="default" w:ascii="Arial" w:hAnsi="Arial" w:cs="Arial"/>
          <w:i w:val="0"/>
          <w:iCs w:val="0"/>
          <w:sz w:val="18"/>
        </w:rPr>
        <w:br w:type="textWrapping"/>
      </w:r>
      <w:r>
        <w:rPr>
          <w:rFonts w:hint="default" w:ascii="Arial" w:hAnsi="Arial" w:cs="Arial"/>
          <w:i w:val="0"/>
          <w:iCs w:val="0"/>
          <w:sz w:val="18"/>
        </w:rPr>
        <w:t xml:space="preserve">      return $this-&gt;findAll();</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$query      = "SELECT * FROM $this-&gt;table WHERE ";</w:t>
      </w:r>
      <w:r>
        <w:rPr>
          <w:rFonts w:hint="default" w:ascii="Arial" w:hAnsi="Arial" w:cs="Arial"/>
          <w:i w:val="0"/>
          <w:iCs w:val="0"/>
          <w:sz w:val="18"/>
        </w:rPr>
        <w:br w:type="textWrapping"/>
      </w:r>
      <w:r>
        <w:rPr>
          <w:rFonts w:hint="default" w:ascii="Arial" w:hAnsi="Arial" w:cs="Arial"/>
          <w:i w:val="0"/>
          <w:iCs w:val="0"/>
          <w:sz w:val="18"/>
        </w:rPr>
        <w:t xml:space="preserve">    $conditions = [];</w:t>
      </w:r>
      <w:r>
        <w:rPr>
          <w:rFonts w:hint="default" w:ascii="Arial" w:hAnsi="Arial" w:cs="Arial"/>
          <w:i w:val="0"/>
          <w:iCs w:val="0"/>
          <w:sz w:val="18"/>
        </w:rPr>
        <w:br w:type="textWrapping"/>
      </w:r>
      <w:r>
        <w:rPr>
          <w:rFonts w:hint="default" w:ascii="Arial" w:hAnsi="Arial" w:cs="Arial"/>
          <w:i w:val="0"/>
          <w:iCs w:val="0"/>
          <w:sz w:val="18"/>
        </w:rPr>
        <w:t xml:space="preserve">    $params     =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foreach ($data as $key =&gt; $value) {</w:t>
      </w:r>
      <w:r>
        <w:rPr>
          <w:rFonts w:hint="default" w:ascii="Arial" w:hAnsi="Arial" w:cs="Arial"/>
          <w:i w:val="0"/>
          <w:iCs w:val="0"/>
          <w:sz w:val="18"/>
        </w:rPr>
        <w:br w:type="textWrapping"/>
      </w:r>
      <w:r>
        <w:rPr>
          <w:rFonts w:hint="default" w:ascii="Arial" w:hAnsi="Arial" w:cs="Arial"/>
          <w:i w:val="0"/>
          <w:iCs w:val="0"/>
          <w:sz w:val="18"/>
        </w:rPr>
        <w:t xml:space="preserve">      $conditions[]      = "$key = :eq_$key";   // namespaced to avoid key collisions</w:t>
      </w:r>
      <w:r>
        <w:rPr>
          <w:rFonts w:hint="default" w:ascii="Arial" w:hAnsi="Arial" w:cs="Arial"/>
          <w:i w:val="0"/>
          <w:iCs w:val="0"/>
          <w:sz w:val="18"/>
        </w:rPr>
        <w:br w:type="textWrapping"/>
      </w:r>
      <w:r>
        <w:rPr>
          <w:rFonts w:hint="default" w:ascii="Arial" w:hAnsi="Arial" w:cs="Arial"/>
          <w:i w:val="0"/>
          <w:iCs w:val="0"/>
          <w:sz w:val="18"/>
        </w:rPr>
        <w:t xml:space="preserve">      $params["eq_$key"] = $value;</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foreach ($data_not as $key =&gt; $value) {</w:t>
      </w:r>
      <w:r>
        <w:rPr>
          <w:rFonts w:hint="default" w:ascii="Arial" w:hAnsi="Arial" w:cs="Arial"/>
          <w:i w:val="0"/>
          <w:iCs w:val="0"/>
          <w:sz w:val="18"/>
        </w:rPr>
        <w:br w:type="textWrapping"/>
      </w:r>
      <w:r>
        <w:rPr>
          <w:rFonts w:hint="default" w:ascii="Arial" w:hAnsi="Arial" w:cs="Arial"/>
          <w:i w:val="0"/>
          <w:iCs w:val="0"/>
          <w:sz w:val="18"/>
        </w:rPr>
        <w:t xml:space="preserve">      $conditions[]       = "$key != :neq_$key"; // namespaced to avoid key collisions</w:t>
      </w:r>
      <w:r>
        <w:rPr>
          <w:rFonts w:hint="default" w:ascii="Arial" w:hAnsi="Arial" w:cs="Arial"/>
          <w:i w:val="0"/>
          <w:iCs w:val="0"/>
          <w:sz w:val="18"/>
        </w:rPr>
        <w:br w:type="textWrapping"/>
      </w:r>
      <w:r>
        <w:rPr>
          <w:rFonts w:hint="default" w:ascii="Arial" w:hAnsi="Arial" w:cs="Arial"/>
          <w:i w:val="0"/>
          <w:iCs w:val="0"/>
          <w:sz w:val="18"/>
        </w:rPr>
        <w:t xml:space="preserve">      $params["neq_$key"] = $value;</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$query .= implode(" AND ", $conditions);</w:t>
      </w:r>
      <w:r>
        <w:rPr>
          <w:rFonts w:hint="default" w:ascii="Arial" w:hAnsi="Arial" w:cs="Arial"/>
          <w:i w:val="0"/>
          <w:iCs w:val="0"/>
          <w:sz w:val="18"/>
        </w:rPr>
        <w:br w:type="textWrapping"/>
      </w:r>
      <w:r>
        <w:rPr>
          <w:rFonts w:hint="default" w:ascii="Arial" w:hAnsi="Arial" w:cs="Arial"/>
          <w:i w:val="0"/>
          <w:iCs w:val="0"/>
          <w:sz w:val="18"/>
        </w:rPr>
        <w:t xml:space="preserve">    return $this-&gt;query($query, $params);</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public function first($data, $data_not =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if (empty($data) &amp;&amp; empty($data_not)) {</w:t>
      </w:r>
      <w:r>
        <w:rPr>
          <w:rFonts w:hint="default" w:ascii="Arial" w:hAnsi="Arial" w:cs="Arial"/>
          <w:i w:val="0"/>
          <w:iCs w:val="0"/>
          <w:sz w:val="18"/>
        </w:rPr>
        <w:br w:type="textWrapping"/>
      </w:r>
      <w:r>
        <w:rPr>
          <w:rFonts w:hint="default" w:ascii="Arial" w:hAnsi="Arial" w:cs="Arial"/>
          <w:i w:val="0"/>
          <w:iCs w:val="0"/>
          <w:sz w:val="18"/>
        </w:rPr>
        <w:t xml:space="preserve">      return false;</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$query      = "SELECT * FROM $this-&gt;table WHERE ";</w:t>
      </w:r>
      <w:r>
        <w:rPr>
          <w:rFonts w:hint="default" w:ascii="Arial" w:hAnsi="Arial" w:cs="Arial"/>
          <w:i w:val="0"/>
          <w:iCs w:val="0"/>
          <w:sz w:val="18"/>
        </w:rPr>
        <w:br w:type="textWrapping"/>
      </w:r>
      <w:r>
        <w:rPr>
          <w:rFonts w:hint="default" w:ascii="Arial" w:hAnsi="Arial" w:cs="Arial"/>
          <w:i w:val="0"/>
          <w:iCs w:val="0"/>
          <w:sz w:val="18"/>
        </w:rPr>
        <w:t xml:space="preserve">    $conditions = [];</w:t>
      </w:r>
      <w:r>
        <w:rPr>
          <w:rFonts w:hint="default" w:ascii="Arial" w:hAnsi="Arial" w:cs="Arial"/>
          <w:i w:val="0"/>
          <w:iCs w:val="0"/>
          <w:sz w:val="18"/>
        </w:rPr>
        <w:br w:type="textWrapping"/>
      </w:r>
      <w:r>
        <w:rPr>
          <w:rFonts w:hint="default" w:ascii="Arial" w:hAnsi="Arial" w:cs="Arial"/>
          <w:i w:val="0"/>
          <w:iCs w:val="0"/>
          <w:sz w:val="18"/>
        </w:rPr>
        <w:t xml:space="preserve">    $params     =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foreach ($data as $key =&gt; $value) {</w:t>
      </w:r>
      <w:r>
        <w:rPr>
          <w:rFonts w:hint="default" w:ascii="Arial" w:hAnsi="Arial" w:cs="Arial"/>
          <w:i w:val="0"/>
          <w:iCs w:val="0"/>
          <w:sz w:val="18"/>
        </w:rPr>
        <w:br w:type="textWrapping"/>
      </w:r>
      <w:r>
        <w:rPr>
          <w:rFonts w:hint="default" w:ascii="Arial" w:hAnsi="Arial" w:cs="Arial"/>
          <w:i w:val="0"/>
          <w:iCs w:val="0"/>
          <w:sz w:val="18"/>
        </w:rPr>
        <w:t xml:space="preserve">      $conditions[]      = "$key = :eq_$key";</w:t>
      </w:r>
      <w:r>
        <w:rPr>
          <w:rFonts w:hint="default" w:ascii="Arial" w:hAnsi="Arial" w:cs="Arial"/>
          <w:i w:val="0"/>
          <w:iCs w:val="0"/>
          <w:sz w:val="18"/>
        </w:rPr>
        <w:br w:type="textWrapping"/>
      </w:r>
      <w:r>
        <w:rPr>
          <w:rFonts w:hint="default" w:ascii="Arial" w:hAnsi="Arial" w:cs="Arial"/>
          <w:i w:val="0"/>
          <w:iCs w:val="0"/>
          <w:sz w:val="18"/>
        </w:rPr>
        <w:t xml:space="preserve">      $params["eq_$key"] = $value;</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foreach ($data_not as $key =&gt; $value) {</w:t>
      </w:r>
      <w:r>
        <w:rPr>
          <w:rFonts w:hint="default" w:ascii="Arial" w:hAnsi="Arial" w:cs="Arial"/>
          <w:i w:val="0"/>
          <w:iCs w:val="0"/>
          <w:sz w:val="18"/>
        </w:rPr>
        <w:br w:type="textWrapping"/>
      </w:r>
      <w:r>
        <w:rPr>
          <w:rFonts w:hint="default" w:ascii="Arial" w:hAnsi="Arial" w:cs="Arial"/>
          <w:i w:val="0"/>
          <w:iCs w:val="0"/>
          <w:sz w:val="18"/>
        </w:rPr>
        <w:t xml:space="preserve">      $conditions[]       = "$key != :neq_$key";</w:t>
      </w:r>
      <w:r>
        <w:rPr>
          <w:rFonts w:hint="default" w:ascii="Arial" w:hAnsi="Arial" w:cs="Arial"/>
          <w:i w:val="0"/>
          <w:iCs w:val="0"/>
          <w:sz w:val="18"/>
        </w:rPr>
        <w:br w:type="textWrapping"/>
      </w:r>
      <w:r>
        <w:rPr>
          <w:rFonts w:hint="default" w:ascii="Arial" w:hAnsi="Arial" w:cs="Arial"/>
          <w:i w:val="0"/>
          <w:iCs w:val="0"/>
          <w:sz w:val="18"/>
        </w:rPr>
        <w:t xml:space="preserve">      $params["neq_$key"] = $value;</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$query .= implode(" AND ", $conditions);</w:t>
      </w:r>
      <w:r>
        <w:rPr>
          <w:rFonts w:hint="default" w:ascii="Arial" w:hAnsi="Arial" w:cs="Arial"/>
          <w:i w:val="0"/>
          <w:iCs w:val="0"/>
          <w:sz w:val="18"/>
        </w:rPr>
        <w:br w:type="textWrapping"/>
      </w:r>
      <w:r>
        <w:rPr>
          <w:rFonts w:hint="default" w:ascii="Arial" w:hAnsi="Arial" w:cs="Arial"/>
          <w:i w:val="0"/>
          <w:iCs w:val="0"/>
          <w:sz w:val="18"/>
        </w:rPr>
        <w:t xml:space="preserve">    $query .= " LIMIT 1";</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$result = $this-&gt;query($query, $params);</w:t>
      </w:r>
      <w:r>
        <w:rPr>
          <w:rFonts w:hint="default" w:ascii="Arial" w:hAnsi="Arial" w:cs="Arial"/>
          <w:i w:val="0"/>
          <w:iCs w:val="0"/>
          <w:sz w:val="18"/>
        </w:rPr>
        <w:br w:type="textWrapping"/>
      </w:r>
      <w:r>
        <w:rPr>
          <w:rFonts w:hint="default" w:ascii="Arial" w:hAnsi="Arial" w:cs="Arial"/>
          <w:i w:val="0"/>
          <w:iCs w:val="0"/>
          <w:sz w:val="18"/>
        </w:rPr>
        <w:t xml:space="preserve">    if (is_array($result) &amp;&amp; count($result)) {</w:t>
      </w:r>
      <w:r>
        <w:rPr>
          <w:rFonts w:hint="default" w:ascii="Arial" w:hAnsi="Arial" w:cs="Arial"/>
          <w:i w:val="0"/>
          <w:iCs w:val="0"/>
          <w:sz w:val="18"/>
        </w:rPr>
        <w:br w:type="textWrapping"/>
      </w:r>
      <w:r>
        <w:rPr>
          <w:rFonts w:hint="default" w:ascii="Arial" w:hAnsi="Arial" w:cs="Arial"/>
          <w:i w:val="0"/>
          <w:iCs w:val="0"/>
          <w:sz w:val="18"/>
        </w:rPr>
        <w:t xml:space="preserve">      return $result[0];</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return false;</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public function insert($data)</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$keys   = array_keys($data);</w:t>
      </w:r>
      <w:r>
        <w:rPr>
          <w:rFonts w:hint="default" w:ascii="Arial" w:hAnsi="Arial" w:cs="Arial"/>
          <w:i w:val="0"/>
          <w:iCs w:val="0"/>
          <w:sz w:val="18"/>
        </w:rPr>
        <w:br w:type="textWrapping"/>
      </w:r>
      <w:r>
        <w:rPr>
          <w:rFonts w:hint="default" w:ascii="Arial" w:hAnsi="Arial" w:cs="Arial"/>
          <w:i w:val="0"/>
          <w:iCs w:val="0"/>
          <w:sz w:val="18"/>
        </w:rPr>
        <w:t xml:space="preserve">    $query  = "INSERT INTO $this-&gt;table ";</w:t>
      </w:r>
      <w:r>
        <w:rPr>
          <w:rFonts w:hint="default" w:ascii="Arial" w:hAnsi="Arial" w:cs="Arial"/>
          <w:i w:val="0"/>
          <w:iCs w:val="0"/>
          <w:sz w:val="18"/>
        </w:rPr>
        <w:br w:type="textWrapping"/>
      </w:r>
      <w:r>
        <w:rPr>
          <w:rFonts w:hint="default" w:ascii="Arial" w:hAnsi="Arial" w:cs="Arial"/>
          <w:i w:val="0"/>
          <w:iCs w:val="0"/>
          <w:sz w:val="18"/>
        </w:rPr>
        <w:t xml:space="preserve">    $query .= "(" . implode(", ", $keys) . ")";</w:t>
      </w:r>
      <w:r>
        <w:rPr>
          <w:rFonts w:hint="default" w:ascii="Arial" w:hAnsi="Arial" w:cs="Arial"/>
          <w:i w:val="0"/>
          <w:iCs w:val="0"/>
          <w:sz w:val="18"/>
        </w:rPr>
        <w:br w:type="textWrapping"/>
      </w:r>
      <w:r>
        <w:rPr>
          <w:rFonts w:hint="default" w:ascii="Arial" w:hAnsi="Arial" w:cs="Arial"/>
          <w:i w:val="0"/>
          <w:iCs w:val="0"/>
          <w:sz w:val="18"/>
        </w:rPr>
        <w:t xml:space="preserve">    $query .= " VALUES (:" . implode(", :", $keys) . ")";</w:t>
      </w:r>
      <w:r>
        <w:rPr>
          <w:rFonts w:hint="default" w:ascii="Arial" w:hAnsi="Arial" w:cs="Arial"/>
          <w:i w:val="0"/>
          <w:iCs w:val="0"/>
          <w:sz w:val="18"/>
        </w:rPr>
        <w:br w:type="textWrapping"/>
      </w:r>
      <w:r>
        <w:rPr>
          <w:rFonts w:hint="default" w:ascii="Arial" w:hAnsi="Arial" w:cs="Arial"/>
          <w:i w:val="0"/>
          <w:iCs w:val="0"/>
          <w:sz w:val="18"/>
        </w:rPr>
        <w:t xml:space="preserve">    return $this-&gt;query($query, $data);</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public function update($id, $data, $id_column = 'id')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$query  = "UPDATE $this-&gt;table SET ";</w:t>
      </w:r>
      <w:r>
        <w:rPr>
          <w:rFonts w:hint="default" w:ascii="Arial" w:hAnsi="Arial" w:cs="Arial"/>
          <w:i w:val="0"/>
          <w:iCs w:val="0"/>
          <w:sz w:val="18"/>
        </w:rPr>
        <w:br w:type="textWrapping"/>
      </w:r>
      <w:r>
        <w:rPr>
          <w:rFonts w:hint="default" w:ascii="Arial" w:hAnsi="Arial" w:cs="Arial"/>
          <w:i w:val="0"/>
          <w:iCs w:val="0"/>
          <w:sz w:val="18"/>
        </w:rPr>
        <w:t xml:space="preserve">    $keys   = [];</w:t>
      </w:r>
      <w:r>
        <w:rPr>
          <w:rFonts w:hint="default" w:ascii="Arial" w:hAnsi="Arial" w:cs="Arial"/>
          <w:i w:val="0"/>
          <w:iCs w:val="0"/>
          <w:sz w:val="18"/>
        </w:rPr>
        <w:br w:type="textWrapping"/>
      </w:r>
      <w:r>
        <w:rPr>
          <w:rFonts w:hint="default" w:ascii="Arial" w:hAnsi="Arial" w:cs="Arial"/>
          <w:i w:val="0"/>
          <w:iCs w:val="0"/>
          <w:sz w:val="18"/>
        </w:rPr>
        <w:t xml:space="preserve">    $params =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foreach ($data as $key =&gt; $value) {</w:t>
      </w:r>
      <w:r>
        <w:rPr>
          <w:rFonts w:hint="default" w:ascii="Arial" w:hAnsi="Arial" w:cs="Arial"/>
          <w:i w:val="0"/>
          <w:iCs w:val="0"/>
          <w:sz w:val="18"/>
        </w:rPr>
        <w:br w:type="textWrapping"/>
      </w:r>
      <w:r>
        <w:rPr>
          <w:rFonts w:hint="default" w:ascii="Arial" w:hAnsi="Arial" w:cs="Arial"/>
          <w:i w:val="0"/>
          <w:iCs w:val="0"/>
          <w:sz w:val="18"/>
        </w:rPr>
        <w:t xml:space="preserve">      $keys[]             = "$key = :col_$key";</w:t>
      </w:r>
      <w:r>
        <w:rPr>
          <w:rFonts w:hint="default" w:ascii="Arial" w:hAnsi="Arial" w:cs="Arial"/>
          <w:i w:val="0"/>
          <w:iCs w:val="0"/>
          <w:sz w:val="18"/>
        </w:rPr>
        <w:br w:type="textWrapping"/>
      </w:r>
      <w:r>
        <w:rPr>
          <w:rFonts w:hint="default" w:ascii="Arial" w:hAnsi="Arial" w:cs="Arial"/>
          <w:i w:val="0"/>
          <w:iCs w:val="0"/>
          <w:sz w:val="18"/>
        </w:rPr>
        <w:t xml:space="preserve">      $params["col_$key"] = $value;</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$query .= implode(", ", $keys);</w:t>
      </w:r>
      <w:r>
        <w:rPr>
          <w:rFonts w:hint="default" w:ascii="Arial" w:hAnsi="Arial" w:cs="Arial"/>
          <w:i w:val="0"/>
          <w:iCs w:val="0"/>
          <w:sz w:val="18"/>
        </w:rPr>
        <w:br w:type="textWrapping"/>
      </w:r>
      <w:r>
        <w:rPr>
          <w:rFonts w:hint="default" w:ascii="Arial" w:hAnsi="Arial" w:cs="Arial"/>
          <w:i w:val="0"/>
          <w:iCs w:val="0"/>
          <w:sz w:val="18"/>
        </w:rPr>
        <w:t xml:space="preserve">    $query .= " WHERE $id_column = :where_id";</w:t>
      </w:r>
      <w:r>
        <w:rPr>
          <w:rFonts w:hint="default" w:ascii="Arial" w:hAnsi="Arial" w:cs="Arial"/>
          <w:i w:val="0"/>
          <w:iCs w:val="0"/>
          <w:sz w:val="18"/>
        </w:rPr>
        <w:br w:type="textWrapping"/>
      </w:r>
      <w:r>
        <w:rPr>
          <w:rFonts w:hint="default" w:ascii="Arial" w:hAnsi="Arial" w:cs="Arial"/>
          <w:i w:val="0"/>
          <w:iCs w:val="0"/>
          <w:sz w:val="18"/>
        </w:rPr>
        <w:t xml:space="preserve">    $params['where_id'] = $id;</w:t>
      </w:r>
      <w:r>
        <w:rPr>
          <w:rFonts w:hint="default" w:ascii="Arial" w:hAnsi="Arial" w:cs="Arial"/>
          <w:i w:val="0"/>
          <w:iCs w:val="0"/>
          <w:sz w:val="18"/>
        </w:rPr>
        <w:br w:type="textWrapping"/>
      </w:r>
      <w:r>
        <w:rPr>
          <w:rFonts w:hint="default" w:ascii="Arial" w:hAnsi="Arial" w:cs="Arial"/>
          <w:i w:val="0"/>
          <w:iCs w:val="0"/>
          <w:sz w:val="18"/>
        </w:rPr>
        <w:t xml:space="preserve">    return $this-&gt;query($query, $params);</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public function delete($id, $id_column = 'id')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$query          = "DELETE FROM $this-&gt;table WHERE $id_column = :id";</w:t>
      </w:r>
      <w:r>
        <w:rPr>
          <w:rFonts w:hint="default" w:ascii="Arial" w:hAnsi="Arial" w:cs="Arial"/>
          <w:i w:val="0"/>
          <w:iCs w:val="0"/>
          <w:sz w:val="18"/>
        </w:rPr>
        <w:br w:type="textWrapping"/>
      </w:r>
      <w:r>
        <w:rPr>
          <w:rFonts w:hint="default" w:ascii="Arial" w:hAnsi="Arial" w:cs="Arial"/>
          <w:i w:val="0"/>
          <w:iCs w:val="0"/>
          <w:sz w:val="18"/>
        </w:rPr>
        <w:t xml:space="preserve">    $params['id']   = $id;</w:t>
      </w:r>
      <w:r>
        <w:rPr>
          <w:rFonts w:hint="default" w:ascii="Arial" w:hAnsi="Arial" w:cs="Arial"/>
          <w:i w:val="0"/>
          <w:iCs w:val="0"/>
          <w:sz w:val="18"/>
        </w:rPr>
        <w:br w:type="textWrapping"/>
      </w:r>
      <w:r>
        <w:rPr>
          <w:rFonts w:hint="default" w:ascii="Arial" w:hAnsi="Arial" w:cs="Arial"/>
          <w:i w:val="0"/>
          <w:iCs w:val="0"/>
          <w:sz w:val="18"/>
        </w:rPr>
        <w:t xml:space="preserve">    return $this-&gt;query($query, $params);</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p>
    <w:p w14:paraId="08BD859F">
      <w:pPr>
        <w:rPr>
          <w:rFonts w:hint="default" w:ascii="Arial" w:hAnsi="Arial" w:cs="Arial"/>
          <w:i w:val="0"/>
          <w:iCs w:val="0"/>
        </w:rPr>
      </w:pPr>
      <w:r>
        <w:rPr>
          <w:rFonts w:hint="default" w:ascii="Arial" w:hAnsi="Arial" w:cs="Arial"/>
          <w:i w:val="0"/>
          <w:iCs w:val="0"/>
        </w:rPr>
        <w:br w:type="page"/>
      </w:r>
    </w:p>
    <w:p w14:paraId="135211B9">
      <w:pPr>
        <w:pStyle w:val="3"/>
        <w:rPr>
          <w:rFonts w:hint="default" w:ascii="Arial" w:hAnsi="Arial" w:cs="Arial"/>
          <w:i w:val="0"/>
          <w:iCs w:val="0"/>
        </w:rPr>
      </w:pPr>
      <w:r>
        <w:rPr>
          <w:rFonts w:hint="default" w:ascii="Arial" w:hAnsi="Arial" w:cs="Arial"/>
          <w:i w:val="0"/>
          <w:iCs w:val="0"/>
        </w:rPr>
        <w:t>app\core\SessionMiddleware.php</w:t>
      </w:r>
    </w:p>
    <w:p w14:paraId="05B881A6">
      <w:pPr>
        <w:pStyle w:val="156"/>
        <w:rPr>
          <w:rFonts w:hint="default" w:ascii="Arial" w:hAnsi="Arial" w:cs="Arial"/>
          <w:i w:val="0"/>
          <w:iCs w:val="0"/>
        </w:rPr>
      </w:pP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class SessionMiddleware</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t xml:space="preserve">  public static function check()</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 Check if session is valid</w:t>
      </w:r>
      <w:r>
        <w:rPr>
          <w:rFonts w:hint="default" w:ascii="Arial" w:hAnsi="Arial" w:cs="Arial"/>
          <w:i w:val="0"/>
          <w:iCs w:val="0"/>
          <w:sz w:val="18"/>
        </w:rPr>
        <w:br w:type="textWrapping"/>
      </w:r>
      <w:r>
        <w:rPr>
          <w:rFonts w:hint="default" w:ascii="Arial" w:hAnsi="Arial" w:cs="Arial"/>
          <w:i w:val="0"/>
          <w:iCs w:val="0"/>
          <w:sz w:val="18"/>
        </w:rPr>
        <w:t xml:space="preserve">    if (!isset($_SESSION['user_id'])) {</w:t>
      </w:r>
      <w:r>
        <w:rPr>
          <w:rFonts w:hint="default" w:ascii="Arial" w:hAnsi="Arial" w:cs="Arial"/>
          <w:i w:val="0"/>
          <w:iCs w:val="0"/>
          <w:sz w:val="18"/>
        </w:rPr>
        <w:br w:type="textWrapping"/>
      </w:r>
      <w:r>
        <w:rPr>
          <w:rFonts w:hint="default" w:ascii="Arial" w:hAnsi="Arial" w:cs="Arial"/>
          <w:i w:val="0"/>
          <w:iCs w:val="0"/>
          <w:sz w:val="18"/>
        </w:rPr>
        <w:t xml:space="preserve">      return false;</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 Check if session expired (2 hours)</w:t>
      </w:r>
      <w:r>
        <w:rPr>
          <w:rFonts w:hint="default" w:ascii="Arial" w:hAnsi="Arial" w:cs="Arial"/>
          <w:i w:val="0"/>
          <w:iCs w:val="0"/>
          <w:sz w:val="18"/>
        </w:rPr>
        <w:br w:type="textWrapping"/>
      </w:r>
      <w:r>
        <w:rPr>
          <w:rFonts w:hint="default" w:ascii="Arial" w:hAnsi="Arial" w:cs="Arial"/>
          <w:i w:val="0"/>
          <w:iCs w:val="0"/>
          <w:sz w:val="18"/>
        </w:rPr>
        <w:t xml:space="preserve">    if (isset($_SESSION['last_activity']) &amp;&amp; (time() - $_SESSION['last_activity'] &gt; 7200)) {</w:t>
      </w:r>
      <w:r>
        <w:rPr>
          <w:rFonts w:hint="default" w:ascii="Arial" w:hAnsi="Arial" w:cs="Arial"/>
          <w:i w:val="0"/>
          <w:iCs w:val="0"/>
          <w:sz w:val="18"/>
        </w:rPr>
        <w:br w:type="textWrapping"/>
      </w:r>
      <w:r>
        <w:rPr>
          <w:rFonts w:hint="default" w:ascii="Arial" w:hAnsi="Arial" w:cs="Arial"/>
          <w:i w:val="0"/>
          <w:iCs w:val="0"/>
          <w:sz w:val="18"/>
        </w:rPr>
        <w:t xml:space="preserve">      self::destroy();</w:t>
      </w:r>
      <w:r>
        <w:rPr>
          <w:rFonts w:hint="default" w:ascii="Arial" w:hAnsi="Arial" w:cs="Arial"/>
          <w:i w:val="0"/>
          <w:iCs w:val="0"/>
          <w:sz w:val="18"/>
        </w:rPr>
        <w:br w:type="textWrapping"/>
      </w:r>
      <w:r>
        <w:rPr>
          <w:rFonts w:hint="default" w:ascii="Arial" w:hAnsi="Arial" w:cs="Arial"/>
          <w:i w:val="0"/>
          <w:iCs w:val="0"/>
          <w:sz w:val="18"/>
        </w:rPr>
        <w:t xml:space="preserve">      return false;</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 Update last activity</w:t>
      </w:r>
      <w:r>
        <w:rPr>
          <w:rFonts w:hint="default" w:ascii="Arial" w:hAnsi="Arial" w:cs="Arial"/>
          <w:i w:val="0"/>
          <w:iCs w:val="0"/>
          <w:sz w:val="18"/>
        </w:rPr>
        <w:br w:type="textWrapping"/>
      </w:r>
      <w:r>
        <w:rPr>
          <w:rFonts w:hint="default" w:ascii="Arial" w:hAnsi="Arial" w:cs="Arial"/>
          <w:i w:val="0"/>
          <w:iCs w:val="0"/>
          <w:sz w:val="18"/>
        </w:rPr>
        <w:t xml:space="preserve">    $_SESSION['last_activity'] = time();</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return true;</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public static function destroy()</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$_SESSION =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if (ini_get("session.use_cookies")) {</w:t>
      </w:r>
      <w:r>
        <w:rPr>
          <w:rFonts w:hint="default" w:ascii="Arial" w:hAnsi="Arial" w:cs="Arial"/>
          <w:i w:val="0"/>
          <w:iCs w:val="0"/>
          <w:sz w:val="18"/>
        </w:rPr>
        <w:br w:type="textWrapping"/>
      </w:r>
      <w:r>
        <w:rPr>
          <w:rFonts w:hint="default" w:ascii="Arial" w:hAnsi="Arial" w:cs="Arial"/>
          <w:i w:val="0"/>
          <w:iCs w:val="0"/>
          <w:sz w:val="18"/>
        </w:rPr>
        <w:t xml:space="preserve">      $params = session_get_cookie_params();</w:t>
      </w:r>
      <w:r>
        <w:rPr>
          <w:rFonts w:hint="default" w:ascii="Arial" w:hAnsi="Arial" w:cs="Arial"/>
          <w:i w:val="0"/>
          <w:iCs w:val="0"/>
          <w:sz w:val="18"/>
        </w:rPr>
        <w:br w:type="textWrapping"/>
      </w:r>
      <w:r>
        <w:rPr>
          <w:rFonts w:hint="default" w:ascii="Arial" w:hAnsi="Arial" w:cs="Arial"/>
          <w:i w:val="0"/>
          <w:iCs w:val="0"/>
          <w:sz w:val="18"/>
        </w:rPr>
        <w:t xml:space="preserve">      setcookie(session_name(), '', time() - 42000, $params["path"]);</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session_destroy();</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p>
    <w:p w14:paraId="0A2E388E">
      <w:pPr>
        <w:rPr>
          <w:rFonts w:hint="default" w:ascii="Arial" w:hAnsi="Arial" w:cs="Arial"/>
          <w:i w:val="0"/>
          <w:iCs w:val="0"/>
        </w:rPr>
      </w:pPr>
      <w:r>
        <w:rPr>
          <w:rFonts w:hint="default" w:ascii="Arial" w:hAnsi="Arial" w:cs="Arial"/>
          <w:i w:val="0"/>
          <w:iCs w:val="0"/>
        </w:rPr>
        <w:br w:type="page"/>
      </w:r>
    </w:p>
    <w:p w14:paraId="372D8285">
      <w:pPr>
        <w:pStyle w:val="3"/>
        <w:rPr>
          <w:rFonts w:hint="default" w:ascii="Arial" w:hAnsi="Arial" w:cs="Arial"/>
          <w:i w:val="0"/>
          <w:iCs w:val="0"/>
        </w:rPr>
      </w:pPr>
      <w:r>
        <w:rPr>
          <w:rFonts w:hint="default" w:ascii="Arial" w:hAnsi="Arial" w:cs="Arial"/>
          <w:i w:val="0"/>
          <w:iCs w:val="0"/>
        </w:rPr>
        <w:t>app\core\config.php</w:t>
      </w:r>
    </w:p>
    <w:p w14:paraId="1568322C">
      <w:pPr>
        <w:pStyle w:val="156"/>
        <w:rPr>
          <w:rFonts w:hint="default" w:ascii="Arial" w:hAnsi="Arial" w:cs="Arial"/>
          <w:i w:val="0"/>
          <w:iCs w:val="0"/>
        </w:rPr>
      </w:pP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t>// Define root directory</w:t>
      </w:r>
      <w:r>
        <w:rPr>
          <w:rFonts w:hint="default" w:ascii="Arial" w:hAnsi="Arial" w:cs="Arial"/>
          <w:i w:val="0"/>
          <w:iCs w:val="0"/>
          <w:sz w:val="18"/>
        </w:rPr>
        <w:br w:type="textWrapping"/>
      </w:r>
      <w:r>
        <w:rPr>
          <w:rFonts w:hint="default" w:ascii="Arial" w:hAnsi="Arial" w:cs="Arial"/>
          <w:i w:val="0"/>
          <w:iCs w:val="0"/>
          <w:sz w:val="18"/>
        </w:rPr>
        <w:t>define('ROOT_DIR', dirname(__DIR__, 2)); // Goes to project root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Define URL root - HARDCODED FOR NOW</w:t>
      </w:r>
      <w:r>
        <w:rPr>
          <w:rFonts w:hint="default" w:ascii="Arial" w:hAnsi="Arial" w:cs="Arial"/>
          <w:i w:val="0"/>
          <w:iCs w:val="0"/>
          <w:sz w:val="18"/>
        </w:rPr>
        <w:br w:type="textWrapping"/>
      </w:r>
      <w:r>
        <w:rPr>
          <w:rFonts w:hint="default" w:ascii="Arial" w:hAnsi="Arial" w:cs="Arial"/>
          <w:i w:val="0"/>
          <w:iCs w:val="0"/>
          <w:sz w:val="18"/>
        </w:rPr>
        <w:t>define('ROOT', '/mysess_new'); // Change this to match your setup</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Database config</w:t>
      </w:r>
      <w:r>
        <w:rPr>
          <w:rFonts w:hint="default" w:ascii="Arial" w:hAnsi="Arial" w:cs="Arial"/>
          <w:i w:val="0"/>
          <w:iCs w:val="0"/>
          <w:sz w:val="18"/>
        </w:rPr>
        <w:br w:type="textWrapping"/>
      </w:r>
      <w:r>
        <w:rPr>
          <w:rFonts w:hint="default" w:ascii="Arial" w:hAnsi="Arial" w:cs="Arial"/>
          <w:i w:val="0"/>
          <w:iCs w:val="0"/>
          <w:sz w:val="18"/>
        </w:rPr>
        <w:t>define('DBNAME', 'mysess_db');</w:t>
      </w:r>
      <w:r>
        <w:rPr>
          <w:rFonts w:hint="default" w:ascii="Arial" w:hAnsi="Arial" w:cs="Arial"/>
          <w:i w:val="0"/>
          <w:iCs w:val="0"/>
          <w:sz w:val="18"/>
        </w:rPr>
        <w:br w:type="textWrapping"/>
      </w:r>
      <w:r>
        <w:rPr>
          <w:rFonts w:hint="default" w:ascii="Arial" w:hAnsi="Arial" w:cs="Arial"/>
          <w:i w:val="0"/>
          <w:iCs w:val="0"/>
          <w:sz w:val="18"/>
        </w:rPr>
        <w:t>define('DBHOST', 'localhost');</w:t>
      </w:r>
      <w:r>
        <w:rPr>
          <w:rFonts w:hint="default" w:ascii="Arial" w:hAnsi="Arial" w:cs="Arial"/>
          <w:i w:val="0"/>
          <w:iCs w:val="0"/>
          <w:sz w:val="18"/>
        </w:rPr>
        <w:br w:type="textWrapping"/>
      </w:r>
      <w:r>
        <w:rPr>
          <w:rFonts w:hint="default" w:ascii="Arial" w:hAnsi="Arial" w:cs="Arial"/>
          <w:i w:val="0"/>
          <w:iCs w:val="0"/>
          <w:sz w:val="18"/>
        </w:rPr>
        <w:t>define('DBUSER', 'root');</w:t>
      </w:r>
      <w:r>
        <w:rPr>
          <w:rFonts w:hint="default" w:ascii="Arial" w:hAnsi="Arial" w:cs="Arial"/>
          <w:i w:val="0"/>
          <w:iCs w:val="0"/>
          <w:sz w:val="18"/>
        </w:rPr>
        <w:br w:type="textWrapping"/>
      </w:r>
      <w:r>
        <w:rPr>
          <w:rFonts w:hint="default" w:ascii="Arial" w:hAnsi="Arial" w:cs="Arial"/>
          <w:i w:val="0"/>
          <w:iCs w:val="0"/>
          <w:sz w:val="18"/>
        </w:rPr>
        <w:t>define('DBPASS',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define('APP_NAME', 'MySESS');</w:t>
      </w:r>
      <w:r>
        <w:rPr>
          <w:rFonts w:hint="default" w:ascii="Arial" w:hAnsi="Arial" w:cs="Arial"/>
          <w:i w:val="0"/>
          <w:iCs w:val="0"/>
          <w:sz w:val="18"/>
        </w:rPr>
        <w:br w:type="textWrapping"/>
      </w:r>
    </w:p>
    <w:p w14:paraId="3F128825">
      <w:pPr>
        <w:rPr>
          <w:rFonts w:hint="default" w:ascii="Arial" w:hAnsi="Arial" w:cs="Arial"/>
          <w:i w:val="0"/>
          <w:iCs w:val="0"/>
        </w:rPr>
      </w:pPr>
      <w:r>
        <w:rPr>
          <w:rFonts w:hint="default" w:ascii="Arial" w:hAnsi="Arial" w:cs="Arial"/>
          <w:i w:val="0"/>
          <w:iCs w:val="0"/>
        </w:rPr>
        <w:br w:type="page"/>
      </w:r>
    </w:p>
    <w:p w14:paraId="3EAD021B">
      <w:pPr>
        <w:pStyle w:val="3"/>
        <w:rPr>
          <w:rFonts w:hint="default" w:ascii="Arial" w:hAnsi="Arial" w:cs="Arial"/>
          <w:i w:val="0"/>
          <w:iCs w:val="0"/>
        </w:rPr>
      </w:pPr>
      <w:r>
        <w:rPr>
          <w:rFonts w:hint="default" w:ascii="Arial" w:hAnsi="Arial" w:cs="Arial"/>
          <w:i w:val="0"/>
          <w:iCs w:val="0"/>
        </w:rPr>
        <w:t>app\core\functions.php</w:t>
      </w:r>
    </w:p>
    <w:p w14:paraId="5156767C">
      <w:pPr>
        <w:pStyle w:val="156"/>
        <w:rPr>
          <w:rFonts w:hint="default" w:ascii="Arial" w:hAnsi="Arial" w:cs="Arial"/>
          <w:i w:val="0"/>
          <w:iCs w:val="0"/>
        </w:rPr>
      </w:pP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t>function esc($str)</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t xml:space="preserve">    return htmlspecialchars($str, ENT_QUOTES | ENT_HTML5, 'UTF-8');</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function statCard($number, $title, $color)</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t>?&gt;</w:t>
      </w:r>
      <w:r>
        <w:rPr>
          <w:rFonts w:hint="default" w:ascii="Arial" w:hAnsi="Arial" w:cs="Arial"/>
          <w:i w:val="0"/>
          <w:iCs w:val="0"/>
          <w:sz w:val="18"/>
        </w:rPr>
        <w:br w:type="textWrapping"/>
      </w:r>
      <w:r>
        <w:rPr>
          <w:rFonts w:hint="default" w:ascii="Arial" w:hAnsi="Arial" w:cs="Arial"/>
          <w:i w:val="0"/>
          <w:iCs w:val="0"/>
          <w:sz w:val="18"/>
        </w:rPr>
        <w:t xml:space="preserve">    &lt;style&gt;</w:t>
      </w:r>
      <w:r>
        <w:rPr>
          <w:rFonts w:hint="default" w:ascii="Arial" w:hAnsi="Arial" w:cs="Arial"/>
          <w:i w:val="0"/>
          <w:iCs w:val="0"/>
          <w:sz w:val="18"/>
        </w:rPr>
        <w:br w:type="textWrapping"/>
      </w:r>
      <w:r>
        <w:rPr>
          <w:rFonts w:hint="default" w:ascii="Arial" w:hAnsi="Arial" w:cs="Arial"/>
          <w:i w:val="0"/>
          <w:iCs w:val="0"/>
          <w:sz w:val="18"/>
        </w:rPr>
        <w:t xml:space="preserve">        .stat-card {</w:t>
      </w:r>
      <w:r>
        <w:rPr>
          <w:rFonts w:hint="default" w:ascii="Arial" w:hAnsi="Arial" w:cs="Arial"/>
          <w:i w:val="0"/>
          <w:iCs w:val="0"/>
          <w:sz w:val="18"/>
        </w:rPr>
        <w:br w:type="textWrapping"/>
      </w:r>
      <w:r>
        <w:rPr>
          <w:rFonts w:hint="default" w:ascii="Arial" w:hAnsi="Arial" w:cs="Arial"/>
          <w:i w:val="0"/>
          <w:iCs w:val="0"/>
          <w:sz w:val="18"/>
        </w:rPr>
        <w:t xml:space="preserve">            background: white;</w:t>
      </w:r>
      <w:r>
        <w:rPr>
          <w:rFonts w:hint="default" w:ascii="Arial" w:hAnsi="Arial" w:cs="Arial"/>
          <w:i w:val="0"/>
          <w:iCs w:val="0"/>
          <w:sz w:val="18"/>
        </w:rPr>
        <w:br w:type="textWrapping"/>
      </w:r>
      <w:r>
        <w:rPr>
          <w:rFonts w:hint="default" w:ascii="Arial" w:hAnsi="Arial" w:cs="Arial"/>
          <w:i w:val="0"/>
          <w:iCs w:val="0"/>
          <w:sz w:val="18"/>
        </w:rPr>
        <w:t xml:space="preserve">            border-radius: 15px;</w:t>
      </w:r>
      <w:r>
        <w:rPr>
          <w:rFonts w:hint="default" w:ascii="Arial" w:hAnsi="Arial" w:cs="Arial"/>
          <w:i w:val="0"/>
          <w:iCs w:val="0"/>
          <w:sz w:val="18"/>
        </w:rPr>
        <w:br w:type="textWrapping"/>
      </w:r>
      <w:r>
        <w:rPr>
          <w:rFonts w:hint="default" w:ascii="Arial" w:hAnsi="Arial" w:cs="Arial"/>
          <w:i w:val="0"/>
          <w:iCs w:val="0"/>
          <w:sz w:val="18"/>
        </w:rPr>
        <w:t xml:space="preserve">            padding: 25px;</w:t>
      </w:r>
      <w:r>
        <w:rPr>
          <w:rFonts w:hint="default" w:ascii="Arial" w:hAnsi="Arial" w:cs="Arial"/>
          <w:i w:val="0"/>
          <w:iCs w:val="0"/>
          <w:sz w:val="18"/>
        </w:rPr>
        <w:br w:type="textWrapping"/>
      </w:r>
      <w:r>
        <w:rPr>
          <w:rFonts w:hint="default" w:ascii="Arial" w:hAnsi="Arial" w:cs="Arial"/>
          <w:i w:val="0"/>
          <w:iCs w:val="0"/>
          <w:sz w:val="18"/>
        </w:rPr>
        <w:t xml:space="preserve">            box-shadow: #e2e8f0 0px 4px 6px;</w:t>
      </w:r>
      <w:r>
        <w:rPr>
          <w:rFonts w:hint="default" w:ascii="Arial" w:hAnsi="Arial" w:cs="Arial"/>
          <w:i w:val="0"/>
          <w:iCs w:val="0"/>
          <w:sz w:val="18"/>
        </w:rPr>
        <w:br w:type="textWrapping"/>
      </w:r>
      <w:r>
        <w:rPr>
          <w:rFonts w:hint="default" w:ascii="Arial" w:hAnsi="Arial" w:cs="Arial"/>
          <w:i w:val="0"/>
          <w:iCs w:val="0"/>
          <w:sz w:val="18"/>
        </w:rPr>
        <w:t xml:space="preserve">            transition: transform 0.3s, box-shadow 0.3s;</w:t>
      </w:r>
      <w:r>
        <w:rPr>
          <w:rFonts w:hint="default" w:ascii="Arial" w:hAnsi="Arial" w:cs="Arial"/>
          <w:i w:val="0"/>
          <w:iCs w:val="0"/>
          <w:sz w:val="18"/>
        </w:rPr>
        <w:br w:type="textWrapping"/>
      </w:r>
      <w:r>
        <w:rPr>
          <w:rFonts w:hint="default" w:ascii="Arial" w:hAnsi="Arial" w:cs="Arial"/>
          <w:i w:val="0"/>
          <w:iCs w:val="0"/>
          <w:sz w:val="18"/>
        </w:rPr>
        <w:t xml:space="preserve">            position: relative;</w:t>
      </w:r>
      <w:r>
        <w:rPr>
          <w:rFonts w:hint="default" w:ascii="Arial" w:hAnsi="Arial" w:cs="Arial"/>
          <w:i w:val="0"/>
          <w:iCs w:val="0"/>
          <w:sz w:val="18"/>
        </w:rPr>
        <w:br w:type="textWrapping"/>
      </w:r>
      <w:r>
        <w:rPr>
          <w:rFonts w:hint="default" w:ascii="Arial" w:hAnsi="Arial" w:cs="Arial"/>
          <w:i w:val="0"/>
          <w:iCs w:val="0"/>
          <w:sz w:val="18"/>
        </w:rPr>
        <w:t xml:space="preserve">            overflow: hidden;</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.stat-card:hover {</w:t>
      </w:r>
      <w:r>
        <w:rPr>
          <w:rFonts w:hint="default" w:ascii="Arial" w:hAnsi="Arial" w:cs="Arial"/>
          <w:i w:val="0"/>
          <w:iCs w:val="0"/>
          <w:sz w:val="18"/>
        </w:rPr>
        <w:br w:type="textWrapping"/>
      </w:r>
      <w:r>
        <w:rPr>
          <w:rFonts w:hint="default" w:ascii="Arial" w:hAnsi="Arial" w:cs="Arial"/>
          <w:i w:val="0"/>
          <w:iCs w:val="0"/>
          <w:sz w:val="18"/>
        </w:rPr>
        <w:t xml:space="preserve">            transform: translateY(-3px);</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.stat-value {</w:t>
      </w:r>
      <w:r>
        <w:rPr>
          <w:rFonts w:hint="default" w:ascii="Arial" w:hAnsi="Arial" w:cs="Arial"/>
          <w:i w:val="0"/>
          <w:iCs w:val="0"/>
          <w:sz w:val="18"/>
        </w:rPr>
        <w:br w:type="textWrapping"/>
      </w:r>
      <w:r>
        <w:rPr>
          <w:rFonts w:hint="default" w:ascii="Arial" w:hAnsi="Arial" w:cs="Arial"/>
          <w:i w:val="0"/>
          <w:iCs w:val="0"/>
          <w:sz w:val="18"/>
        </w:rPr>
        <w:t xml:space="preserve">            font-size: 48px;</w:t>
      </w:r>
      <w:r>
        <w:rPr>
          <w:rFonts w:hint="default" w:ascii="Arial" w:hAnsi="Arial" w:cs="Arial"/>
          <w:i w:val="0"/>
          <w:iCs w:val="0"/>
          <w:sz w:val="18"/>
        </w:rPr>
        <w:br w:type="textWrapping"/>
      </w:r>
      <w:r>
        <w:rPr>
          <w:rFonts w:hint="default" w:ascii="Arial" w:hAnsi="Arial" w:cs="Arial"/>
          <w:i w:val="0"/>
          <w:iCs w:val="0"/>
          <w:sz w:val="18"/>
        </w:rPr>
        <w:t xml:space="preserve">            font-weight: bold;</w:t>
      </w:r>
      <w:r>
        <w:rPr>
          <w:rFonts w:hint="default" w:ascii="Arial" w:hAnsi="Arial" w:cs="Arial"/>
          <w:i w:val="0"/>
          <w:iCs w:val="0"/>
          <w:sz w:val="18"/>
        </w:rPr>
        <w:br w:type="textWrapping"/>
      </w:r>
      <w:r>
        <w:rPr>
          <w:rFonts w:hint="default" w:ascii="Arial" w:hAnsi="Arial" w:cs="Arial"/>
          <w:i w:val="0"/>
          <w:iCs w:val="0"/>
          <w:sz w:val="18"/>
        </w:rPr>
        <w:t xml:space="preserve">            margin-bottom: 10px;</w:t>
      </w:r>
      <w:r>
        <w:rPr>
          <w:rFonts w:hint="default" w:ascii="Arial" w:hAnsi="Arial" w:cs="Arial"/>
          <w:i w:val="0"/>
          <w:iCs w:val="0"/>
          <w:sz w:val="18"/>
        </w:rPr>
        <w:br w:type="textWrapping"/>
      </w:r>
      <w:r>
        <w:rPr>
          <w:rFonts w:hint="default" w:ascii="Arial" w:hAnsi="Arial" w:cs="Arial"/>
          <w:i w:val="0"/>
          <w:iCs w:val="0"/>
          <w:sz w:val="18"/>
        </w:rPr>
        <w:t xml:space="preserve">            color: &lt;?= $color ?&gt;;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.stat-sub {</w:t>
      </w:r>
      <w:r>
        <w:rPr>
          <w:rFonts w:hint="default" w:ascii="Arial" w:hAnsi="Arial" w:cs="Arial"/>
          <w:i w:val="0"/>
          <w:iCs w:val="0"/>
          <w:sz w:val="18"/>
        </w:rPr>
        <w:br w:type="textWrapping"/>
      </w:r>
      <w:r>
        <w:rPr>
          <w:rFonts w:hint="default" w:ascii="Arial" w:hAnsi="Arial" w:cs="Arial"/>
          <w:i w:val="0"/>
          <w:iCs w:val="0"/>
          <w:sz w:val="18"/>
        </w:rPr>
        <w:t xml:space="preserve">            font-size: 14px;</w:t>
      </w:r>
      <w:r>
        <w:rPr>
          <w:rFonts w:hint="default" w:ascii="Arial" w:hAnsi="Arial" w:cs="Arial"/>
          <w:i w:val="0"/>
          <w:iCs w:val="0"/>
          <w:sz w:val="18"/>
        </w:rPr>
        <w:br w:type="textWrapping"/>
      </w:r>
      <w:r>
        <w:rPr>
          <w:rFonts w:hint="default" w:ascii="Arial" w:hAnsi="Arial" w:cs="Arial"/>
          <w:i w:val="0"/>
          <w:iCs w:val="0"/>
          <w:sz w:val="18"/>
        </w:rPr>
        <w:t xml:space="preserve">            color: #999;</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&lt;/style&gt;</w:t>
      </w:r>
      <w:r>
        <w:rPr>
          <w:rFonts w:hint="default" w:ascii="Arial" w:hAnsi="Arial" w:cs="Arial"/>
          <w:i w:val="0"/>
          <w:iCs w:val="0"/>
          <w:sz w:val="18"/>
        </w:rPr>
        <w:br w:type="textWrapping"/>
      </w:r>
      <w:r>
        <w:rPr>
          <w:rFonts w:hint="default" w:ascii="Arial" w:hAnsi="Arial" w:cs="Arial"/>
          <w:i w:val="0"/>
          <w:iCs w:val="0"/>
          <w:sz w:val="18"/>
        </w:rPr>
        <w:t xml:space="preserve">    &lt;div class="stat-card"&gt;</w:t>
      </w:r>
      <w:r>
        <w:rPr>
          <w:rFonts w:hint="default" w:ascii="Arial" w:hAnsi="Arial" w:cs="Arial"/>
          <w:i w:val="0"/>
          <w:iCs w:val="0"/>
          <w:sz w:val="18"/>
        </w:rPr>
        <w:br w:type="textWrapping"/>
      </w:r>
      <w:r>
        <w:rPr>
          <w:rFonts w:hint="default" w:ascii="Arial" w:hAnsi="Arial" w:cs="Arial"/>
          <w:i w:val="0"/>
          <w:iCs w:val="0"/>
          <w:sz w:val="18"/>
        </w:rPr>
        <w:t xml:space="preserve">        &lt;div class="stat-value"&gt; &lt;?= esc($number); ?&gt; &lt;/div&gt;</w:t>
      </w:r>
      <w:r>
        <w:rPr>
          <w:rFonts w:hint="default" w:ascii="Arial" w:hAnsi="Arial" w:cs="Arial"/>
          <w:i w:val="0"/>
          <w:iCs w:val="0"/>
          <w:sz w:val="18"/>
        </w:rPr>
        <w:br w:type="textWrapping"/>
      </w:r>
      <w:r>
        <w:rPr>
          <w:rFonts w:hint="default" w:ascii="Arial" w:hAnsi="Arial" w:cs="Arial"/>
          <w:i w:val="0"/>
          <w:iCs w:val="0"/>
          <w:sz w:val="18"/>
        </w:rPr>
        <w:t xml:space="preserve">        &lt;div class="stat-sub"&gt; &lt;?= esc($title); ?&gt;&lt;/div&gt;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function renderTable($title, $columns, $data, $limit = null)</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t xml:space="preserve">    if ($limit) {</w:t>
      </w:r>
      <w:r>
        <w:rPr>
          <w:rFonts w:hint="default" w:ascii="Arial" w:hAnsi="Arial" w:cs="Arial"/>
          <w:i w:val="0"/>
          <w:iCs w:val="0"/>
          <w:sz w:val="18"/>
        </w:rPr>
        <w:br w:type="textWrapping"/>
      </w:r>
      <w:r>
        <w:rPr>
          <w:rFonts w:hint="default" w:ascii="Arial" w:hAnsi="Arial" w:cs="Arial"/>
          <w:i w:val="0"/>
          <w:iCs w:val="0"/>
          <w:sz w:val="18"/>
        </w:rPr>
        <w:t xml:space="preserve">        $data = array_slice($data, 0, $limit);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?&gt;</w:t>
      </w:r>
      <w:r>
        <w:rPr>
          <w:rFonts w:hint="default" w:ascii="Arial" w:hAnsi="Arial" w:cs="Arial"/>
          <w:i w:val="0"/>
          <w:iCs w:val="0"/>
          <w:sz w:val="18"/>
        </w:rPr>
        <w:br w:type="textWrapping"/>
      </w:r>
      <w:r>
        <w:rPr>
          <w:rFonts w:hint="default" w:ascii="Arial" w:hAnsi="Arial" w:cs="Arial"/>
          <w:i w:val="0"/>
          <w:iCs w:val="0"/>
          <w:sz w:val="18"/>
        </w:rPr>
        <w:t xml:space="preserve">    &lt;div class="card"&gt;</w:t>
      </w:r>
      <w:r>
        <w:rPr>
          <w:rFonts w:hint="default" w:ascii="Arial" w:hAnsi="Arial" w:cs="Arial"/>
          <w:i w:val="0"/>
          <w:iCs w:val="0"/>
          <w:sz w:val="18"/>
        </w:rPr>
        <w:br w:type="textWrapping"/>
      </w:r>
      <w:r>
        <w:rPr>
          <w:rFonts w:hint="default" w:ascii="Arial" w:hAnsi="Arial" w:cs="Arial"/>
          <w:i w:val="0"/>
          <w:iCs w:val="0"/>
          <w:sz w:val="18"/>
        </w:rPr>
        <w:t xml:space="preserve">        &lt;div class="card-header"&gt;</w:t>
      </w:r>
      <w:r>
        <w:rPr>
          <w:rFonts w:hint="default" w:ascii="Arial" w:hAnsi="Arial" w:cs="Arial"/>
          <w:i w:val="0"/>
          <w:iCs w:val="0"/>
          <w:sz w:val="18"/>
        </w:rPr>
        <w:br w:type="textWrapping"/>
      </w:r>
      <w:r>
        <w:rPr>
          <w:rFonts w:hint="default" w:ascii="Arial" w:hAnsi="Arial" w:cs="Arial"/>
          <w:i w:val="0"/>
          <w:iCs w:val="0"/>
          <w:sz w:val="18"/>
        </w:rPr>
        <w:t xml:space="preserve">            &lt;h2&gt;&lt;?= htmlspecialchars($title) ?&gt;&lt;/h2&gt;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&lt;div class="card-body"&gt;</w:t>
      </w:r>
      <w:r>
        <w:rPr>
          <w:rFonts w:hint="default" w:ascii="Arial" w:hAnsi="Arial" w:cs="Arial"/>
          <w:i w:val="0"/>
          <w:iCs w:val="0"/>
          <w:sz w:val="18"/>
        </w:rPr>
        <w:br w:type="textWrapping"/>
      </w:r>
      <w:r>
        <w:rPr>
          <w:rFonts w:hint="default" w:ascii="Arial" w:hAnsi="Arial" w:cs="Arial"/>
          <w:i w:val="0"/>
          <w:iCs w:val="0"/>
          <w:sz w:val="18"/>
        </w:rPr>
        <w:t xml:space="preserve">            &lt;table class="data-table"&gt;</w:t>
      </w:r>
      <w:r>
        <w:rPr>
          <w:rFonts w:hint="default" w:ascii="Arial" w:hAnsi="Arial" w:cs="Arial"/>
          <w:i w:val="0"/>
          <w:iCs w:val="0"/>
          <w:sz w:val="18"/>
        </w:rPr>
        <w:br w:type="textWrapping"/>
      </w:r>
      <w:r>
        <w:rPr>
          <w:rFonts w:hint="default" w:ascii="Arial" w:hAnsi="Arial" w:cs="Arial"/>
          <w:i w:val="0"/>
          <w:iCs w:val="0"/>
          <w:sz w:val="18"/>
        </w:rPr>
        <w:t xml:space="preserve">                &lt;thead&gt;</w:t>
      </w:r>
      <w:r>
        <w:rPr>
          <w:rFonts w:hint="default" w:ascii="Arial" w:hAnsi="Arial" w:cs="Arial"/>
          <w:i w:val="0"/>
          <w:iCs w:val="0"/>
          <w:sz w:val="18"/>
        </w:rPr>
        <w:br w:type="textWrapping"/>
      </w:r>
      <w:r>
        <w:rPr>
          <w:rFonts w:hint="default" w:ascii="Arial" w:hAnsi="Arial" w:cs="Arial"/>
          <w:i w:val="0"/>
          <w:iCs w:val="0"/>
          <w:sz w:val="18"/>
        </w:rPr>
        <w:t xml:space="preserve">                    &lt;tr&gt;</w:t>
      </w:r>
      <w:r>
        <w:rPr>
          <w:rFonts w:hint="default" w:ascii="Arial" w:hAnsi="Arial" w:cs="Arial"/>
          <w:i w:val="0"/>
          <w:iCs w:val="0"/>
          <w:sz w:val="18"/>
        </w:rPr>
        <w:br w:type="textWrapping"/>
      </w:r>
      <w:r>
        <w:rPr>
          <w:rFonts w:hint="default" w:ascii="Arial" w:hAnsi="Arial" w:cs="Arial"/>
          <w:i w:val="0"/>
          <w:iCs w:val="0"/>
          <w:sz w:val="18"/>
        </w:rPr>
        <w:t xml:space="preserve">                        &lt;?php foreach ($columns as $col): ?&gt;</w:t>
      </w:r>
      <w:r>
        <w:rPr>
          <w:rFonts w:hint="default" w:ascii="Arial" w:hAnsi="Arial" w:cs="Arial"/>
          <w:i w:val="0"/>
          <w:iCs w:val="0"/>
          <w:sz w:val="18"/>
        </w:rPr>
        <w:br w:type="textWrapping"/>
      </w:r>
      <w:r>
        <w:rPr>
          <w:rFonts w:hint="default" w:ascii="Arial" w:hAnsi="Arial" w:cs="Arial"/>
          <w:i w:val="0"/>
          <w:iCs w:val="0"/>
          <w:sz w:val="18"/>
        </w:rPr>
        <w:t xml:space="preserve">                            &lt;th&gt;&lt;?= htmlspecialchars($col) ?&gt;&lt;/th&gt;</w:t>
      </w:r>
      <w:r>
        <w:rPr>
          <w:rFonts w:hint="default" w:ascii="Arial" w:hAnsi="Arial" w:cs="Arial"/>
          <w:i w:val="0"/>
          <w:iCs w:val="0"/>
          <w:sz w:val="18"/>
        </w:rPr>
        <w:br w:type="textWrapping"/>
      </w:r>
      <w:r>
        <w:rPr>
          <w:rFonts w:hint="default" w:ascii="Arial" w:hAnsi="Arial" w:cs="Arial"/>
          <w:i w:val="0"/>
          <w:iCs w:val="0"/>
          <w:sz w:val="18"/>
        </w:rPr>
        <w:t xml:space="preserve">                        &lt;?php endforeach; ?&gt;</w:t>
      </w:r>
      <w:r>
        <w:rPr>
          <w:rFonts w:hint="default" w:ascii="Arial" w:hAnsi="Arial" w:cs="Arial"/>
          <w:i w:val="0"/>
          <w:iCs w:val="0"/>
          <w:sz w:val="18"/>
        </w:rPr>
        <w:br w:type="textWrapping"/>
      </w:r>
      <w:r>
        <w:rPr>
          <w:rFonts w:hint="default" w:ascii="Arial" w:hAnsi="Arial" w:cs="Arial"/>
          <w:i w:val="0"/>
          <w:iCs w:val="0"/>
          <w:sz w:val="18"/>
        </w:rPr>
        <w:t xml:space="preserve">                    &lt;/tr&gt;</w:t>
      </w:r>
      <w:r>
        <w:rPr>
          <w:rFonts w:hint="default" w:ascii="Arial" w:hAnsi="Arial" w:cs="Arial"/>
          <w:i w:val="0"/>
          <w:iCs w:val="0"/>
          <w:sz w:val="18"/>
        </w:rPr>
        <w:br w:type="textWrapping"/>
      </w:r>
      <w:r>
        <w:rPr>
          <w:rFonts w:hint="default" w:ascii="Arial" w:hAnsi="Arial" w:cs="Arial"/>
          <w:i w:val="0"/>
          <w:iCs w:val="0"/>
          <w:sz w:val="18"/>
        </w:rPr>
        <w:t xml:space="preserve">                &lt;/thead&gt;</w:t>
      </w:r>
      <w:r>
        <w:rPr>
          <w:rFonts w:hint="default" w:ascii="Arial" w:hAnsi="Arial" w:cs="Arial"/>
          <w:i w:val="0"/>
          <w:iCs w:val="0"/>
          <w:sz w:val="18"/>
        </w:rPr>
        <w:br w:type="textWrapping"/>
      </w:r>
      <w:r>
        <w:rPr>
          <w:rFonts w:hint="default" w:ascii="Arial" w:hAnsi="Arial" w:cs="Arial"/>
          <w:i w:val="0"/>
          <w:iCs w:val="0"/>
          <w:sz w:val="18"/>
        </w:rPr>
        <w:t xml:space="preserve">                &lt;tbody&gt;</w:t>
      </w:r>
      <w:r>
        <w:rPr>
          <w:rFonts w:hint="default" w:ascii="Arial" w:hAnsi="Arial" w:cs="Arial"/>
          <w:i w:val="0"/>
          <w:iCs w:val="0"/>
          <w:sz w:val="18"/>
        </w:rPr>
        <w:br w:type="textWrapping"/>
      </w:r>
      <w:r>
        <w:rPr>
          <w:rFonts w:hint="default" w:ascii="Arial" w:hAnsi="Arial" w:cs="Arial"/>
          <w:i w:val="0"/>
          <w:iCs w:val="0"/>
          <w:sz w:val="18"/>
        </w:rPr>
        <w:t xml:space="preserve">                    &lt;?php if (empty($data)): ?&gt;</w:t>
      </w:r>
      <w:r>
        <w:rPr>
          <w:rFonts w:hint="default" w:ascii="Arial" w:hAnsi="Arial" w:cs="Arial"/>
          <w:i w:val="0"/>
          <w:iCs w:val="0"/>
          <w:sz w:val="18"/>
        </w:rPr>
        <w:br w:type="textWrapping"/>
      </w:r>
      <w:r>
        <w:rPr>
          <w:rFonts w:hint="default" w:ascii="Arial" w:hAnsi="Arial" w:cs="Arial"/>
          <w:i w:val="0"/>
          <w:iCs w:val="0"/>
          <w:sz w:val="18"/>
        </w:rPr>
        <w:t xml:space="preserve">                        &lt;tr&gt;</w:t>
      </w:r>
      <w:r>
        <w:rPr>
          <w:rFonts w:hint="default" w:ascii="Arial" w:hAnsi="Arial" w:cs="Arial"/>
          <w:i w:val="0"/>
          <w:iCs w:val="0"/>
          <w:sz w:val="18"/>
        </w:rPr>
        <w:br w:type="textWrapping"/>
      </w:r>
      <w:r>
        <w:rPr>
          <w:rFonts w:hint="default" w:ascii="Arial" w:hAnsi="Arial" w:cs="Arial"/>
          <w:i w:val="0"/>
          <w:iCs w:val="0"/>
          <w:sz w:val="18"/>
        </w:rPr>
        <w:t xml:space="preserve">                            &lt;td colspan="&lt;?= count($columns) ?&gt;"&gt;No records found&lt;/td&gt;</w:t>
      </w:r>
      <w:r>
        <w:rPr>
          <w:rFonts w:hint="default" w:ascii="Arial" w:hAnsi="Arial" w:cs="Arial"/>
          <w:i w:val="0"/>
          <w:iCs w:val="0"/>
          <w:sz w:val="18"/>
        </w:rPr>
        <w:br w:type="textWrapping"/>
      </w:r>
      <w:r>
        <w:rPr>
          <w:rFonts w:hint="default" w:ascii="Arial" w:hAnsi="Arial" w:cs="Arial"/>
          <w:i w:val="0"/>
          <w:iCs w:val="0"/>
          <w:sz w:val="18"/>
        </w:rPr>
        <w:t xml:space="preserve">                        &lt;/tr&gt;</w:t>
      </w:r>
      <w:r>
        <w:rPr>
          <w:rFonts w:hint="default" w:ascii="Arial" w:hAnsi="Arial" w:cs="Arial"/>
          <w:i w:val="0"/>
          <w:iCs w:val="0"/>
          <w:sz w:val="18"/>
        </w:rPr>
        <w:br w:type="textWrapping"/>
      </w:r>
      <w:r>
        <w:rPr>
          <w:rFonts w:hint="default" w:ascii="Arial" w:hAnsi="Arial" w:cs="Arial"/>
          <w:i w:val="0"/>
          <w:iCs w:val="0"/>
          <w:sz w:val="18"/>
        </w:rPr>
        <w:t xml:space="preserve">                    &lt;?php else: ?&gt;</w:t>
      </w:r>
      <w:r>
        <w:rPr>
          <w:rFonts w:hint="default" w:ascii="Arial" w:hAnsi="Arial" w:cs="Arial"/>
          <w:i w:val="0"/>
          <w:iCs w:val="0"/>
          <w:sz w:val="18"/>
        </w:rPr>
        <w:br w:type="textWrapping"/>
      </w:r>
      <w:r>
        <w:rPr>
          <w:rFonts w:hint="default" w:ascii="Arial" w:hAnsi="Arial" w:cs="Arial"/>
          <w:i w:val="0"/>
          <w:iCs w:val="0"/>
          <w:sz w:val="18"/>
        </w:rPr>
        <w:t xml:space="preserve">                        &lt;?php foreach ($data as $row): ?&gt;</w:t>
      </w:r>
      <w:r>
        <w:rPr>
          <w:rFonts w:hint="default" w:ascii="Arial" w:hAnsi="Arial" w:cs="Arial"/>
          <w:i w:val="0"/>
          <w:iCs w:val="0"/>
          <w:sz w:val="18"/>
        </w:rPr>
        <w:br w:type="textWrapping"/>
      </w:r>
      <w:r>
        <w:rPr>
          <w:rFonts w:hint="default" w:ascii="Arial" w:hAnsi="Arial" w:cs="Arial"/>
          <w:i w:val="0"/>
          <w:iCs w:val="0"/>
          <w:sz w:val="18"/>
        </w:rPr>
        <w:t xml:space="preserve">                            &lt;tr&gt;</w:t>
      </w:r>
      <w:r>
        <w:rPr>
          <w:rFonts w:hint="default" w:ascii="Arial" w:hAnsi="Arial" w:cs="Arial"/>
          <w:i w:val="0"/>
          <w:iCs w:val="0"/>
          <w:sz w:val="18"/>
        </w:rPr>
        <w:br w:type="textWrapping"/>
      </w:r>
      <w:r>
        <w:rPr>
          <w:rFonts w:hint="default" w:ascii="Arial" w:hAnsi="Arial" w:cs="Arial"/>
          <w:i w:val="0"/>
          <w:iCs w:val="0"/>
          <w:sz w:val="18"/>
        </w:rPr>
        <w:t xml:space="preserve">                                &lt;?php foreach ($row as $value): ?&gt;</w:t>
      </w:r>
      <w:r>
        <w:rPr>
          <w:rFonts w:hint="default" w:ascii="Arial" w:hAnsi="Arial" w:cs="Arial"/>
          <w:i w:val="0"/>
          <w:iCs w:val="0"/>
          <w:sz w:val="18"/>
        </w:rPr>
        <w:br w:type="textWrapping"/>
      </w:r>
      <w:r>
        <w:rPr>
          <w:rFonts w:hint="default" w:ascii="Arial" w:hAnsi="Arial" w:cs="Arial"/>
          <w:i w:val="0"/>
          <w:iCs w:val="0"/>
          <w:sz w:val="18"/>
        </w:rPr>
        <w:t xml:space="preserve">                                    &lt;td&gt;&lt;?= htmlspecialchars($value) ?&gt;&lt;/td&gt;</w:t>
      </w:r>
      <w:r>
        <w:rPr>
          <w:rFonts w:hint="default" w:ascii="Arial" w:hAnsi="Arial" w:cs="Arial"/>
          <w:i w:val="0"/>
          <w:iCs w:val="0"/>
          <w:sz w:val="18"/>
        </w:rPr>
        <w:br w:type="textWrapping"/>
      </w:r>
      <w:r>
        <w:rPr>
          <w:rFonts w:hint="default" w:ascii="Arial" w:hAnsi="Arial" w:cs="Arial"/>
          <w:i w:val="0"/>
          <w:iCs w:val="0"/>
          <w:sz w:val="18"/>
        </w:rPr>
        <w:t xml:space="preserve">                                &lt;?php endforeach; ?&gt;</w:t>
      </w:r>
      <w:r>
        <w:rPr>
          <w:rFonts w:hint="default" w:ascii="Arial" w:hAnsi="Arial" w:cs="Arial"/>
          <w:i w:val="0"/>
          <w:iCs w:val="0"/>
          <w:sz w:val="18"/>
        </w:rPr>
        <w:br w:type="textWrapping"/>
      </w:r>
      <w:r>
        <w:rPr>
          <w:rFonts w:hint="default" w:ascii="Arial" w:hAnsi="Arial" w:cs="Arial"/>
          <w:i w:val="0"/>
          <w:iCs w:val="0"/>
          <w:sz w:val="18"/>
        </w:rPr>
        <w:t xml:space="preserve">                            &lt;/tr&gt;</w:t>
      </w:r>
      <w:r>
        <w:rPr>
          <w:rFonts w:hint="default" w:ascii="Arial" w:hAnsi="Arial" w:cs="Arial"/>
          <w:i w:val="0"/>
          <w:iCs w:val="0"/>
          <w:sz w:val="18"/>
        </w:rPr>
        <w:br w:type="textWrapping"/>
      </w:r>
      <w:r>
        <w:rPr>
          <w:rFonts w:hint="default" w:ascii="Arial" w:hAnsi="Arial" w:cs="Arial"/>
          <w:i w:val="0"/>
          <w:iCs w:val="0"/>
          <w:sz w:val="18"/>
        </w:rPr>
        <w:t xml:space="preserve">                        &lt;?php endforeach; ?&gt;</w:t>
      </w:r>
      <w:r>
        <w:rPr>
          <w:rFonts w:hint="default" w:ascii="Arial" w:hAnsi="Arial" w:cs="Arial"/>
          <w:i w:val="0"/>
          <w:iCs w:val="0"/>
          <w:sz w:val="18"/>
        </w:rPr>
        <w:br w:type="textWrapping"/>
      </w:r>
      <w:r>
        <w:rPr>
          <w:rFonts w:hint="default" w:ascii="Arial" w:hAnsi="Arial" w:cs="Arial"/>
          <w:i w:val="0"/>
          <w:iCs w:val="0"/>
          <w:sz w:val="18"/>
        </w:rPr>
        <w:t xml:space="preserve">                    &lt;?php endif; ?&gt;</w:t>
      </w:r>
      <w:r>
        <w:rPr>
          <w:rFonts w:hint="default" w:ascii="Arial" w:hAnsi="Arial" w:cs="Arial"/>
          <w:i w:val="0"/>
          <w:iCs w:val="0"/>
          <w:sz w:val="18"/>
        </w:rPr>
        <w:br w:type="textWrapping"/>
      </w:r>
      <w:r>
        <w:rPr>
          <w:rFonts w:hint="default" w:ascii="Arial" w:hAnsi="Arial" w:cs="Arial"/>
          <w:i w:val="0"/>
          <w:iCs w:val="0"/>
          <w:sz w:val="18"/>
        </w:rPr>
        <w:t xml:space="preserve">                &lt;/tbody&gt;</w:t>
      </w:r>
      <w:r>
        <w:rPr>
          <w:rFonts w:hint="default" w:ascii="Arial" w:hAnsi="Arial" w:cs="Arial"/>
          <w:i w:val="0"/>
          <w:iCs w:val="0"/>
          <w:sz w:val="18"/>
        </w:rPr>
        <w:br w:type="textWrapping"/>
      </w:r>
      <w:r>
        <w:rPr>
          <w:rFonts w:hint="default" w:ascii="Arial" w:hAnsi="Arial" w:cs="Arial"/>
          <w:i w:val="0"/>
          <w:iCs w:val="0"/>
          <w:sz w:val="18"/>
        </w:rPr>
        <w:t xml:space="preserve">            &lt;/table&gt;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&lt;?php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function renderSelect($name, $options, $selected = null, $attributes = [])</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t xml:space="preserve">    $attrs = '';</w:t>
      </w:r>
      <w:r>
        <w:rPr>
          <w:rFonts w:hint="default" w:ascii="Arial" w:hAnsi="Arial" w:cs="Arial"/>
          <w:i w:val="0"/>
          <w:iCs w:val="0"/>
          <w:sz w:val="18"/>
        </w:rPr>
        <w:br w:type="textWrapping"/>
      </w:r>
      <w:r>
        <w:rPr>
          <w:rFonts w:hint="default" w:ascii="Arial" w:hAnsi="Arial" w:cs="Arial"/>
          <w:i w:val="0"/>
          <w:iCs w:val="0"/>
          <w:sz w:val="18"/>
        </w:rPr>
        <w:t xml:space="preserve">    foreach ($attributes as $key =&gt; $value) {</w:t>
      </w:r>
      <w:r>
        <w:rPr>
          <w:rFonts w:hint="default" w:ascii="Arial" w:hAnsi="Arial" w:cs="Arial"/>
          <w:i w:val="0"/>
          <w:iCs w:val="0"/>
          <w:sz w:val="18"/>
        </w:rPr>
        <w:br w:type="textWrapping"/>
      </w:r>
      <w:r>
        <w:rPr>
          <w:rFonts w:hint="default" w:ascii="Arial" w:hAnsi="Arial" w:cs="Arial"/>
          <w:i w:val="0"/>
          <w:iCs w:val="0"/>
          <w:sz w:val="18"/>
        </w:rPr>
        <w:t xml:space="preserve">        $attrs .= " $key=\"$value\"";</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?&gt;</w:t>
      </w:r>
      <w:r>
        <w:rPr>
          <w:rFonts w:hint="default" w:ascii="Arial" w:hAnsi="Arial" w:cs="Arial"/>
          <w:i w:val="0"/>
          <w:iCs w:val="0"/>
          <w:sz w:val="18"/>
        </w:rPr>
        <w:br w:type="textWrapping"/>
      </w:r>
      <w:r>
        <w:rPr>
          <w:rFonts w:hint="default" w:ascii="Arial" w:hAnsi="Arial" w:cs="Arial"/>
          <w:i w:val="0"/>
          <w:iCs w:val="0"/>
          <w:sz w:val="18"/>
        </w:rPr>
        <w:t xml:space="preserve">    &lt;select name="&lt;?= htmlspecialchars($name) ?&gt;" &lt;?= $attrs ?&gt;&gt;</w:t>
      </w:r>
      <w:r>
        <w:rPr>
          <w:rFonts w:hint="default" w:ascii="Arial" w:hAnsi="Arial" w:cs="Arial"/>
          <w:i w:val="0"/>
          <w:iCs w:val="0"/>
          <w:sz w:val="18"/>
        </w:rPr>
        <w:br w:type="textWrapping"/>
      </w:r>
      <w:r>
        <w:rPr>
          <w:rFonts w:hint="default" w:ascii="Arial" w:hAnsi="Arial" w:cs="Arial"/>
          <w:i w:val="0"/>
          <w:iCs w:val="0"/>
          <w:sz w:val="18"/>
        </w:rPr>
        <w:t xml:space="preserve">        &lt;?php foreach ($options as $value =&gt; $label): ?&gt;</w:t>
      </w:r>
      <w:r>
        <w:rPr>
          <w:rFonts w:hint="default" w:ascii="Arial" w:hAnsi="Arial" w:cs="Arial"/>
          <w:i w:val="0"/>
          <w:iCs w:val="0"/>
          <w:sz w:val="18"/>
        </w:rPr>
        <w:br w:type="textWrapping"/>
      </w:r>
      <w:r>
        <w:rPr>
          <w:rFonts w:hint="default" w:ascii="Arial" w:hAnsi="Arial" w:cs="Arial"/>
          <w:i w:val="0"/>
          <w:iCs w:val="0"/>
          <w:sz w:val="18"/>
        </w:rPr>
        <w:t xml:space="preserve">            &lt;option value="&lt;?= htmlspecialchars($value) ?&gt;" &lt;?= ($selected == $value) ? 'selected' : '' ?&gt;&gt;</w:t>
      </w:r>
      <w:r>
        <w:rPr>
          <w:rFonts w:hint="default" w:ascii="Arial" w:hAnsi="Arial" w:cs="Arial"/>
          <w:i w:val="0"/>
          <w:iCs w:val="0"/>
          <w:sz w:val="18"/>
        </w:rPr>
        <w:br w:type="textWrapping"/>
      </w:r>
      <w:r>
        <w:rPr>
          <w:rFonts w:hint="default" w:ascii="Arial" w:hAnsi="Arial" w:cs="Arial"/>
          <w:i w:val="0"/>
          <w:iCs w:val="0"/>
          <w:sz w:val="18"/>
        </w:rPr>
        <w:t xml:space="preserve">                &lt;?= htmlspecialchars($label) ?&gt;</w:t>
      </w:r>
      <w:r>
        <w:rPr>
          <w:rFonts w:hint="default" w:ascii="Arial" w:hAnsi="Arial" w:cs="Arial"/>
          <w:i w:val="0"/>
          <w:iCs w:val="0"/>
          <w:sz w:val="18"/>
        </w:rPr>
        <w:br w:type="textWrapping"/>
      </w:r>
      <w:r>
        <w:rPr>
          <w:rFonts w:hint="default" w:ascii="Arial" w:hAnsi="Arial" w:cs="Arial"/>
          <w:i w:val="0"/>
          <w:iCs w:val="0"/>
          <w:sz w:val="18"/>
        </w:rPr>
        <w:t xml:space="preserve">            &lt;/option&gt;</w:t>
      </w:r>
      <w:r>
        <w:rPr>
          <w:rFonts w:hint="default" w:ascii="Arial" w:hAnsi="Arial" w:cs="Arial"/>
          <w:i w:val="0"/>
          <w:iCs w:val="0"/>
          <w:sz w:val="18"/>
        </w:rPr>
        <w:br w:type="textWrapping"/>
      </w:r>
      <w:r>
        <w:rPr>
          <w:rFonts w:hint="default" w:ascii="Arial" w:hAnsi="Arial" w:cs="Arial"/>
          <w:i w:val="0"/>
          <w:iCs w:val="0"/>
          <w:sz w:val="18"/>
        </w:rPr>
        <w:t xml:space="preserve">        &lt;?php endforeach; ?&gt;</w:t>
      </w:r>
      <w:r>
        <w:rPr>
          <w:rFonts w:hint="default" w:ascii="Arial" w:hAnsi="Arial" w:cs="Arial"/>
          <w:i w:val="0"/>
          <w:iCs w:val="0"/>
          <w:sz w:val="18"/>
        </w:rPr>
        <w:br w:type="textWrapping"/>
      </w:r>
      <w:r>
        <w:rPr>
          <w:rFonts w:hint="default" w:ascii="Arial" w:hAnsi="Arial" w:cs="Arial"/>
          <w:i w:val="0"/>
          <w:iCs w:val="0"/>
          <w:sz w:val="18"/>
        </w:rPr>
        <w:t xml:space="preserve">    &lt;/select&gt;</w:t>
      </w:r>
      <w:r>
        <w:rPr>
          <w:rFonts w:hint="default" w:ascii="Arial" w:hAnsi="Arial" w:cs="Arial"/>
          <w:i w:val="0"/>
          <w:iCs w:val="0"/>
          <w:sz w:val="18"/>
        </w:rPr>
        <w:br w:type="textWrapping"/>
      </w: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t>?&gt;</w:t>
      </w:r>
      <w:r>
        <w:rPr>
          <w:rFonts w:hint="default" w:ascii="Arial" w:hAnsi="Arial" w:cs="Arial"/>
          <w:i w:val="0"/>
          <w:iCs w:val="0"/>
          <w:sz w:val="18"/>
        </w:rPr>
        <w:br w:type="textWrapping"/>
      </w:r>
    </w:p>
    <w:p w14:paraId="0DD39D4B">
      <w:pPr>
        <w:rPr>
          <w:rFonts w:hint="default" w:ascii="Arial" w:hAnsi="Arial" w:cs="Arial"/>
          <w:i w:val="0"/>
          <w:iCs w:val="0"/>
        </w:rPr>
      </w:pPr>
      <w:r>
        <w:rPr>
          <w:rFonts w:hint="default" w:ascii="Arial" w:hAnsi="Arial" w:cs="Arial"/>
          <w:i w:val="0"/>
          <w:iCs w:val="0"/>
        </w:rPr>
        <w:br w:type="page"/>
      </w:r>
    </w:p>
    <w:p w14:paraId="3996BA0D">
      <w:pPr>
        <w:pStyle w:val="3"/>
        <w:rPr>
          <w:rFonts w:hint="default" w:ascii="Arial" w:hAnsi="Arial" w:cs="Arial"/>
          <w:i w:val="0"/>
          <w:iCs w:val="0"/>
        </w:rPr>
      </w:pPr>
      <w:r>
        <w:rPr>
          <w:rFonts w:hint="default" w:ascii="Arial" w:hAnsi="Arial" w:cs="Arial"/>
          <w:i w:val="0"/>
          <w:iCs w:val="0"/>
        </w:rPr>
        <w:t>app\core\init.php</w:t>
      </w:r>
    </w:p>
    <w:p w14:paraId="35568B4D">
      <w:pPr>
        <w:pStyle w:val="156"/>
        <w:rPr>
          <w:rFonts w:hint="default" w:ascii="Arial" w:hAnsi="Arial" w:cs="Arial"/>
          <w:i w:val="0"/>
          <w:iCs w:val="0"/>
        </w:rPr>
      </w:pP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spl_autoload_register(function ($classname) {</w:t>
      </w:r>
      <w:r>
        <w:rPr>
          <w:rFonts w:hint="default" w:ascii="Arial" w:hAnsi="Arial" w:cs="Arial"/>
          <w:i w:val="0"/>
          <w:iCs w:val="0"/>
          <w:sz w:val="18"/>
        </w:rPr>
        <w:br w:type="textWrapping"/>
      </w:r>
      <w:r>
        <w:rPr>
          <w:rFonts w:hint="default" w:ascii="Arial" w:hAnsi="Arial" w:cs="Arial"/>
          <w:i w:val="0"/>
          <w:iCs w:val="0"/>
          <w:sz w:val="18"/>
        </w:rPr>
        <w:t xml:space="preserve">  // check for models</w:t>
      </w:r>
      <w:r>
        <w:rPr>
          <w:rFonts w:hint="default" w:ascii="Arial" w:hAnsi="Arial" w:cs="Arial"/>
          <w:i w:val="0"/>
          <w:iCs w:val="0"/>
          <w:sz w:val="18"/>
        </w:rPr>
        <w:br w:type="textWrapping"/>
      </w:r>
      <w:r>
        <w:rPr>
          <w:rFonts w:hint="default" w:ascii="Arial" w:hAnsi="Arial" w:cs="Arial"/>
          <w:i w:val="0"/>
          <w:iCs w:val="0"/>
          <w:sz w:val="18"/>
        </w:rPr>
        <w:t xml:space="preserve">  $modelFile = __DIR__ . "/../models/" . $classname . ".php";</w:t>
      </w:r>
      <w:r>
        <w:rPr>
          <w:rFonts w:hint="default" w:ascii="Arial" w:hAnsi="Arial" w:cs="Arial"/>
          <w:i w:val="0"/>
          <w:iCs w:val="0"/>
          <w:sz w:val="18"/>
        </w:rPr>
        <w:br w:type="textWrapping"/>
      </w:r>
      <w:r>
        <w:rPr>
          <w:rFonts w:hint="default" w:ascii="Arial" w:hAnsi="Arial" w:cs="Arial"/>
          <w:i w:val="0"/>
          <w:iCs w:val="0"/>
          <w:sz w:val="18"/>
        </w:rPr>
        <w:t xml:space="preserve">  if (file_exists($modelFile)) {</w:t>
      </w:r>
      <w:r>
        <w:rPr>
          <w:rFonts w:hint="default" w:ascii="Arial" w:hAnsi="Arial" w:cs="Arial"/>
          <w:i w:val="0"/>
          <w:iCs w:val="0"/>
          <w:sz w:val="18"/>
        </w:rPr>
        <w:br w:type="textWrapping"/>
      </w:r>
      <w:r>
        <w:rPr>
          <w:rFonts w:hint="default" w:ascii="Arial" w:hAnsi="Arial" w:cs="Arial"/>
          <w:i w:val="0"/>
          <w:iCs w:val="0"/>
          <w:sz w:val="18"/>
        </w:rPr>
        <w:t xml:space="preserve">    require $modelFile;</w:t>
      </w:r>
      <w:r>
        <w:rPr>
          <w:rFonts w:hint="default" w:ascii="Arial" w:hAnsi="Arial" w:cs="Arial"/>
          <w:i w:val="0"/>
          <w:iCs w:val="0"/>
          <w:sz w:val="18"/>
        </w:rPr>
        <w:br w:type="textWrapping"/>
      </w:r>
      <w:r>
        <w:rPr>
          <w:rFonts w:hint="default" w:ascii="Arial" w:hAnsi="Arial" w:cs="Arial"/>
          <w:i w:val="0"/>
          <w:iCs w:val="0"/>
          <w:sz w:val="18"/>
        </w:rPr>
        <w:t xml:space="preserve">    return;</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 Check for controllers</w:t>
      </w:r>
      <w:r>
        <w:rPr>
          <w:rFonts w:hint="default" w:ascii="Arial" w:hAnsi="Arial" w:cs="Arial"/>
          <w:i w:val="0"/>
          <w:iCs w:val="0"/>
          <w:sz w:val="18"/>
        </w:rPr>
        <w:br w:type="textWrapping"/>
      </w:r>
      <w:r>
        <w:rPr>
          <w:rFonts w:hint="default" w:ascii="Arial" w:hAnsi="Arial" w:cs="Arial"/>
          <w:i w:val="0"/>
          <w:iCs w:val="0"/>
          <w:sz w:val="18"/>
        </w:rPr>
        <w:t xml:space="preserve">  $controllerFile = __DIR__ . "/../controllers/" . $classname . ".php";</w:t>
      </w:r>
      <w:r>
        <w:rPr>
          <w:rFonts w:hint="default" w:ascii="Arial" w:hAnsi="Arial" w:cs="Arial"/>
          <w:i w:val="0"/>
          <w:iCs w:val="0"/>
          <w:sz w:val="18"/>
        </w:rPr>
        <w:br w:type="textWrapping"/>
      </w:r>
      <w:r>
        <w:rPr>
          <w:rFonts w:hint="default" w:ascii="Arial" w:hAnsi="Arial" w:cs="Arial"/>
          <w:i w:val="0"/>
          <w:iCs w:val="0"/>
          <w:sz w:val="18"/>
        </w:rPr>
        <w:t xml:space="preserve">  if (file_exists($controllerFile)) {</w:t>
      </w:r>
      <w:r>
        <w:rPr>
          <w:rFonts w:hint="default" w:ascii="Arial" w:hAnsi="Arial" w:cs="Arial"/>
          <w:i w:val="0"/>
          <w:iCs w:val="0"/>
          <w:sz w:val="18"/>
        </w:rPr>
        <w:br w:type="textWrapping"/>
      </w:r>
      <w:r>
        <w:rPr>
          <w:rFonts w:hint="default" w:ascii="Arial" w:hAnsi="Arial" w:cs="Arial"/>
          <w:i w:val="0"/>
          <w:iCs w:val="0"/>
          <w:sz w:val="18"/>
        </w:rPr>
        <w:t xml:space="preserve">    require $controllerFile;</w:t>
      </w:r>
      <w:r>
        <w:rPr>
          <w:rFonts w:hint="default" w:ascii="Arial" w:hAnsi="Arial" w:cs="Arial"/>
          <w:i w:val="0"/>
          <w:iCs w:val="0"/>
          <w:sz w:val="18"/>
        </w:rPr>
        <w:br w:type="textWrapping"/>
      </w:r>
      <w:r>
        <w:rPr>
          <w:rFonts w:hint="default" w:ascii="Arial" w:hAnsi="Arial" w:cs="Arial"/>
          <w:i w:val="0"/>
          <w:iCs w:val="0"/>
          <w:sz w:val="18"/>
        </w:rPr>
        <w:t xml:space="preserve">    return;</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require __DIR__ . '/config.php';</w:t>
      </w:r>
      <w:r>
        <w:rPr>
          <w:rFonts w:hint="default" w:ascii="Arial" w:hAnsi="Arial" w:cs="Arial"/>
          <w:i w:val="0"/>
          <w:iCs w:val="0"/>
          <w:sz w:val="18"/>
        </w:rPr>
        <w:br w:type="textWrapping"/>
      </w:r>
      <w:r>
        <w:rPr>
          <w:rFonts w:hint="default" w:ascii="Arial" w:hAnsi="Arial" w:cs="Arial"/>
          <w:i w:val="0"/>
          <w:iCs w:val="0"/>
          <w:sz w:val="18"/>
        </w:rPr>
        <w:t>require __DIR__ . '/functions.php';</w:t>
      </w:r>
      <w:r>
        <w:rPr>
          <w:rFonts w:hint="default" w:ascii="Arial" w:hAnsi="Arial" w:cs="Arial"/>
          <w:i w:val="0"/>
          <w:iCs w:val="0"/>
          <w:sz w:val="18"/>
        </w:rPr>
        <w:br w:type="textWrapping"/>
      </w:r>
      <w:r>
        <w:rPr>
          <w:rFonts w:hint="default" w:ascii="Arial" w:hAnsi="Arial" w:cs="Arial"/>
          <w:i w:val="0"/>
          <w:iCs w:val="0"/>
          <w:sz w:val="18"/>
        </w:rPr>
        <w:t>require __DIR__ . '/Database.php';</w:t>
      </w:r>
      <w:r>
        <w:rPr>
          <w:rFonts w:hint="default" w:ascii="Arial" w:hAnsi="Arial" w:cs="Arial"/>
          <w:i w:val="0"/>
          <w:iCs w:val="0"/>
          <w:sz w:val="18"/>
        </w:rPr>
        <w:br w:type="textWrapping"/>
      </w:r>
      <w:r>
        <w:rPr>
          <w:rFonts w:hint="default" w:ascii="Arial" w:hAnsi="Arial" w:cs="Arial"/>
          <w:i w:val="0"/>
          <w:iCs w:val="0"/>
          <w:sz w:val="18"/>
        </w:rPr>
        <w:t>require __DIR__ . '/Model.php';</w:t>
      </w:r>
      <w:r>
        <w:rPr>
          <w:rFonts w:hint="default" w:ascii="Arial" w:hAnsi="Arial" w:cs="Arial"/>
          <w:i w:val="0"/>
          <w:iCs w:val="0"/>
          <w:sz w:val="18"/>
        </w:rPr>
        <w:br w:type="textWrapping"/>
      </w:r>
      <w:r>
        <w:rPr>
          <w:rFonts w:hint="default" w:ascii="Arial" w:hAnsi="Arial" w:cs="Arial"/>
          <w:i w:val="0"/>
          <w:iCs w:val="0"/>
          <w:sz w:val="18"/>
        </w:rPr>
        <w:t>require __DIR__ . '/Controller.php';</w:t>
      </w:r>
      <w:r>
        <w:rPr>
          <w:rFonts w:hint="default" w:ascii="Arial" w:hAnsi="Arial" w:cs="Arial"/>
          <w:i w:val="0"/>
          <w:iCs w:val="0"/>
          <w:sz w:val="18"/>
        </w:rPr>
        <w:br w:type="textWrapping"/>
      </w:r>
      <w:r>
        <w:rPr>
          <w:rFonts w:hint="default" w:ascii="Arial" w:hAnsi="Arial" w:cs="Arial"/>
          <w:i w:val="0"/>
          <w:iCs w:val="0"/>
          <w:sz w:val="18"/>
        </w:rPr>
        <w:t>require __DIR__ . '/App.php';</w:t>
      </w:r>
      <w:r>
        <w:rPr>
          <w:rFonts w:hint="default" w:ascii="Arial" w:hAnsi="Arial" w:cs="Arial"/>
          <w:i w:val="0"/>
          <w:iCs w:val="0"/>
          <w:sz w:val="18"/>
        </w:rPr>
        <w:br w:type="textWrapping"/>
      </w:r>
    </w:p>
    <w:p w14:paraId="71D1A130">
      <w:pPr>
        <w:rPr>
          <w:rFonts w:hint="default" w:ascii="Arial" w:hAnsi="Arial" w:cs="Arial"/>
          <w:i w:val="0"/>
          <w:iCs w:val="0"/>
        </w:rPr>
      </w:pPr>
      <w:r>
        <w:rPr>
          <w:rFonts w:hint="default" w:ascii="Arial" w:hAnsi="Arial" w:cs="Arial"/>
          <w:i w:val="0"/>
          <w:iCs w:val="0"/>
        </w:rPr>
        <w:br w:type="page"/>
      </w:r>
    </w:p>
    <w:p w14:paraId="2FD919CF">
      <w:pPr>
        <w:pStyle w:val="3"/>
        <w:rPr>
          <w:rFonts w:hint="default" w:ascii="Arial" w:hAnsi="Arial" w:cs="Arial"/>
          <w:i w:val="0"/>
          <w:iCs w:val="0"/>
        </w:rPr>
      </w:pPr>
      <w:r>
        <w:rPr>
          <w:rFonts w:hint="default" w:ascii="Arial" w:hAnsi="Arial" w:cs="Arial"/>
          <w:i w:val="0"/>
          <w:iCs w:val="0"/>
        </w:rPr>
        <w:t>app\core\menu.php</w:t>
      </w:r>
    </w:p>
    <w:p w14:paraId="55DD6A24">
      <w:pPr>
        <w:pStyle w:val="156"/>
        <w:rPr>
          <w:rFonts w:hint="default" w:ascii="Arial" w:hAnsi="Arial" w:cs="Arial"/>
          <w:i w:val="0"/>
          <w:iCs w:val="0"/>
        </w:rPr>
      </w:pP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base plan only, not fix yet - Saja 18/5</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this file is used to store the menu items for each role, so instead of writing the menu items in each view, we just call this file and loop through the menu items to generate the sidebar</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return [</w:t>
      </w:r>
      <w:r>
        <w:rPr>
          <w:rFonts w:hint="default" w:ascii="Arial" w:hAnsi="Arial" w:cs="Arial"/>
          <w:i w:val="0"/>
          <w:iCs w:val="0"/>
          <w:sz w:val="18"/>
        </w:rPr>
        <w:br w:type="textWrapping"/>
      </w:r>
      <w:r>
        <w:rPr>
          <w:rFonts w:hint="default" w:ascii="Arial" w:hAnsi="Arial" w:cs="Arial"/>
          <w:i w:val="0"/>
          <w:iCs w:val="0"/>
          <w:sz w:val="18"/>
        </w:rPr>
        <w:t xml:space="preserve">    'nurse' =&gt; [</w:t>
      </w:r>
      <w:r>
        <w:rPr>
          <w:rFonts w:hint="default" w:ascii="Arial" w:hAnsi="Arial" w:cs="Arial"/>
          <w:i w:val="0"/>
          <w:iCs w:val="0"/>
          <w:sz w:val="18"/>
        </w:rPr>
        <w:br w:type="textWrapping"/>
      </w:r>
      <w:r>
        <w:rPr>
          <w:rFonts w:hint="default" w:ascii="Arial" w:hAnsi="Arial" w:cs="Arial"/>
          <w:i w:val="0"/>
          <w:iCs w:val="0"/>
          <w:sz w:val="18"/>
        </w:rPr>
        <w:t xml:space="preserve">        'dashboard' =&gt; '/nurse/dashboard',</w:t>
      </w:r>
      <w:r>
        <w:rPr>
          <w:rFonts w:hint="default" w:ascii="Arial" w:hAnsi="Arial" w:cs="Arial"/>
          <w:i w:val="0"/>
          <w:iCs w:val="0"/>
          <w:sz w:val="18"/>
        </w:rPr>
        <w:br w:type="textWrapping"/>
      </w:r>
      <w:r>
        <w:rPr>
          <w:rFonts w:hint="default" w:ascii="Arial" w:hAnsi="Arial" w:cs="Arial"/>
          <w:i w:val="0"/>
          <w:iCs w:val="0"/>
          <w:sz w:val="18"/>
        </w:rPr>
        <w:t xml:space="preserve">        'students' =&gt; '/nurse/students',</w:t>
      </w:r>
      <w:r>
        <w:rPr>
          <w:rFonts w:hint="default" w:ascii="Arial" w:hAnsi="Arial" w:cs="Arial"/>
          <w:i w:val="0"/>
          <w:iCs w:val="0"/>
          <w:sz w:val="18"/>
        </w:rPr>
        <w:br w:type="textWrapping"/>
      </w:r>
      <w:r>
        <w:rPr>
          <w:rFonts w:hint="default" w:ascii="Arial" w:hAnsi="Arial" w:cs="Arial"/>
          <w:i w:val="0"/>
          <w:iCs w:val="0"/>
          <w:sz w:val="18"/>
        </w:rPr>
        <w:t xml:space="preserve">        'health-records' =&gt; '/nurse/health-records',</w:t>
      </w:r>
      <w:r>
        <w:rPr>
          <w:rFonts w:hint="default" w:ascii="Arial" w:hAnsi="Arial" w:cs="Arial"/>
          <w:i w:val="0"/>
          <w:iCs w:val="0"/>
          <w:sz w:val="18"/>
        </w:rPr>
        <w:br w:type="textWrapping"/>
      </w:r>
      <w:r>
        <w:rPr>
          <w:rFonts w:hint="default" w:ascii="Arial" w:hAnsi="Arial" w:cs="Arial"/>
          <w:i w:val="0"/>
          <w:iCs w:val="0"/>
          <w:sz w:val="18"/>
        </w:rPr>
        <w:t xml:space="preserve">        'medications' =&gt; '/nurse/medications',</w:t>
      </w:r>
      <w:r>
        <w:rPr>
          <w:rFonts w:hint="default" w:ascii="Arial" w:hAnsi="Arial" w:cs="Arial"/>
          <w:i w:val="0"/>
          <w:iCs w:val="0"/>
          <w:sz w:val="18"/>
        </w:rPr>
        <w:br w:type="textWrapping"/>
      </w:r>
      <w:r>
        <w:rPr>
          <w:rFonts w:hint="default" w:ascii="Arial" w:hAnsi="Arial" w:cs="Arial"/>
          <w:i w:val="0"/>
          <w:iCs w:val="0"/>
          <w:sz w:val="18"/>
        </w:rPr>
        <w:t xml:space="preserve">        'messages' =&gt; '/nurse/messages'</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'admin' =&gt; [</w:t>
      </w:r>
      <w:r>
        <w:rPr>
          <w:rFonts w:hint="default" w:ascii="Arial" w:hAnsi="Arial" w:cs="Arial"/>
          <w:i w:val="0"/>
          <w:iCs w:val="0"/>
          <w:sz w:val="18"/>
        </w:rPr>
        <w:br w:type="textWrapping"/>
      </w:r>
      <w:r>
        <w:rPr>
          <w:rFonts w:hint="default" w:ascii="Arial" w:hAnsi="Arial" w:cs="Arial"/>
          <w:i w:val="0"/>
          <w:iCs w:val="0"/>
          <w:sz w:val="18"/>
        </w:rPr>
        <w:t xml:space="preserve">        'dashboard' =&gt; '/admin/dashboard',</w:t>
      </w:r>
      <w:r>
        <w:rPr>
          <w:rFonts w:hint="default" w:ascii="Arial" w:hAnsi="Arial" w:cs="Arial"/>
          <w:i w:val="0"/>
          <w:iCs w:val="0"/>
          <w:sz w:val="18"/>
        </w:rPr>
        <w:br w:type="textWrapping"/>
      </w:r>
      <w:r>
        <w:rPr>
          <w:rFonts w:hint="default" w:ascii="Arial" w:hAnsi="Arial" w:cs="Arial"/>
          <w:i w:val="0"/>
          <w:iCs w:val="0"/>
          <w:sz w:val="18"/>
        </w:rPr>
        <w:t xml:space="preserve">        'users' =&gt; '/admin/users',</w:t>
      </w:r>
      <w:r>
        <w:rPr>
          <w:rFonts w:hint="default" w:ascii="Arial" w:hAnsi="Arial" w:cs="Arial"/>
          <w:i w:val="0"/>
          <w:iCs w:val="0"/>
          <w:sz w:val="18"/>
        </w:rPr>
        <w:br w:type="textWrapping"/>
      </w:r>
      <w:r>
        <w:rPr>
          <w:rFonts w:hint="default" w:ascii="Arial" w:hAnsi="Arial" w:cs="Arial"/>
          <w:i w:val="0"/>
          <w:iCs w:val="0"/>
          <w:sz w:val="18"/>
        </w:rPr>
        <w:t xml:space="preserve">        'students' =&gt; '/admin/students',</w:t>
      </w:r>
      <w:r>
        <w:rPr>
          <w:rFonts w:hint="default" w:ascii="Arial" w:hAnsi="Arial" w:cs="Arial"/>
          <w:i w:val="0"/>
          <w:iCs w:val="0"/>
          <w:sz w:val="18"/>
        </w:rPr>
        <w:br w:type="textWrapping"/>
      </w:r>
      <w:r>
        <w:rPr>
          <w:rFonts w:hint="default" w:ascii="Arial" w:hAnsi="Arial" w:cs="Arial"/>
          <w:i w:val="0"/>
          <w:iCs w:val="0"/>
          <w:sz w:val="18"/>
        </w:rPr>
        <w:t xml:space="preserve">        'sessions' =&gt; '/admin/sessions',</w:t>
      </w:r>
      <w:r>
        <w:rPr>
          <w:rFonts w:hint="default" w:ascii="Arial" w:hAnsi="Arial" w:cs="Arial"/>
          <w:i w:val="0"/>
          <w:iCs w:val="0"/>
          <w:sz w:val="18"/>
        </w:rPr>
        <w:br w:type="textWrapping"/>
      </w:r>
      <w:r>
        <w:rPr>
          <w:rFonts w:hint="default" w:ascii="Arial" w:hAnsi="Arial" w:cs="Arial"/>
          <w:i w:val="0"/>
          <w:iCs w:val="0"/>
          <w:sz w:val="18"/>
        </w:rPr>
        <w:t xml:space="preserve">        'reports' =&gt; '/admin/reports',</w:t>
      </w:r>
      <w:r>
        <w:rPr>
          <w:rFonts w:hint="default" w:ascii="Arial" w:hAnsi="Arial" w:cs="Arial"/>
          <w:i w:val="0"/>
          <w:iCs w:val="0"/>
          <w:sz w:val="18"/>
        </w:rPr>
        <w:br w:type="textWrapping"/>
      </w:r>
      <w:r>
        <w:rPr>
          <w:rFonts w:hint="default" w:ascii="Arial" w:hAnsi="Arial" w:cs="Arial"/>
          <w:i w:val="0"/>
          <w:iCs w:val="0"/>
          <w:sz w:val="18"/>
        </w:rPr>
        <w:t xml:space="preserve">        'messages' =&gt; '/admin/messages'</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'parent' =&gt; [</w:t>
      </w:r>
      <w:r>
        <w:rPr>
          <w:rFonts w:hint="default" w:ascii="Arial" w:hAnsi="Arial" w:cs="Arial"/>
          <w:i w:val="0"/>
          <w:iCs w:val="0"/>
          <w:sz w:val="18"/>
        </w:rPr>
        <w:br w:type="textWrapping"/>
      </w:r>
      <w:r>
        <w:rPr>
          <w:rFonts w:hint="default" w:ascii="Arial" w:hAnsi="Arial" w:cs="Arial"/>
          <w:i w:val="0"/>
          <w:iCs w:val="0"/>
          <w:sz w:val="18"/>
        </w:rPr>
        <w:t xml:space="preserve">        'dashboard' =&gt; '/parent/dashboard',</w:t>
      </w:r>
      <w:r>
        <w:rPr>
          <w:rFonts w:hint="default" w:ascii="Arial" w:hAnsi="Arial" w:cs="Arial"/>
          <w:i w:val="0"/>
          <w:iCs w:val="0"/>
          <w:sz w:val="18"/>
        </w:rPr>
        <w:br w:type="textWrapping"/>
      </w:r>
      <w:r>
        <w:rPr>
          <w:rFonts w:hint="default" w:ascii="Arial" w:hAnsi="Arial" w:cs="Arial"/>
          <w:i w:val="0"/>
          <w:iCs w:val="0"/>
          <w:sz w:val="18"/>
        </w:rPr>
        <w:t xml:space="preserve">        'academic' =&gt; '/parent/academic-records',</w:t>
      </w:r>
      <w:r>
        <w:rPr>
          <w:rFonts w:hint="default" w:ascii="Arial" w:hAnsi="Arial" w:cs="Arial"/>
          <w:i w:val="0"/>
          <w:iCs w:val="0"/>
          <w:sz w:val="18"/>
        </w:rPr>
        <w:br w:type="textWrapping"/>
      </w:r>
      <w:r>
        <w:rPr>
          <w:rFonts w:hint="default" w:ascii="Arial" w:hAnsi="Arial" w:cs="Arial"/>
          <w:i w:val="0"/>
          <w:iCs w:val="0"/>
          <w:sz w:val="18"/>
        </w:rPr>
        <w:t xml:space="preserve">        'health' =&gt; '/parent/health-records',</w:t>
      </w:r>
      <w:r>
        <w:rPr>
          <w:rFonts w:hint="default" w:ascii="Arial" w:hAnsi="Arial" w:cs="Arial"/>
          <w:i w:val="0"/>
          <w:iCs w:val="0"/>
          <w:sz w:val="18"/>
        </w:rPr>
        <w:br w:type="textWrapping"/>
      </w:r>
      <w:r>
        <w:rPr>
          <w:rFonts w:hint="default" w:ascii="Arial" w:hAnsi="Arial" w:cs="Arial"/>
          <w:i w:val="0"/>
          <w:iCs w:val="0"/>
          <w:sz w:val="18"/>
        </w:rPr>
        <w:t xml:space="preserve">        'messages' =&gt; '/parent/messages'</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'teacher' =&gt; [</w:t>
      </w:r>
      <w:r>
        <w:rPr>
          <w:rFonts w:hint="default" w:ascii="Arial" w:hAnsi="Arial" w:cs="Arial"/>
          <w:i w:val="0"/>
          <w:iCs w:val="0"/>
          <w:sz w:val="18"/>
        </w:rPr>
        <w:br w:type="textWrapping"/>
      </w:r>
      <w:r>
        <w:rPr>
          <w:rFonts w:hint="default" w:ascii="Arial" w:hAnsi="Arial" w:cs="Arial"/>
          <w:i w:val="0"/>
          <w:iCs w:val="0"/>
          <w:sz w:val="18"/>
        </w:rPr>
        <w:t xml:space="preserve">        'dashboard' =&gt; '/teacher/dashboard',</w:t>
      </w:r>
      <w:r>
        <w:rPr>
          <w:rFonts w:hint="default" w:ascii="Arial" w:hAnsi="Arial" w:cs="Arial"/>
          <w:i w:val="0"/>
          <w:iCs w:val="0"/>
          <w:sz w:val="18"/>
        </w:rPr>
        <w:br w:type="textWrapping"/>
      </w:r>
      <w:r>
        <w:rPr>
          <w:rFonts w:hint="default" w:ascii="Arial" w:hAnsi="Arial" w:cs="Arial"/>
          <w:i w:val="0"/>
          <w:iCs w:val="0"/>
          <w:sz w:val="18"/>
        </w:rPr>
        <w:t xml:space="preserve">        'students' =&gt; '/teacher/students',</w:t>
      </w:r>
      <w:r>
        <w:rPr>
          <w:rFonts w:hint="default" w:ascii="Arial" w:hAnsi="Arial" w:cs="Arial"/>
          <w:i w:val="0"/>
          <w:iCs w:val="0"/>
          <w:sz w:val="18"/>
        </w:rPr>
        <w:br w:type="textWrapping"/>
      </w:r>
      <w:r>
        <w:rPr>
          <w:rFonts w:hint="default" w:ascii="Arial" w:hAnsi="Arial" w:cs="Arial"/>
          <w:i w:val="0"/>
          <w:iCs w:val="0"/>
          <w:sz w:val="18"/>
        </w:rPr>
        <w:t xml:space="preserve">        'sessions' =&gt; '/teacher/sessions',</w:t>
      </w:r>
      <w:r>
        <w:rPr>
          <w:rFonts w:hint="default" w:ascii="Arial" w:hAnsi="Arial" w:cs="Arial"/>
          <w:i w:val="0"/>
          <w:iCs w:val="0"/>
          <w:sz w:val="18"/>
        </w:rPr>
        <w:br w:type="textWrapping"/>
      </w:r>
      <w:r>
        <w:rPr>
          <w:rFonts w:hint="default" w:ascii="Arial" w:hAnsi="Arial" w:cs="Arial"/>
          <w:i w:val="0"/>
          <w:iCs w:val="0"/>
          <w:sz w:val="18"/>
        </w:rPr>
        <w:t xml:space="preserve">        'progress reports' =&gt; '/teacher/progress-reports',</w:t>
      </w:r>
      <w:r>
        <w:rPr>
          <w:rFonts w:hint="default" w:ascii="Arial" w:hAnsi="Arial" w:cs="Arial"/>
          <w:i w:val="0"/>
          <w:iCs w:val="0"/>
          <w:sz w:val="18"/>
        </w:rPr>
        <w:br w:type="textWrapping"/>
      </w:r>
      <w:r>
        <w:rPr>
          <w:rFonts w:hint="default" w:ascii="Arial" w:hAnsi="Arial" w:cs="Arial"/>
          <w:i w:val="0"/>
          <w:iCs w:val="0"/>
          <w:sz w:val="18"/>
        </w:rPr>
        <w:t xml:space="preserve">        'messages' =&gt; '/teacher/messages'</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'therapist' =&gt; [</w:t>
      </w:r>
      <w:r>
        <w:rPr>
          <w:rFonts w:hint="default" w:ascii="Arial" w:hAnsi="Arial" w:cs="Arial"/>
          <w:i w:val="0"/>
          <w:iCs w:val="0"/>
          <w:sz w:val="18"/>
        </w:rPr>
        <w:br w:type="textWrapping"/>
      </w:r>
      <w:r>
        <w:rPr>
          <w:rFonts w:hint="default" w:ascii="Arial" w:hAnsi="Arial" w:cs="Arial"/>
          <w:i w:val="0"/>
          <w:iCs w:val="0"/>
          <w:sz w:val="18"/>
        </w:rPr>
        <w:t xml:space="preserve">        'dashboard' =&gt; '/therapist/dashboard',</w:t>
      </w:r>
      <w:r>
        <w:rPr>
          <w:rFonts w:hint="default" w:ascii="Arial" w:hAnsi="Arial" w:cs="Arial"/>
          <w:i w:val="0"/>
          <w:iCs w:val="0"/>
          <w:sz w:val="18"/>
        </w:rPr>
        <w:br w:type="textWrapping"/>
      </w:r>
      <w:r>
        <w:rPr>
          <w:rFonts w:hint="default" w:ascii="Arial" w:hAnsi="Arial" w:cs="Arial"/>
          <w:i w:val="0"/>
          <w:iCs w:val="0"/>
          <w:sz w:val="18"/>
        </w:rPr>
        <w:t xml:space="preserve">        'students' =&gt; '/therapist/students',</w:t>
      </w:r>
      <w:r>
        <w:rPr>
          <w:rFonts w:hint="default" w:ascii="Arial" w:hAnsi="Arial" w:cs="Arial"/>
          <w:i w:val="0"/>
          <w:iCs w:val="0"/>
          <w:sz w:val="18"/>
        </w:rPr>
        <w:br w:type="textWrapping"/>
      </w:r>
      <w:r>
        <w:rPr>
          <w:rFonts w:hint="default" w:ascii="Arial" w:hAnsi="Arial" w:cs="Arial"/>
          <w:i w:val="0"/>
          <w:iCs w:val="0"/>
          <w:sz w:val="18"/>
        </w:rPr>
        <w:t xml:space="preserve">        'iep goals' =&gt; '/therapist/iep-goals',</w:t>
      </w:r>
      <w:r>
        <w:rPr>
          <w:rFonts w:hint="default" w:ascii="Arial" w:hAnsi="Arial" w:cs="Arial"/>
          <w:i w:val="0"/>
          <w:iCs w:val="0"/>
          <w:sz w:val="18"/>
        </w:rPr>
        <w:br w:type="textWrapping"/>
      </w:r>
      <w:r>
        <w:rPr>
          <w:rFonts w:hint="default" w:ascii="Arial" w:hAnsi="Arial" w:cs="Arial"/>
          <w:i w:val="0"/>
          <w:iCs w:val="0"/>
          <w:sz w:val="18"/>
        </w:rPr>
        <w:t xml:space="preserve">        'sessions' =&gt; '/therapist/sessions',</w:t>
      </w:r>
      <w:r>
        <w:rPr>
          <w:rFonts w:hint="default" w:ascii="Arial" w:hAnsi="Arial" w:cs="Arial"/>
          <w:i w:val="0"/>
          <w:iCs w:val="0"/>
          <w:sz w:val="18"/>
        </w:rPr>
        <w:br w:type="textWrapping"/>
      </w:r>
      <w:r>
        <w:rPr>
          <w:rFonts w:hint="default" w:ascii="Arial" w:hAnsi="Arial" w:cs="Arial"/>
          <w:i w:val="0"/>
          <w:iCs w:val="0"/>
          <w:sz w:val="18"/>
        </w:rPr>
        <w:t xml:space="preserve">        'messages' =&gt; '/therapist/messages'</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'boarding-staff' =&gt; [</w:t>
      </w:r>
      <w:r>
        <w:rPr>
          <w:rFonts w:hint="default" w:ascii="Arial" w:hAnsi="Arial" w:cs="Arial"/>
          <w:i w:val="0"/>
          <w:iCs w:val="0"/>
          <w:sz w:val="18"/>
        </w:rPr>
        <w:br w:type="textWrapping"/>
      </w:r>
      <w:r>
        <w:rPr>
          <w:rFonts w:hint="default" w:ascii="Arial" w:hAnsi="Arial" w:cs="Arial"/>
          <w:i w:val="0"/>
          <w:iCs w:val="0"/>
          <w:sz w:val="18"/>
        </w:rPr>
        <w:t xml:space="preserve">        'dashboard' =&gt; '/boarding-staff/dashboard',</w:t>
      </w:r>
      <w:r>
        <w:rPr>
          <w:rFonts w:hint="default" w:ascii="Arial" w:hAnsi="Arial" w:cs="Arial"/>
          <w:i w:val="0"/>
          <w:iCs w:val="0"/>
          <w:sz w:val="18"/>
        </w:rPr>
        <w:br w:type="textWrapping"/>
      </w:r>
      <w:r>
        <w:rPr>
          <w:rFonts w:hint="default" w:ascii="Arial" w:hAnsi="Arial" w:cs="Arial"/>
          <w:i w:val="0"/>
          <w:iCs w:val="0"/>
          <w:sz w:val="18"/>
        </w:rPr>
        <w:t xml:space="preserve">        'students' =&gt; '/boarding-staff/students',</w:t>
      </w:r>
      <w:r>
        <w:rPr>
          <w:rFonts w:hint="default" w:ascii="Arial" w:hAnsi="Arial" w:cs="Arial"/>
          <w:i w:val="0"/>
          <w:iCs w:val="0"/>
          <w:sz w:val="18"/>
        </w:rPr>
        <w:br w:type="textWrapping"/>
      </w:r>
      <w:r>
        <w:rPr>
          <w:rFonts w:hint="default" w:ascii="Arial" w:hAnsi="Arial" w:cs="Arial"/>
          <w:i w:val="0"/>
          <w:iCs w:val="0"/>
          <w:sz w:val="18"/>
        </w:rPr>
        <w:t xml:space="preserve">        'daily logs' =&gt; '/boarding-staff/daily-logs',</w:t>
      </w:r>
      <w:r>
        <w:rPr>
          <w:rFonts w:hint="default" w:ascii="Arial" w:hAnsi="Arial" w:cs="Arial"/>
          <w:i w:val="0"/>
          <w:iCs w:val="0"/>
          <w:sz w:val="18"/>
        </w:rPr>
        <w:br w:type="textWrapping"/>
      </w:r>
      <w:r>
        <w:rPr>
          <w:rFonts w:hint="default" w:ascii="Arial" w:hAnsi="Arial" w:cs="Arial"/>
          <w:i w:val="0"/>
          <w:iCs w:val="0"/>
          <w:sz w:val="18"/>
        </w:rPr>
        <w:t xml:space="preserve">        'activities' =&gt; '/boarding-staff/activities'</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p>
    <w:p w14:paraId="7C6C8B92">
      <w:pPr>
        <w:rPr>
          <w:rFonts w:hint="default" w:ascii="Arial" w:hAnsi="Arial" w:cs="Arial"/>
          <w:i w:val="0"/>
          <w:iCs w:val="0"/>
        </w:rPr>
      </w:pPr>
      <w:r>
        <w:rPr>
          <w:rFonts w:hint="default" w:ascii="Arial" w:hAnsi="Arial" w:cs="Arial"/>
          <w:i w:val="0"/>
          <w:iCs w:val="0"/>
        </w:rPr>
        <w:br w:type="page"/>
      </w:r>
    </w:p>
    <w:p w14:paraId="3816BFC2">
      <w:pPr>
        <w:pStyle w:val="3"/>
        <w:rPr>
          <w:rFonts w:hint="default" w:ascii="Arial" w:hAnsi="Arial" w:cs="Arial"/>
          <w:i w:val="0"/>
          <w:iCs w:val="0"/>
        </w:rPr>
      </w:pPr>
      <w:r>
        <w:rPr>
          <w:rFonts w:hint="default" w:ascii="Arial" w:hAnsi="Arial" w:cs="Arial"/>
          <w:i w:val="0"/>
          <w:iCs w:val="0"/>
        </w:rPr>
        <w:t>public\assets\css\admin.css</w:t>
      </w:r>
    </w:p>
    <w:p w14:paraId="71EA1E6A">
      <w:pPr>
        <w:pStyle w:val="156"/>
        <w:rPr>
          <w:rFonts w:hint="default" w:ascii="Arial" w:hAnsi="Arial" w:cs="Arial"/>
          <w:i w:val="0"/>
          <w:iCs w:val="0"/>
        </w:rPr>
      </w:pPr>
      <w:r>
        <w:rPr>
          <w:rFonts w:hint="default" w:ascii="Arial" w:hAnsi="Arial" w:cs="Arial"/>
          <w:i w:val="0"/>
          <w:iCs w:val="0"/>
          <w:sz w:val="18"/>
        </w:rPr>
        <w:t>* {</w:t>
      </w:r>
      <w:r>
        <w:rPr>
          <w:rFonts w:hint="default" w:ascii="Arial" w:hAnsi="Arial" w:cs="Arial"/>
          <w:i w:val="0"/>
          <w:iCs w:val="0"/>
          <w:sz w:val="18"/>
        </w:rPr>
        <w:br w:type="textWrapping"/>
      </w:r>
      <w:r>
        <w:rPr>
          <w:rFonts w:hint="default" w:ascii="Arial" w:hAnsi="Arial" w:cs="Arial"/>
          <w:i w:val="0"/>
          <w:iCs w:val="0"/>
          <w:sz w:val="18"/>
        </w:rPr>
        <w:t xml:space="preserve">  margin: 0;</w:t>
      </w:r>
      <w:r>
        <w:rPr>
          <w:rFonts w:hint="default" w:ascii="Arial" w:hAnsi="Arial" w:cs="Arial"/>
          <w:i w:val="0"/>
          <w:iCs w:val="0"/>
          <w:sz w:val="18"/>
        </w:rPr>
        <w:br w:type="textWrapping"/>
      </w:r>
      <w:r>
        <w:rPr>
          <w:rFonts w:hint="default" w:ascii="Arial" w:hAnsi="Arial" w:cs="Arial"/>
          <w:i w:val="0"/>
          <w:iCs w:val="0"/>
          <w:sz w:val="18"/>
        </w:rPr>
        <w:t xml:space="preserve">  padding: 0;</w:t>
      </w:r>
      <w:r>
        <w:rPr>
          <w:rFonts w:hint="default" w:ascii="Arial" w:hAnsi="Arial" w:cs="Arial"/>
          <w:i w:val="0"/>
          <w:iCs w:val="0"/>
          <w:sz w:val="18"/>
        </w:rPr>
        <w:br w:type="textWrapping"/>
      </w:r>
      <w:r>
        <w:rPr>
          <w:rFonts w:hint="default" w:ascii="Arial" w:hAnsi="Arial" w:cs="Arial"/>
          <w:i w:val="0"/>
          <w:iCs w:val="0"/>
          <w:sz w:val="18"/>
        </w:rPr>
        <w:t xml:space="preserve">  box-sizing: border-box;</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a {</w:t>
      </w:r>
      <w:r>
        <w:rPr>
          <w:rFonts w:hint="default" w:ascii="Arial" w:hAnsi="Arial" w:cs="Arial"/>
          <w:i w:val="0"/>
          <w:iCs w:val="0"/>
          <w:sz w:val="18"/>
        </w:rPr>
        <w:br w:type="textWrapping"/>
      </w:r>
      <w:r>
        <w:rPr>
          <w:rFonts w:hint="default" w:ascii="Arial" w:hAnsi="Arial" w:cs="Arial"/>
          <w:i w:val="0"/>
          <w:iCs w:val="0"/>
          <w:sz w:val="18"/>
        </w:rPr>
        <w:t xml:space="preserve">  text-decoration: none;</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body {</w:t>
      </w:r>
      <w:r>
        <w:rPr>
          <w:rFonts w:hint="default" w:ascii="Arial" w:hAnsi="Arial" w:cs="Arial"/>
          <w:i w:val="0"/>
          <w:iCs w:val="0"/>
          <w:sz w:val="18"/>
        </w:rPr>
        <w:br w:type="textWrapping"/>
      </w:r>
      <w:r>
        <w:rPr>
          <w:rFonts w:hint="default" w:ascii="Arial" w:hAnsi="Arial" w:cs="Arial"/>
          <w:i w:val="0"/>
          <w:iCs w:val="0"/>
          <w:sz w:val="18"/>
        </w:rPr>
        <w:t xml:space="preserve">  font-family: Arial, Helvetica, sans-serif;</w:t>
      </w:r>
      <w:r>
        <w:rPr>
          <w:rFonts w:hint="default" w:ascii="Arial" w:hAnsi="Arial" w:cs="Arial"/>
          <w:i w:val="0"/>
          <w:iCs w:val="0"/>
          <w:sz w:val="18"/>
        </w:rPr>
        <w:br w:type="textWrapping"/>
      </w:r>
      <w:r>
        <w:rPr>
          <w:rFonts w:hint="default" w:ascii="Arial" w:hAnsi="Arial" w:cs="Arial"/>
          <w:i w:val="0"/>
          <w:iCs w:val="0"/>
          <w:sz w:val="18"/>
        </w:rPr>
        <w:t xml:space="preserve">  background: #f4f7fa;</w:t>
      </w:r>
      <w:r>
        <w:rPr>
          <w:rFonts w:hint="default" w:ascii="Arial" w:hAnsi="Arial" w:cs="Arial"/>
          <w:i w:val="0"/>
          <w:iCs w:val="0"/>
          <w:sz w:val="18"/>
        </w:rPr>
        <w:br w:type="textWrapping"/>
      </w:r>
      <w:r>
        <w:rPr>
          <w:rFonts w:hint="default" w:ascii="Arial" w:hAnsi="Arial" w:cs="Arial"/>
          <w:i w:val="0"/>
          <w:iCs w:val="0"/>
          <w:sz w:val="18"/>
        </w:rPr>
        <w:t xml:space="preserve">  color: #333;</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.main {</w:t>
      </w:r>
      <w:r>
        <w:rPr>
          <w:rFonts w:hint="default" w:ascii="Arial" w:hAnsi="Arial" w:cs="Arial"/>
          <w:i w:val="0"/>
          <w:iCs w:val="0"/>
          <w:sz w:val="18"/>
        </w:rPr>
        <w:br w:type="textWrapping"/>
      </w:r>
      <w:r>
        <w:rPr>
          <w:rFonts w:hint="default" w:ascii="Arial" w:hAnsi="Arial" w:cs="Arial"/>
          <w:i w:val="0"/>
          <w:iCs w:val="0"/>
          <w:sz w:val="18"/>
        </w:rPr>
        <w:t xml:space="preserve">  margin-left: 280px;</w:t>
      </w:r>
      <w:r>
        <w:rPr>
          <w:rFonts w:hint="default" w:ascii="Arial" w:hAnsi="Arial" w:cs="Arial"/>
          <w:i w:val="0"/>
          <w:iCs w:val="0"/>
          <w:sz w:val="18"/>
        </w:rPr>
        <w:br w:type="textWrapping"/>
      </w:r>
      <w:r>
        <w:rPr>
          <w:rFonts w:hint="default" w:ascii="Arial" w:hAnsi="Arial" w:cs="Arial"/>
          <w:i w:val="0"/>
          <w:iCs w:val="0"/>
          <w:sz w:val="18"/>
        </w:rPr>
        <w:t xml:space="preserve">  padding: 20px;</w:t>
      </w:r>
      <w:r>
        <w:rPr>
          <w:rFonts w:hint="default" w:ascii="Arial" w:hAnsi="Arial" w:cs="Arial"/>
          <w:i w:val="0"/>
          <w:iCs w:val="0"/>
          <w:sz w:val="18"/>
        </w:rPr>
        <w:br w:type="textWrapping"/>
      </w:r>
      <w:r>
        <w:rPr>
          <w:rFonts w:hint="default" w:ascii="Arial" w:hAnsi="Arial" w:cs="Arial"/>
          <w:i w:val="0"/>
          <w:iCs w:val="0"/>
          <w:sz w:val="18"/>
        </w:rPr>
        <w:t xml:space="preserve">  min-height: 100vh;</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.stat-cards {</w:t>
      </w:r>
      <w:r>
        <w:rPr>
          <w:rFonts w:hint="default" w:ascii="Arial" w:hAnsi="Arial" w:cs="Arial"/>
          <w:i w:val="0"/>
          <w:iCs w:val="0"/>
          <w:sz w:val="18"/>
        </w:rPr>
        <w:br w:type="textWrapping"/>
      </w:r>
      <w:r>
        <w:rPr>
          <w:rFonts w:hint="default" w:ascii="Arial" w:hAnsi="Arial" w:cs="Arial"/>
          <w:i w:val="0"/>
          <w:iCs w:val="0"/>
          <w:sz w:val="18"/>
        </w:rPr>
        <w:t xml:space="preserve">  display: grid;</w:t>
      </w:r>
      <w:r>
        <w:rPr>
          <w:rFonts w:hint="default" w:ascii="Arial" w:hAnsi="Arial" w:cs="Arial"/>
          <w:i w:val="0"/>
          <w:iCs w:val="0"/>
          <w:sz w:val="18"/>
        </w:rPr>
        <w:br w:type="textWrapping"/>
      </w:r>
      <w:r>
        <w:rPr>
          <w:rFonts w:hint="default" w:ascii="Arial" w:hAnsi="Arial" w:cs="Arial"/>
          <w:i w:val="0"/>
          <w:iCs w:val="0"/>
          <w:sz w:val="18"/>
        </w:rPr>
        <w:t xml:space="preserve">  grid-template-columns: repeat(auto-fit, minmax(300px, 1fr));</w:t>
      </w:r>
      <w:r>
        <w:rPr>
          <w:rFonts w:hint="default" w:ascii="Arial" w:hAnsi="Arial" w:cs="Arial"/>
          <w:i w:val="0"/>
          <w:iCs w:val="0"/>
          <w:sz w:val="18"/>
        </w:rPr>
        <w:br w:type="textWrapping"/>
      </w:r>
      <w:r>
        <w:rPr>
          <w:rFonts w:hint="default" w:ascii="Arial" w:hAnsi="Arial" w:cs="Arial"/>
          <w:i w:val="0"/>
          <w:iCs w:val="0"/>
          <w:sz w:val="18"/>
        </w:rPr>
        <w:t xml:space="preserve">  gap: 25px;</w:t>
      </w:r>
      <w:r>
        <w:rPr>
          <w:rFonts w:hint="default" w:ascii="Arial" w:hAnsi="Arial" w:cs="Arial"/>
          <w:i w:val="0"/>
          <w:iCs w:val="0"/>
          <w:sz w:val="18"/>
        </w:rPr>
        <w:br w:type="textWrapping"/>
      </w:r>
      <w:r>
        <w:rPr>
          <w:rFonts w:hint="default" w:ascii="Arial" w:hAnsi="Arial" w:cs="Arial"/>
          <w:i w:val="0"/>
          <w:iCs w:val="0"/>
          <w:sz w:val="18"/>
        </w:rPr>
        <w:t xml:space="preserve">  margin-bottom: 30px;</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.card {</w:t>
      </w:r>
      <w:r>
        <w:rPr>
          <w:rFonts w:hint="default" w:ascii="Arial" w:hAnsi="Arial" w:cs="Arial"/>
          <w:i w:val="0"/>
          <w:iCs w:val="0"/>
          <w:sz w:val="18"/>
        </w:rPr>
        <w:br w:type="textWrapping"/>
      </w:r>
      <w:r>
        <w:rPr>
          <w:rFonts w:hint="default" w:ascii="Arial" w:hAnsi="Arial" w:cs="Arial"/>
          <w:i w:val="0"/>
          <w:iCs w:val="0"/>
          <w:sz w:val="18"/>
        </w:rPr>
        <w:t xml:space="preserve">  background: white;</w:t>
      </w:r>
      <w:r>
        <w:rPr>
          <w:rFonts w:hint="default" w:ascii="Arial" w:hAnsi="Arial" w:cs="Arial"/>
          <w:i w:val="0"/>
          <w:iCs w:val="0"/>
          <w:sz w:val="18"/>
        </w:rPr>
        <w:br w:type="textWrapping"/>
      </w:r>
      <w:r>
        <w:rPr>
          <w:rFonts w:hint="default" w:ascii="Arial" w:hAnsi="Arial" w:cs="Arial"/>
          <w:i w:val="0"/>
          <w:iCs w:val="0"/>
          <w:sz w:val="18"/>
        </w:rPr>
        <w:t xml:space="preserve">  border-radius: 15px;</w:t>
      </w:r>
      <w:r>
        <w:rPr>
          <w:rFonts w:hint="default" w:ascii="Arial" w:hAnsi="Arial" w:cs="Arial"/>
          <w:i w:val="0"/>
          <w:iCs w:val="0"/>
          <w:sz w:val="18"/>
        </w:rPr>
        <w:br w:type="textWrapping"/>
      </w:r>
      <w:r>
        <w:rPr>
          <w:rFonts w:hint="default" w:ascii="Arial" w:hAnsi="Arial" w:cs="Arial"/>
          <w:i w:val="0"/>
          <w:iCs w:val="0"/>
          <w:sz w:val="18"/>
        </w:rPr>
        <w:t xml:space="preserve">  box-shadow: #e2e8f0 0px 4px 6px;</w:t>
      </w:r>
      <w:r>
        <w:rPr>
          <w:rFonts w:hint="default" w:ascii="Arial" w:hAnsi="Arial" w:cs="Arial"/>
          <w:i w:val="0"/>
          <w:iCs w:val="0"/>
          <w:sz w:val="18"/>
        </w:rPr>
        <w:br w:type="textWrapping"/>
      </w:r>
      <w:r>
        <w:rPr>
          <w:rFonts w:hint="default" w:ascii="Arial" w:hAnsi="Arial" w:cs="Arial"/>
          <w:i w:val="0"/>
          <w:iCs w:val="0"/>
          <w:sz w:val="18"/>
        </w:rPr>
        <w:t xml:space="preserve">  overflow: hidden;</w:t>
      </w:r>
      <w:r>
        <w:rPr>
          <w:rFonts w:hint="default" w:ascii="Arial" w:hAnsi="Arial" w:cs="Arial"/>
          <w:i w:val="0"/>
          <w:iCs w:val="0"/>
          <w:sz w:val="18"/>
        </w:rPr>
        <w:br w:type="textWrapping"/>
      </w:r>
      <w:r>
        <w:rPr>
          <w:rFonts w:hint="default" w:ascii="Arial" w:hAnsi="Arial" w:cs="Arial"/>
          <w:i w:val="0"/>
          <w:iCs w:val="0"/>
          <w:sz w:val="18"/>
        </w:rPr>
        <w:t xml:space="preserve">  width: 100%;</w:t>
      </w:r>
      <w:r>
        <w:rPr>
          <w:rFonts w:hint="default" w:ascii="Arial" w:hAnsi="Arial" w:cs="Arial"/>
          <w:i w:val="0"/>
          <w:iCs w:val="0"/>
          <w:sz w:val="18"/>
        </w:rPr>
        <w:br w:type="textWrapping"/>
      </w:r>
      <w:r>
        <w:rPr>
          <w:rFonts w:hint="default" w:ascii="Arial" w:hAnsi="Arial" w:cs="Arial"/>
          <w:i w:val="0"/>
          <w:iCs w:val="0"/>
          <w:sz w:val="18"/>
        </w:rPr>
        <w:t xml:space="preserve">  max-width: 100%;</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.card-header {</w:t>
      </w:r>
      <w:r>
        <w:rPr>
          <w:rFonts w:hint="default" w:ascii="Arial" w:hAnsi="Arial" w:cs="Arial"/>
          <w:i w:val="0"/>
          <w:iCs w:val="0"/>
          <w:sz w:val="18"/>
        </w:rPr>
        <w:br w:type="textWrapping"/>
      </w:r>
      <w:r>
        <w:rPr>
          <w:rFonts w:hint="default" w:ascii="Arial" w:hAnsi="Arial" w:cs="Arial"/>
          <w:i w:val="0"/>
          <w:iCs w:val="0"/>
          <w:sz w:val="18"/>
        </w:rPr>
        <w:t xml:space="preserve">  padding: 20px 25px;</w:t>
      </w:r>
      <w:r>
        <w:rPr>
          <w:rFonts w:hint="default" w:ascii="Arial" w:hAnsi="Arial" w:cs="Arial"/>
          <w:i w:val="0"/>
          <w:iCs w:val="0"/>
          <w:sz w:val="18"/>
        </w:rPr>
        <w:br w:type="textWrapping"/>
      </w:r>
      <w:r>
        <w:rPr>
          <w:rFonts w:hint="default" w:ascii="Arial" w:hAnsi="Arial" w:cs="Arial"/>
          <w:i w:val="0"/>
          <w:iCs w:val="0"/>
          <w:sz w:val="18"/>
        </w:rPr>
        <w:t xml:space="preserve">  background: linear-gradient(135deg, #3b82f6 0%, #2563eb 100%);</w:t>
      </w:r>
      <w:r>
        <w:rPr>
          <w:rFonts w:hint="default" w:ascii="Arial" w:hAnsi="Arial" w:cs="Arial"/>
          <w:i w:val="0"/>
          <w:iCs w:val="0"/>
          <w:sz w:val="18"/>
        </w:rPr>
        <w:br w:type="textWrapping"/>
      </w:r>
      <w:r>
        <w:rPr>
          <w:rFonts w:hint="default" w:ascii="Arial" w:hAnsi="Arial" w:cs="Arial"/>
          <w:i w:val="0"/>
          <w:iCs w:val="0"/>
          <w:sz w:val="18"/>
        </w:rPr>
        <w:t xml:space="preserve">  color: white;</w:t>
      </w:r>
      <w:r>
        <w:rPr>
          <w:rFonts w:hint="default" w:ascii="Arial" w:hAnsi="Arial" w:cs="Arial"/>
          <w:i w:val="0"/>
          <w:iCs w:val="0"/>
          <w:sz w:val="18"/>
        </w:rPr>
        <w:br w:type="textWrapping"/>
      </w:r>
      <w:r>
        <w:rPr>
          <w:rFonts w:hint="default" w:ascii="Arial" w:hAnsi="Arial" w:cs="Arial"/>
          <w:i w:val="0"/>
          <w:iCs w:val="0"/>
          <w:sz w:val="18"/>
        </w:rPr>
        <w:t xml:space="preserve">  display: flex;</w:t>
      </w:r>
      <w:r>
        <w:rPr>
          <w:rFonts w:hint="default" w:ascii="Arial" w:hAnsi="Arial" w:cs="Arial"/>
          <w:i w:val="0"/>
          <w:iCs w:val="0"/>
          <w:sz w:val="18"/>
        </w:rPr>
        <w:br w:type="textWrapping"/>
      </w:r>
      <w:r>
        <w:rPr>
          <w:rFonts w:hint="default" w:ascii="Arial" w:hAnsi="Arial" w:cs="Arial"/>
          <w:i w:val="0"/>
          <w:iCs w:val="0"/>
          <w:sz w:val="18"/>
        </w:rPr>
        <w:t xml:space="preserve">  justify-content: space-between;</w:t>
      </w:r>
      <w:r>
        <w:rPr>
          <w:rFonts w:hint="default" w:ascii="Arial" w:hAnsi="Arial" w:cs="Arial"/>
          <w:i w:val="0"/>
          <w:iCs w:val="0"/>
          <w:sz w:val="18"/>
        </w:rPr>
        <w:br w:type="textWrapping"/>
      </w:r>
      <w:r>
        <w:rPr>
          <w:rFonts w:hint="default" w:ascii="Arial" w:hAnsi="Arial" w:cs="Arial"/>
          <w:i w:val="0"/>
          <w:iCs w:val="0"/>
          <w:sz w:val="18"/>
        </w:rPr>
        <w:t xml:space="preserve">  align-items: center;</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.card-header h2 {</w:t>
      </w:r>
      <w:r>
        <w:rPr>
          <w:rFonts w:hint="default" w:ascii="Arial" w:hAnsi="Arial" w:cs="Arial"/>
          <w:i w:val="0"/>
          <w:iCs w:val="0"/>
          <w:sz w:val="18"/>
        </w:rPr>
        <w:br w:type="textWrapping"/>
      </w:r>
      <w:r>
        <w:rPr>
          <w:rFonts w:hint="default" w:ascii="Arial" w:hAnsi="Arial" w:cs="Arial"/>
          <w:i w:val="0"/>
          <w:iCs w:val="0"/>
          <w:sz w:val="18"/>
        </w:rPr>
        <w:t xml:space="preserve">  font-size: 20px;</w:t>
      </w:r>
      <w:r>
        <w:rPr>
          <w:rFonts w:hint="default" w:ascii="Arial" w:hAnsi="Arial" w:cs="Arial"/>
          <w:i w:val="0"/>
          <w:iCs w:val="0"/>
          <w:sz w:val="18"/>
        </w:rPr>
        <w:br w:type="textWrapping"/>
      </w:r>
      <w:r>
        <w:rPr>
          <w:rFonts w:hint="default" w:ascii="Arial" w:hAnsi="Arial" w:cs="Arial"/>
          <w:i w:val="0"/>
          <w:iCs w:val="0"/>
          <w:sz w:val="18"/>
        </w:rPr>
        <w:t xml:space="preserve">  margin: 0;</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.card-header .btn {</w:t>
      </w:r>
      <w:r>
        <w:rPr>
          <w:rFonts w:hint="default" w:ascii="Arial" w:hAnsi="Arial" w:cs="Arial"/>
          <w:i w:val="0"/>
          <w:iCs w:val="0"/>
          <w:sz w:val="18"/>
        </w:rPr>
        <w:br w:type="textWrapping"/>
      </w:r>
      <w:r>
        <w:rPr>
          <w:rFonts w:hint="default" w:ascii="Arial" w:hAnsi="Arial" w:cs="Arial"/>
          <w:i w:val="0"/>
          <w:iCs w:val="0"/>
          <w:sz w:val="18"/>
        </w:rPr>
        <w:t xml:space="preserve">  background: rgba(255, 255, 255, 0.2);</w:t>
      </w:r>
      <w:r>
        <w:rPr>
          <w:rFonts w:hint="default" w:ascii="Arial" w:hAnsi="Arial" w:cs="Arial"/>
          <w:i w:val="0"/>
          <w:iCs w:val="0"/>
          <w:sz w:val="18"/>
        </w:rPr>
        <w:br w:type="textWrapping"/>
      </w:r>
      <w:r>
        <w:rPr>
          <w:rFonts w:hint="default" w:ascii="Arial" w:hAnsi="Arial" w:cs="Arial"/>
          <w:i w:val="0"/>
          <w:iCs w:val="0"/>
          <w:sz w:val="18"/>
        </w:rPr>
        <w:t xml:space="preserve">  color: white;</w:t>
      </w:r>
      <w:r>
        <w:rPr>
          <w:rFonts w:hint="default" w:ascii="Arial" w:hAnsi="Arial" w:cs="Arial"/>
          <w:i w:val="0"/>
          <w:iCs w:val="0"/>
          <w:sz w:val="18"/>
        </w:rPr>
        <w:br w:type="textWrapping"/>
      </w:r>
      <w:r>
        <w:rPr>
          <w:rFonts w:hint="default" w:ascii="Arial" w:hAnsi="Arial" w:cs="Arial"/>
          <w:i w:val="0"/>
          <w:iCs w:val="0"/>
          <w:sz w:val="18"/>
        </w:rPr>
        <w:t xml:space="preserve">  border: none;</w:t>
      </w:r>
      <w:r>
        <w:rPr>
          <w:rFonts w:hint="default" w:ascii="Arial" w:hAnsi="Arial" w:cs="Arial"/>
          <w:i w:val="0"/>
          <w:iCs w:val="0"/>
          <w:sz w:val="18"/>
        </w:rPr>
        <w:br w:type="textWrapping"/>
      </w:r>
      <w:r>
        <w:rPr>
          <w:rFonts w:hint="default" w:ascii="Arial" w:hAnsi="Arial" w:cs="Arial"/>
          <w:i w:val="0"/>
          <w:iCs w:val="0"/>
          <w:sz w:val="18"/>
        </w:rPr>
        <w:t xml:space="preserve">  padding: 8px 16px;</w:t>
      </w:r>
      <w:r>
        <w:rPr>
          <w:rFonts w:hint="default" w:ascii="Arial" w:hAnsi="Arial" w:cs="Arial"/>
          <w:i w:val="0"/>
          <w:iCs w:val="0"/>
          <w:sz w:val="18"/>
        </w:rPr>
        <w:br w:type="textWrapping"/>
      </w:r>
      <w:r>
        <w:rPr>
          <w:rFonts w:hint="default" w:ascii="Arial" w:hAnsi="Arial" w:cs="Arial"/>
          <w:i w:val="0"/>
          <w:iCs w:val="0"/>
          <w:sz w:val="18"/>
        </w:rPr>
        <w:t xml:space="preserve">  border-radius: 6px;</w:t>
      </w:r>
      <w:r>
        <w:rPr>
          <w:rFonts w:hint="default" w:ascii="Arial" w:hAnsi="Arial" w:cs="Arial"/>
          <w:i w:val="0"/>
          <w:iCs w:val="0"/>
          <w:sz w:val="18"/>
        </w:rPr>
        <w:br w:type="textWrapping"/>
      </w:r>
      <w:r>
        <w:rPr>
          <w:rFonts w:hint="default" w:ascii="Arial" w:hAnsi="Arial" w:cs="Arial"/>
          <w:i w:val="0"/>
          <w:iCs w:val="0"/>
          <w:sz w:val="18"/>
        </w:rPr>
        <w:t xml:space="preserve">  cursor: pointer;</w:t>
      </w:r>
      <w:r>
        <w:rPr>
          <w:rFonts w:hint="default" w:ascii="Arial" w:hAnsi="Arial" w:cs="Arial"/>
          <w:i w:val="0"/>
          <w:iCs w:val="0"/>
          <w:sz w:val="18"/>
        </w:rPr>
        <w:br w:type="textWrapping"/>
      </w:r>
      <w:r>
        <w:rPr>
          <w:rFonts w:hint="default" w:ascii="Arial" w:hAnsi="Arial" w:cs="Arial"/>
          <w:i w:val="0"/>
          <w:iCs w:val="0"/>
          <w:sz w:val="18"/>
        </w:rPr>
        <w:t xml:space="preserve">  transition: background 0.3s;</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.card-header .btn:hover {</w:t>
      </w:r>
      <w:r>
        <w:rPr>
          <w:rFonts w:hint="default" w:ascii="Arial" w:hAnsi="Arial" w:cs="Arial"/>
          <w:i w:val="0"/>
          <w:iCs w:val="0"/>
          <w:sz w:val="18"/>
        </w:rPr>
        <w:br w:type="textWrapping"/>
      </w:r>
      <w:r>
        <w:rPr>
          <w:rFonts w:hint="default" w:ascii="Arial" w:hAnsi="Arial" w:cs="Arial"/>
          <w:i w:val="0"/>
          <w:iCs w:val="0"/>
          <w:sz w:val="18"/>
        </w:rPr>
        <w:t xml:space="preserve">  background: rgba(255, 255, 255, 0.3);</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.card-body {</w:t>
      </w:r>
      <w:r>
        <w:rPr>
          <w:rFonts w:hint="default" w:ascii="Arial" w:hAnsi="Arial" w:cs="Arial"/>
          <w:i w:val="0"/>
          <w:iCs w:val="0"/>
          <w:sz w:val="18"/>
        </w:rPr>
        <w:br w:type="textWrapping"/>
      </w:r>
      <w:r>
        <w:rPr>
          <w:rFonts w:hint="default" w:ascii="Arial" w:hAnsi="Arial" w:cs="Arial"/>
          <w:i w:val="0"/>
          <w:iCs w:val="0"/>
          <w:sz w:val="18"/>
        </w:rPr>
        <w:t xml:space="preserve">  padding: 25px;</w:t>
      </w:r>
      <w:r>
        <w:rPr>
          <w:rFonts w:hint="default" w:ascii="Arial" w:hAnsi="Arial" w:cs="Arial"/>
          <w:i w:val="0"/>
          <w:iCs w:val="0"/>
          <w:sz w:val="18"/>
        </w:rPr>
        <w:br w:type="textWrapping"/>
      </w:r>
      <w:r>
        <w:rPr>
          <w:rFonts w:hint="default" w:ascii="Arial" w:hAnsi="Arial" w:cs="Arial"/>
          <w:i w:val="0"/>
          <w:iCs w:val="0"/>
          <w:sz w:val="18"/>
        </w:rPr>
        <w:t xml:space="preserve">  overflow-x: auto;</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table {</w:t>
      </w:r>
      <w:r>
        <w:rPr>
          <w:rFonts w:hint="default" w:ascii="Arial" w:hAnsi="Arial" w:cs="Arial"/>
          <w:i w:val="0"/>
          <w:iCs w:val="0"/>
          <w:sz w:val="18"/>
        </w:rPr>
        <w:br w:type="textWrapping"/>
      </w:r>
      <w:r>
        <w:rPr>
          <w:rFonts w:hint="default" w:ascii="Arial" w:hAnsi="Arial" w:cs="Arial"/>
          <w:i w:val="0"/>
          <w:iCs w:val="0"/>
          <w:sz w:val="18"/>
        </w:rPr>
        <w:t xml:space="preserve">  width: 100%;</w:t>
      </w:r>
      <w:r>
        <w:rPr>
          <w:rFonts w:hint="default" w:ascii="Arial" w:hAnsi="Arial" w:cs="Arial"/>
          <w:i w:val="0"/>
          <w:iCs w:val="0"/>
          <w:sz w:val="18"/>
        </w:rPr>
        <w:br w:type="textWrapping"/>
      </w:r>
      <w:r>
        <w:rPr>
          <w:rFonts w:hint="default" w:ascii="Arial" w:hAnsi="Arial" w:cs="Arial"/>
          <w:i w:val="0"/>
          <w:iCs w:val="0"/>
          <w:sz w:val="18"/>
        </w:rPr>
        <w:t xml:space="preserve">  border-collapse: collapse;</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thead {</w:t>
      </w:r>
      <w:r>
        <w:rPr>
          <w:rFonts w:hint="default" w:ascii="Arial" w:hAnsi="Arial" w:cs="Arial"/>
          <w:i w:val="0"/>
          <w:iCs w:val="0"/>
          <w:sz w:val="18"/>
        </w:rPr>
        <w:br w:type="textWrapping"/>
      </w:r>
      <w:r>
        <w:rPr>
          <w:rFonts w:hint="default" w:ascii="Arial" w:hAnsi="Arial" w:cs="Arial"/>
          <w:i w:val="0"/>
          <w:iCs w:val="0"/>
          <w:sz w:val="18"/>
        </w:rPr>
        <w:t xml:space="preserve">  background: #f7fafc;</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th {</w:t>
      </w:r>
      <w:r>
        <w:rPr>
          <w:rFonts w:hint="default" w:ascii="Arial" w:hAnsi="Arial" w:cs="Arial"/>
          <w:i w:val="0"/>
          <w:iCs w:val="0"/>
          <w:sz w:val="18"/>
        </w:rPr>
        <w:br w:type="textWrapping"/>
      </w:r>
      <w:r>
        <w:rPr>
          <w:rFonts w:hint="default" w:ascii="Arial" w:hAnsi="Arial" w:cs="Arial"/>
          <w:i w:val="0"/>
          <w:iCs w:val="0"/>
          <w:sz w:val="18"/>
        </w:rPr>
        <w:t xml:space="preserve">  padding: 12px 15px;</w:t>
      </w:r>
      <w:r>
        <w:rPr>
          <w:rFonts w:hint="default" w:ascii="Arial" w:hAnsi="Arial" w:cs="Arial"/>
          <w:i w:val="0"/>
          <w:iCs w:val="0"/>
          <w:sz w:val="18"/>
        </w:rPr>
        <w:br w:type="textWrapping"/>
      </w:r>
      <w:r>
        <w:rPr>
          <w:rFonts w:hint="default" w:ascii="Arial" w:hAnsi="Arial" w:cs="Arial"/>
          <w:i w:val="0"/>
          <w:iCs w:val="0"/>
          <w:sz w:val="18"/>
        </w:rPr>
        <w:t xml:space="preserve">  text-align: left;</w:t>
      </w:r>
      <w:r>
        <w:rPr>
          <w:rFonts w:hint="default" w:ascii="Arial" w:hAnsi="Arial" w:cs="Arial"/>
          <w:i w:val="0"/>
          <w:iCs w:val="0"/>
          <w:sz w:val="18"/>
        </w:rPr>
        <w:br w:type="textWrapping"/>
      </w:r>
      <w:r>
        <w:rPr>
          <w:rFonts w:hint="default" w:ascii="Arial" w:hAnsi="Arial" w:cs="Arial"/>
          <w:i w:val="0"/>
          <w:iCs w:val="0"/>
          <w:sz w:val="18"/>
        </w:rPr>
        <w:t xml:space="preserve">  font-weight: 600;</w:t>
      </w:r>
      <w:r>
        <w:rPr>
          <w:rFonts w:hint="default" w:ascii="Arial" w:hAnsi="Arial" w:cs="Arial"/>
          <w:i w:val="0"/>
          <w:iCs w:val="0"/>
          <w:sz w:val="18"/>
        </w:rPr>
        <w:br w:type="textWrapping"/>
      </w:r>
      <w:r>
        <w:rPr>
          <w:rFonts w:hint="default" w:ascii="Arial" w:hAnsi="Arial" w:cs="Arial"/>
          <w:i w:val="0"/>
          <w:iCs w:val="0"/>
          <w:sz w:val="18"/>
        </w:rPr>
        <w:t xml:space="preserve">  color: #4a5568;</w:t>
      </w:r>
      <w:r>
        <w:rPr>
          <w:rFonts w:hint="default" w:ascii="Arial" w:hAnsi="Arial" w:cs="Arial"/>
          <w:i w:val="0"/>
          <w:iCs w:val="0"/>
          <w:sz w:val="18"/>
        </w:rPr>
        <w:br w:type="textWrapping"/>
      </w:r>
      <w:r>
        <w:rPr>
          <w:rFonts w:hint="default" w:ascii="Arial" w:hAnsi="Arial" w:cs="Arial"/>
          <w:i w:val="0"/>
          <w:iCs w:val="0"/>
          <w:sz w:val="18"/>
        </w:rPr>
        <w:t xml:space="preserve">  border-bottom: 2px solid #e2e8f0;</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td {</w:t>
      </w:r>
      <w:r>
        <w:rPr>
          <w:rFonts w:hint="default" w:ascii="Arial" w:hAnsi="Arial" w:cs="Arial"/>
          <w:i w:val="0"/>
          <w:iCs w:val="0"/>
          <w:sz w:val="18"/>
        </w:rPr>
        <w:br w:type="textWrapping"/>
      </w:r>
      <w:r>
        <w:rPr>
          <w:rFonts w:hint="default" w:ascii="Arial" w:hAnsi="Arial" w:cs="Arial"/>
          <w:i w:val="0"/>
          <w:iCs w:val="0"/>
          <w:sz w:val="18"/>
        </w:rPr>
        <w:t xml:space="preserve">  padding: 12px 15px;</w:t>
      </w:r>
      <w:r>
        <w:rPr>
          <w:rFonts w:hint="default" w:ascii="Arial" w:hAnsi="Arial" w:cs="Arial"/>
          <w:i w:val="0"/>
          <w:iCs w:val="0"/>
          <w:sz w:val="18"/>
        </w:rPr>
        <w:br w:type="textWrapping"/>
      </w:r>
      <w:r>
        <w:rPr>
          <w:rFonts w:hint="default" w:ascii="Arial" w:hAnsi="Arial" w:cs="Arial"/>
          <w:i w:val="0"/>
          <w:iCs w:val="0"/>
          <w:sz w:val="18"/>
        </w:rPr>
        <w:t xml:space="preserve">  border-bottom: 1px solid #e2e8f0;</w:t>
      </w:r>
      <w:r>
        <w:rPr>
          <w:rFonts w:hint="default" w:ascii="Arial" w:hAnsi="Arial" w:cs="Arial"/>
          <w:i w:val="0"/>
          <w:iCs w:val="0"/>
          <w:sz w:val="18"/>
        </w:rPr>
        <w:br w:type="textWrapping"/>
      </w:r>
      <w:r>
        <w:rPr>
          <w:rFonts w:hint="default" w:ascii="Arial" w:hAnsi="Arial" w:cs="Arial"/>
          <w:i w:val="0"/>
          <w:iCs w:val="0"/>
          <w:sz w:val="18"/>
        </w:rPr>
        <w:t xml:space="preserve">  color: #4a5568;</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tbody tr:hover {</w:t>
      </w:r>
      <w:r>
        <w:rPr>
          <w:rFonts w:hint="default" w:ascii="Arial" w:hAnsi="Arial" w:cs="Arial"/>
          <w:i w:val="0"/>
          <w:iCs w:val="0"/>
          <w:sz w:val="18"/>
        </w:rPr>
        <w:br w:type="textWrapping"/>
      </w:r>
      <w:r>
        <w:rPr>
          <w:rFonts w:hint="default" w:ascii="Arial" w:hAnsi="Arial" w:cs="Arial"/>
          <w:i w:val="0"/>
          <w:iCs w:val="0"/>
          <w:sz w:val="18"/>
        </w:rPr>
        <w:t xml:space="preserve">  background: #f7fafc;</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.overlay {</w:t>
      </w:r>
      <w:r>
        <w:rPr>
          <w:rFonts w:hint="default" w:ascii="Arial" w:hAnsi="Arial" w:cs="Arial"/>
          <w:i w:val="0"/>
          <w:iCs w:val="0"/>
          <w:sz w:val="18"/>
        </w:rPr>
        <w:br w:type="textWrapping"/>
      </w:r>
      <w:r>
        <w:rPr>
          <w:rFonts w:hint="default" w:ascii="Arial" w:hAnsi="Arial" w:cs="Arial"/>
          <w:i w:val="0"/>
          <w:iCs w:val="0"/>
          <w:sz w:val="18"/>
        </w:rPr>
        <w:t xml:space="preserve">  display: none;</w:t>
      </w:r>
      <w:r>
        <w:rPr>
          <w:rFonts w:hint="default" w:ascii="Arial" w:hAnsi="Arial" w:cs="Arial"/>
          <w:i w:val="0"/>
          <w:iCs w:val="0"/>
          <w:sz w:val="18"/>
        </w:rPr>
        <w:br w:type="textWrapping"/>
      </w:r>
      <w:r>
        <w:rPr>
          <w:rFonts w:hint="default" w:ascii="Arial" w:hAnsi="Arial" w:cs="Arial"/>
          <w:i w:val="0"/>
          <w:iCs w:val="0"/>
          <w:sz w:val="18"/>
        </w:rPr>
        <w:t xml:space="preserve">  position: fixed;</w:t>
      </w:r>
      <w:r>
        <w:rPr>
          <w:rFonts w:hint="default" w:ascii="Arial" w:hAnsi="Arial" w:cs="Arial"/>
          <w:i w:val="0"/>
          <w:iCs w:val="0"/>
          <w:sz w:val="18"/>
        </w:rPr>
        <w:br w:type="textWrapping"/>
      </w:r>
      <w:r>
        <w:rPr>
          <w:rFonts w:hint="default" w:ascii="Arial" w:hAnsi="Arial" w:cs="Arial"/>
          <w:i w:val="0"/>
          <w:iCs w:val="0"/>
          <w:sz w:val="18"/>
        </w:rPr>
        <w:t xml:space="preserve">  top: 0;</w:t>
      </w:r>
      <w:r>
        <w:rPr>
          <w:rFonts w:hint="default" w:ascii="Arial" w:hAnsi="Arial" w:cs="Arial"/>
          <w:i w:val="0"/>
          <w:iCs w:val="0"/>
          <w:sz w:val="18"/>
        </w:rPr>
        <w:br w:type="textWrapping"/>
      </w:r>
      <w:r>
        <w:rPr>
          <w:rFonts w:hint="default" w:ascii="Arial" w:hAnsi="Arial" w:cs="Arial"/>
          <w:i w:val="0"/>
          <w:iCs w:val="0"/>
          <w:sz w:val="18"/>
        </w:rPr>
        <w:t xml:space="preserve">  left: 0;</w:t>
      </w:r>
      <w:r>
        <w:rPr>
          <w:rFonts w:hint="default" w:ascii="Arial" w:hAnsi="Arial" w:cs="Arial"/>
          <w:i w:val="0"/>
          <w:iCs w:val="0"/>
          <w:sz w:val="18"/>
        </w:rPr>
        <w:br w:type="textWrapping"/>
      </w:r>
      <w:r>
        <w:rPr>
          <w:rFonts w:hint="default" w:ascii="Arial" w:hAnsi="Arial" w:cs="Arial"/>
          <w:i w:val="0"/>
          <w:iCs w:val="0"/>
          <w:sz w:val="18"/>
        </w:rPr>
        <w:t xml:space="preserve">  right: 0;</w:t>
      </w:r>
      <w:r>
        <w:rPr>
          <w:rFonts w:hint="default" w:ascii="Arial" w:hAnsi="Arial" w:cs="Arial"/>
          <w:i w:val="0"/>
          <w:iCs w:val="0"/>
          <w:sz w:val="18"/>
        </w:rPr>
        <w:br w:type="textWrapping"/>
      </w:r>
      <w:r>
        <w:rPr>
          <w:rFonts w:hint="default" w:ascii="Arial" w:hAnsi="Arial" w:cs="Arial"/>
          <w:i w:val="0"/>
          <w:iCs w:val="0"/>
          <w:sz w:val="18"/>
        </w:rPr>
        <w:t xml:space="preserve">  bottom: 0;</w:t>
      </w:r>
      <w:r>
        <w:rPr>
          <w:rFonts w:hint="default" w:ascii="Arial" w:hAnsi="Arial" w:cs="Arial"/>
          <w:i w:val="0"/>
          <w:iCs w:val="0"/>
          <w:sz w:val="18"/>
        </w:rPr>
        <w:br w:type="textWrapping"/>
      </w:r>
      <w:r>
        <w:rPr>
          <w:rFonts w:hint="default" w:ascii="Arial" w:hAnsi="Arial" w:cs="Arial"/>
          <w:i w:val="0"/>
          <w:iCs w:val="0"/>
          <w:sz w:val="18"/>
        </w:rPr>
        <w:t xml:space="preserve">  background: rgba(0, 0, 0, 0.6);</w:t>
      </w:r>
      <w:r>
        <w:rPr>
          <w:rFonts w:hint="default" w:ascii="Arial" w:hAnsi="Arial" w:cs="Arial"/>
          <w:i w:val="0"/>
          <w:iCs w:val="0"/>
          <w:sz w:val="18"/>
        </w:rPr>
        <w:br w:type="textWrapping"/>
      </w:r>
      <w:r>
        <w:rPr>
          <w:rFonts w:hint="default" w:ascii="Arial" w:hAnsi="Arial" w:cs="Arial"/>
          <w:i w:val="0"/>
          <w:iCs w:val="0"/>
          <w:sz w:val="18"/>
        </w:rPr>
        <w:t xml:space="preserve">  z-index: 1000;</w:t>
      </w:r>
      <w:r>
        <w:rPr>
          <w:rFonts w:hint="default" w:ascii="Arial" w:hAnsi="Arial" w:cs="Arial"/>
          <w:i w:val="0"/>
          <w:iCs w:val="0"/>
          <w:sz w:val="18"/>
        </w:rPr>
        <w:br w:type="textWrapping"/>
      </w:r>
      <w:r>
        <w:rPr>
          <w:rFonts w:hint="default" w:ascii="Arial" w:hAnsi="Arial" w:cs="Arial"/>
          <w:i w:val="0"/>
          <w:iCs w:val="0"/>
          <w:sz w:val="18"/>
        </w:rPr>
        <w:t xml:space="preserve">  backdrop-filter: blur(3px);</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.overlay.open {</w:t>
      </w:r>
      <w:r>
        <w:rPr>
          <w:rFonts w:hint="default" w:ascii="Arial" w:hAnsi="Arial" w:cs="Arial"/>
          <w:i w:val="0"/>
          <w:iCs w:val="0"/>
          <w:sz w:val="18"/>
        </w:rPr>
        <w:br w:type="textWrapping"/>
      </w:r>
      <w:r>
        <w:rPr>
          <w:rFonts w:hint="default" w:ascii="Arial" w:hAnsi="Arial" w:cs="Arial"/>
          <w:i w:val="0"/>
          <w:iCs w:val="0"/>
          <w:sz w:val="18"/>
        </w:rPr>
        <w:t xml:space="preserve">  display: flex;</w:t>
      </w:r>
      <w:r>
        <w:rPr>
          <w:rFonts w:hint="default" w:ascii="Arial" w:hAnsi="Arial" w:cs="Arial"/>
          <w:i w:val="0"/>
          <w:iCs w:val="0"/>
          <w:sz w:val="18"/>
        </w:rPr>
        <w:br w:type="textWrapping"/>
      </w:r>
      <w:r>
        <w:rPr>
          <w:rFonts w:hint="default" w:ascii="Arial" w:hAnsi="Arial" w:cs="Arial"/>
          <w:i w:val="0"/>
          <w:iCs w:val="0"/>
          <w:sz w:val="18"/>
        </w:rPr>
        <w:t xml:space="preserve">  align-items: center;</w:t>
      </w:r>
      <w:r>
        <w:rPr>
          <w:rFonts w:hint="default" w:ascii="Arial" w:hAnsi="Arial" w:cs="Arial"/>
          <w:i w:val="0"/>
          <w:iCs w:val="0"/>
          <w:sz w:val="18"/>
        </w:rPr>
        <w:br w:type="textWrapping"/>
      </w:r>
      <w:r>
        <w:rPr>
          <w:rFonts w:hint="default" w:ascii="Arial" w:hAnsi="Arial" w:cs="Arial"/>
          <w:i w:val="0"/>
          <w:iCs w:val="0"/>
          <w:sz w:val="18"/>
        </w:rPr>
        <w:t xml:space="preserve">  justify-content: center;</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.modal {</w:t>
      </w:r>
      <w:r>
        <w:rPr>
          <w:rFonts w:hint="default" w:ascii="Arial" w:hAnsi="Arial" w:cs="Arial"/>
          <w:i w:val="0"/>
          <w:iCs w:val="0"/>
          <w:sz w:val="18"/>
        </w:rPr>
        <w:br w:type="textWrapping"/>
      </w:r>
      <w:r>
        <w:rPr>
          <w:rFonts w:hint="default" w:ascii="Arial" w:hAnsi="Arial" w:cs="Arial"/>
          <w:i w:val="0"/>
          <w:iCs w:val="0"/>
          <w:sz w:val="18"/>
        </w:rPr>
        <w:t xml:space="preserve">  background: white;</w:t>
      </w:r>
      <w:r>
        <w:rPr>
          <w:rFonts w:hint="default" w:ascii="Arial" w:hAnsi="Arial" w:cs="Arial"/>
          <w:i w:val="0"/>
          <w:iCs w:val="0"/>
          <w:sz w:val="18"/>
        </w:rPr>
        <w:br w:type="textWrapping"/>
      </w:r>
      <w:r>
        <w:rPr>
          <w:rFonts w:hint="default" w:ascii="Arial" w:hAnsi="Arial" w:cs="Arial"/>
          <w:i w:val="0"/>
          <w:iCs w:val="0"/>
          <w:sz w:val="18"/>
        </w:rPr>
        <w:t xml:space="preserve">  border-radius: 15px;</w:t>
      </w:r>
      <w:r>
        <w:rPr>
          <w:rFonts w:hint="default" w:ascii="Arial" w:hAnsi="Arial" w:cs="Arial"/>
          <w:i w:val="0"/>
          <w:iCs w:val="0"/>
          <w:sz w:val="18"/>
        </w:rPr>
        <w:br w:type="textWrapping"/>
      </w:r>
      <w:r>
        <w:rPr>
          <w:rFonts w:hint="default" w:ascii="Arial" w:hAnsi="Arial" w:cs="Arial"/>
          <w:i w:val="0"/>
          <w:iCs w:val="0"/>
          <w:sz w:val="18"/>
        </w:rPr>
        <w:t xml:space="preserve">  width: 90%;</w:t>
      </w:r>
      <w:r>
        <w:rPr>
          <w:rFonts w:hint="default" w:ascii="Arial" w:hAnsi="Arial" w:cs="Arial"/>
          <w:i w:val="0"/>
          <w:iCs w:val="0"/>
          <w:sz w:val="18"/>
        </w:rPr>
        <w:br w:type="textWrapping"/>
      </w:r>
      <w:r>
        <w:rPr>
          <w:rFonts w:hint="default" w:ascii="Arial" w:hAnsi="Arial" w:cs="Arial"/>
          <w:i w:val="0"/>
          <w:iCs w:val="0"/>
          <w:sz w:val="18"/>
        </w:rPr>
        <w:t xml:space="preserve">  max-width: 500px;</w:t>
      </w:r>
      <w:r>
        <w:rPr>
          <w:rFonts w:hint="default" w:ascii="Arial" w:hAnsi="Arial" w:cs="Arial"/>
          <w:i w:val="0"/>
          <w:iCs w:val="0"/>
          <w:sz w:val="18"/>
        </w:rPr>
        <w:br w:type="textWrapping"/>
      </w:r>
      <w:r>
        <w:rPr>
          <w:rFonts w:hint="default" w:ascii="Arial" w:hAnsi="Arial" w:cs="Arial"/>
          <w:i w:val="0"/>
          <w:iCs w:val="0"/>
          <w:sz w:val="18"/>
        </w:rPr>
        <w:t xml:space="preserve">  max-height: 90vh;</w:t>
      </w:r>
      <w:r>
        <w:rPr>
          <w:rFonts w:hint="default" w:ascii="Arial" w:hAnsi="Arial" w:cs="Arial"/>
          <w:i w:val="0"/>
          <w:iCs w:val="0"/>
          <w:sz w:val="18"/>
        </w:rPr>
        <w:br w:type="textWrapping"/>
      </w:r>
      <w:r>
        <w:rPr>
          <w:rFonts w:hint="default" w:ascii="Arial" w:hAnsi="Arial" w:cs="Arial"/>
          <w:i w:val="0"/>
          <w:iCs w:val="0"/>
          <w:sz w:val="18"/>
        </w:rPr>
        <w:t xml:space="preserve">  overflow-y: auto;</w:t>
      </w:r>
      <w:r>
        <w:rPr>
          <w:rFonts w:hint="default" w:ascii="Arial" w:hAnsi="Arial" w:cs="Arial"/>
          <w:i w:val="0"/>
          <w:iCs w:val="0"/>
          <w:sz w:val="18"/>
        </w:rPr>
        <w:br w:type="textWrapping"/>
      </w:r>
      <w:r>
        <w:rPr>
          <w:rFonts w:hint="default" w:ascii="Arial" w:hAnsi="Arial" w:cs="Arial"/>
          <w:i w:val="0"/>
          <w:iCs w:val="0"/>
          <w:sz w:val="18"/>
        </w:rPr>
        <w:t xml:space="preserve">  animation: slideIn 0.3s ease;</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modal animation, when it opens, it will slide in from the top and fade in */</w:t>
      </w:r>
      <w:r>
        <w:rPr>
          <w:rFonts w:hint="default" w:ascii="Arial" w:hAnsi="Arial" w:cs="Arial"/>
          <w:i w:val="0"/>
          <w:iCs w:val="0"/>
          <w:sz w:val="18"/>
        </w:rPr>
        <w:br w:type="textWrapping"/>
      </w:r>
      <w:r>
        <w:rPr>
          <w:rFonts w:hint="default" w:ascii="Arial" w:hAnsi="Arial" w:cs="Arial"/>
          <w:i w:val="0"/>
          <w:iCs w:val="0"/>
          <w:sz w:val="18"/>
        </w:rPr>
        <w:t>@keyframes slideIn {</w:t>
      </w:r>
      <w:r>
        <w:rPr>
          <w:rFonts w:hint="default" w:ascii="Arial" w:hAnsi="Arial" w:cs="Arial"/>
          <w:i w:val="0"/>
          <w:iCs w:val="0"/>
          <w:sz w:val="18"/>
        </w:rPr>
        <w:br w:type="textWrapping"/>
      </w:r>
      <w:r>
        <w:rPr>
          <w:rFonts w:hint="default" w:ascii="Arial" w:hAnsi="Arial" w:cs="Arial"/>
          <w:i w:val="0"/>
          <w:iCs w:val="0"/>
          <w:sz w:val="18"/>
        </w:rPr>
        <w:t xml:space="preserve">  from {</w:t>
      </w:r>
      <w:r>
        <w:rPr>
          <w:rFonts w:hint="default" w:ascii="Arial" w:hAnsi="Arial" w:cs="Arial"/>
          <w:i w:val="0"/>
          <w:iCs w:val="0"/>
          <w:sz w:val="18"/>
        </w:rPr>
        <w:br w:type="textWrapping"/>
      </w:r>
      <w:r>
        <w:rPr>
          <w:rFonts w:hint="default" w:ascii="Arial" w:hAnsi="Arial" w:cs="Arial"/>
          <w:i w:val="0"/>
          <w:iCs w:val="0"/>
          <w:sz w:val="18"/>
        </w:rPr>
        <w:t xml:space="preserve">    transform: translateY(-50px);</w:t>
      </w:r>
      <w:r>
        <w:rPr>
          <w:rFonts w:hint="default" w:ascii="Arial" w:hAnsi="Arial" w:cs="Arial"/>
          <w:i w:val="0"/>
          <w:iCs w:val="0"/>
          <w:sz w:val="18"/>
        </w:rPr>
        <w:br w:type="textWrapping"/>
      </w:r>
      <w:r>
        <w:rPr>
          <w:rFonts w:hint="default" w:ascii="Arial" w:hAnsi="Arial" w:cs="Arial"/>
          <w:i w:val="0"/>
          <w:iCs w:val="0"/>
          <w:sz w:val="18"/>
        </w:rPr>
        <w:t xml:space="preserve">    opacity: 0;</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to {</w:t>
      </w:r>
      <w:r>
        <w:rPr>
          <w:rFonts w:hint="default" w:ascii="Arial" w:hAnsi="Arial" w:cs="Arial"/>
          <w:i w:val="0"/>
          <w:iCs w:val="0"/>
          <w:sz w:val="18"/>
        </w:rPr>
        <w:br w:type="textWrapping"/>
      </w:r>
      <w:r>
        <w:rPr>
          <w:rFonts w:hint="default" w:ascii="Arial" w:hAnsi="Arial" w:cs="Arial"/>
          <w:i w:val="0"/>
          <w:iCs w:val="0"/>
          <w:sz w:val="18"/>
        </w:rPr>
        <w:t xml:space="preserve">    transform: translateY(0);</w:t>
      </w:r>
      <w:r>
        <w:rPr>
          <w:rFonts w:hint="default" w:ascii="Arial" w:hAnsi="Arial" w:cs="Arial"/>
          <w:i w:val="0"/>
          <w:iCs w:val="0"/>
          <w:sz w:val="18"/>
        </w:rPr>
        <w:br w:type="textWrapping"/>
      </w:r>
      <w:r>
        <w:rPr>
          <w:rFonts w:hint="default" w:ascii="Arial" w:hAnsi="Arial" w:cs="Arial"/>
          <w:i w:val="0"/>
          <w:iCs w:val="0"/>
          <w:sz w:val="18"/>
        </w:rPr>
        <w:t xml:space="preserve">    opacity: 1;</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.modal-header {</w:t>
      </w:r>
      <w:r>
        <w:rPr>
          <w:rFonts w:hint="default" w:ascii="Arial" w:hAnsi="Arial" w:cs="Arial"/>
          <w:i w:val="0"/>
          <w:iCs w:val="0"/>
          <w:sz w:val="18"/>
        </w:rPr>
        <w:br w:type="textWrapping"/>
      </w:r>
      <w:r>
        <w:rPr>
          <w:rFonts w:hint="default" w:ascii="Arial" w:hAnsi="Arial" w:cs="Arial"/>
          <w:i w:val="0"/>
          <w:iCs w:val="0"/>
          <w:sz w:val="18"/>
        </w:rPr>
        <w:t xml:space="preserve">  padding: 20px 25px;</w:t>
      </w:r>
      <w:r>
        <w:rPr>
          <w:rFonts w:hint="default" w:ascii="Arial" w:hAnsi="Arial" w:cs="Arial"/>
          <w:i w:val="0"/>
          <w:iCs w:val="0"/>
          <w:sz w:val="18"/>
        </w:rPr>
        <w:br w:type="textWrapping"/>
      </w:r>
      <w:r>
        <w:rPr>
          <w:rFonts w:hint="default" w:ascii="Arial" w:hAnsi="Arial" w:cs="Arial"/>
          <w:i w:val="0"/>
          <w:iCs w:val="0"/>
          <w:sz w:val="18"/>
        </w:rPr>
        <w:t xml:space="preserve">  background: linear-gradient(135deg, #3b82f6 0%, #2563eb 100%);</w:t>
      </w:r>
      <w:r>
        <w:rPr>
          <w:rFonts w:hint="default" w:ascii="Arial" w:hAnsi="Arial" w:cs="Arial"/>
          <w:i w:val="0"/>
          <w:iCs w:val="0"/>
          <w:sz w:val="18"/>
        </w:rPr>
        <w:br w:type="textWrapping"/>
      </w:r>
      <w:r>
        <w:rPr>
          <w:rFonts w:hint="default" w:ascii="Arial" w:hAnsi="Arial" w:cs="Arial"/>
          <w:i w:val="0"/>
          <w:iCs w:val="0"/>
          <w:sz w:val="18"/>
        </w:rPr>
        <w:t xml:space="preserve">  color: white;</w:t>
      </w:r>
      <w:r>
        <w:rPr>
          <w:rFonts w:hint="default" w:ascii="Arial" w:hAnsi="Arial" w:cs="Arial"/>
          <w:i w:val="0"/>
          <w:iCs w:val="0"/>
          <w:sz w:val="18"/>
        </w:rPr>
        <w:br w:type="textWrapping"/>
      </w:r>
      <w:r>
        <w:rPr>
          <w:rFonts w:hint="default" w:ascii="Arial" w:hAnsi="Arial" w:cs="Arial"/>
          <w:i w:val="0"/>
          <w:iCs w:val="0"/>
          <w:sz w:val="18"/>
        </w:rPr>
        <w:t xml:space="preserve">  display: flex;</w:t>
      </w:r>
      <w:r>
        <w:rPr>
          <w:rFonts w:hint="default" w:ascii="Arial" w:hAnsi="Arial" w:cs="Arial"/>
          <w:i w:val="0"/>
          <w:iCs w:val="0"/>
          <w:sz w:val="18"/>
        </w:rPr>
        <w:br w:type="textWrapping"/>
      </w:r>
      <w:r>
        <w:rPr>
          <w:rFonts w:hint="default" w:ascii="Arial" w:hAnsi="Arial" w:cs="Arial"/>
          <w:i w:val="0"/>
          <w:iCs w:val="0"/>
          <w:sz w:val="18"/>
        </w:rPr>
        <w:t xml:space="preserve">  justify-content: space-between;</w:t>
      </w:r>
      <w:r>
        <w:rPr>
          <w:rFonts w:hint="default" w:ascii="Arial" w:hAnsi="Arial" w:cs="Arial"/>
          <w:i w:val="0"/>
          <w:iCs w:val="0"/>
          <w:sz w:val="18"/>
        </w:rPr>
        <w:br w:type="textWrapping"/>
      </w:r>
      <w:r>
        <w:rPr>
          <w:rFonts w:hint="default" w:ascii="Arial" w:hAnsi="Arial" w:cs="Arial"/>
          <w:i w:val="0"/>
          <w:iCs w:val="0"/>
          <w:sz w:val="18"/>
        </w:rPr>
        <w:t xml:space="preserve">  align-items: center;</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.modal-header h2 {</w:t>
      </w:r>
      <w:r>
        <w:rPr>
          <w:rFonts w:hint="default" w:ascii="Arial" w:hAnsi="Arial" w:cs="Arial"/>
          <w:i w:val="0"/>
          <w:iCs w:val="0"/>
          <w:sz w:val="18"/>
        </w:rPr>
        <w:br w:type="textWrapping"/>
      </w:r>
      <w:r>
        <w:rPr>
          <w:rFonts w:hint="default" w:ascii="Arial" w:hAnsi="Arial" w:cs="Arial"/>
          <w:i w:val="0"/>
          <w:iCs w:val="0"/>
          <w:sz w:val="18"/>
        </w:rPr>
        <w:t xml:space="preserve">  font-size: 20px;</w:t>
      </w:r>
      <w:r>
        <w:rPr>
          <w:rFonts w:hint="default" w:ascii="Arial" w:hAnsi="Arial" w:cs="Arial"/>
          <w:i w:val="0"/>
          <w:iCs w:val="0"/>
          <w:sz w:val="18"/>
        </w:rPr>
        <w:br w:type="textWrapping"/>
      </w:r>
      <w:r>
        <w:rPr>
          <w:rFonts w:hint="default" w:ascii="Arial" w:hAnsi="Arial" w:cs="Arial"/>
          <w:i w:val="0"/>
          <w:iCs w:val="0"/>
          <w:sz w:val="18"/>
        </w:rPr>
        <w:t xml:space="preserve">  margin: 0;</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.close-btn {</w:t>
      </w:r>
      <w:r>
        <w:rPr>
          <w:rFonts w:hint="default" w:ascii="Arial" w:hAnsi="Arial" w:cs="Arial"/>
          <w:i w:val="0"/>
          <w:iCs w:val="0"/>
          <w:sz w:val="18"/>
        </w:rPr>
        <w:br w:type="textWrapping"/>
      </w:r>
      <w:r>
        <w:rPr>
          <w:rFonts w:hint="default" w:ascii="Arial" w:hAnsi="Arial" w:cs="Arial"/>
          <w:i w:val="0"/>
          <w:iCs w:val="0"/>
          <w:sz w:val="18"/>
        </w:rPr>
        <w:t xml:space="preserve">  background: none;</w:t>
      </w:r>
      <w:r>
        <w:rPr>
          <w:rFonts w:hint="default" w:ascii="Arial" w:hAnsi="Arial" w:cs="Arial"/>
          <w:i w:val="0"/>
          <w:iCs w:val="0"/>
          <w:sz w:val="18"/>
        </w:rPr>
        <w:br w:type="textWrapping"/>
      </w:r>
      <w:r>
        <w:rPr>
          <w:rFonts w:hint="default" w:ascii="Arial" w:hAnsi="Arial" w:cs="Arial"/>
          <w:i w:val="0"/>
          <w:iCs w:val="0"/>
          <w:sz w:val="18"/>
        </w:rPr>
        <w:t xml:space="preserve">  border: none;</w:t>
      </w:r>
      <w:r>
        <w:rPr>
          <w:rFonts w:hint="default" w:ascii="Arial" w:hAnsi="Arial" w:cs="Arial"/>
          <w:i w:val="0"/>
          <w:iCs w:val="0"/>
          <w:sz w:val="18"/>
        </w:rPr>
        <w:br w:type="textWrapping"/>
      </w:r>
      <w:r>
        <w:rPr>
          <w:rFonts w:hint="default" w:ascii="Arial" w:hAnsi="Arial" w:cs="Arial"/>
          <w:i w:val="0"/>
          <w:iCs w:val="0"/>
          <w:sz w:val="18"/>
        </w:rPr>
        <w:t xml:space="preserve">  color: white;</w:t>
      </w:r>
      <w:r>
        <w:rPr>
          <w:rFonts w:hint="default" w:ascii="Arial" w:hAnsi="Arial" w:cs="Arial"/>
          <w:i w:val="0"/>
          <w:iCs w:val="0"/>
          <w:sz w:val="18"/>
        </w:rPr>
        <w:br w:type="textWrapping"/>
      </w:r>
      <w:r>
        <w:rPr>
          <w:rFonts w:hint="default" w:ascii="Arial" w:hAnsi="Arial" w:cs="Arial"/>
          <w:i w:val="0"/>
          <w:iCs w:val="0"/>
          <w:sz w:val="18"/>
        </w:rPr>
        <w:t xml:space="preserve">  font-size: 24px;</w:t>
      </w:r>
      <w:r>
        <w:rPr>
          <w:rFonts w:hint="default" w:ascii="Arial" w:hAnsi="Arial" w:cs="Arial"/>
          <w:i w:val="0"/>
          <w:iCs w:val="0"/>
          <w:sz w:val="18"/>
        </w:rPr>
        <w:br w:type="textWrapping"/>
      </w:r>
      <w:r>
        <w:rPr>
          <w:rFonts w:hint="default" w:ascii="Arial" w:hAnsi="Arial" w:cs="Arial"/>
          <w:i w:val="0"/>
          <w:iCs w:val="0"/>
          <w:sz w:val="18"/>
        </w:rPr>
        <w:t xml:space="preserve">  cursor: pointer;</w:t>
      </w:r>
      <w:r>
        <w:rPr>
          <w:rFonts w:hint="default" w:ascii="Arial" w:hAnsi="Arial" w:cs="Arial"/>
          <w:i w:val="0"/>
          <w:iCs w:val="0"/>
          <w:sz w:val="18"/>
        </w:rPr>
        <w:br w:type="textWrapping"/>
      </w:r>
      <w:r>
        <w:rPr>
          <w:rFonts w:hint="default" w:ascii="Arial" w:hAnsi="Arial" w:cs="Arial"/>
          <w:i w:val="0"/>
          <w:iCs w:val="0"/>
          <w:sz w:val="18"/>
        </w:rPr>
        <w:t xml:space="preserve">  width: 30px;</w:t>
      </w:r>
      <w:r>
        <w:rPr>
          <w:rFonts w:hint="default" w:ascii="Arial" w:hAnsi="Arial" w:cs="Arial"/>
          <w:i w:val="0"/>
          <w:iCs w:val="0"/>
          <w:sz w:val="18"/>
        </w:rPr>
        <w:br w:type="textWrapping"/>
      </w:r>
      <w:r>
        <w:rPr>
          <w:rFonts w:hint="default" w:ascii="Arial" w:hAnsi="Arial" w:cs="Arial"/>
          <w:i w:val="0"/>
          <w:iCs w:val="0"/>
          <w:sz w:val="18"/>
        </w:rPr>
        <w:t xml:space="preserve">  height: 30px;</w:t>
      </w:r>
      <w:r>
        <w:rPr>
          <w:rFonts w:hint="default" w:ascii="Arial" w:hAnsi="Arial" w:cs="Arial"/>
          <w:i w:val="0"/>
          <w:iCs w:val="0"/>
          <w:sz w:val="18"/>
        </w:rPr>
        <w:br w:type="textWrapping"/>
      </w:r>
      <w:r>
        <w:rPr>
          <w:rFonts w:hint="default" w:ascii="Arial" w:hAnsi="Arial" w:cs="Arial"/>
          <w:i w:val="0"/>
          <w:iCs w:val="0"/>
          <w:sz w:val="18"/>
        </w:rPr>
        <w:t xml:space="preserve">  border-radius: 50%;</w:t>
      </w:r>
      <w:r>
        <w:rPr>
          <w:rFonts w:hint="default" w:ascii="Arial" w:hAnsi="Arial" w:cs="Arial"/>
          <w:i w:val="0"/>
          <w:iCs w:val="0"/>
          <w:sz w:val="18"/>
        </w:rPr>
        <w:br w:type="textWrapping"/>
      </w:r>
      <w:r>
        <w:rPr>
          <w:rFonts w:hint="default" w:ascii="Arial" w:hAnsi="Arial" w:cs="Arial"/>
          <w:i w:val="0"/>
          <w:iCs w:val="0"/>
          <w:sz w:val="18"/>
        </w:rPr>
        <w:t xml:space="preserve">  transition: background 0.3s;</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.close-btn:hover {</w:t>
      </w:r>
      <w:r>
        <w:rPr>
          <w:rFonts w:hint="default" w:ascii="Arial" w:hAnsi="Arial" w:cs="Arial"/>
          <w:i w:val="0"/>
          <w:iCs w:val="0"/>
          <w:sz w:val="18"/>
        </w:rPr>
        <w:br w:type="textWrapping"/>
      </w:r>
      <w:r>
        <w:rPr>
          <w:rFonts w:hint="default" w:ascii="Arial" w:hAnsi="Arial" w:cs="Arial"/>
          <w:i w:val="0"/>
          <w:iCs w:val="0"/>
          <w:sz w:val="18"/>
        </w:rPr>
        <w:t xml:space="preserve">  background: rgba(255, 255, 255, 0.2);</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.modal-body {</w:t>
      </w:r>
      <w:r>
        <w:rPr>
          <w:rFonts w:hint="default" w:ascii="Arial" w:hAnsi="Arial" w:cs="Arial"/>
          <w:i w:val="0"/>
          <w:iCs w:val="0"/>
          <w:sz w:val="18"/>
        </w:rPr>
        <w:br w:type="textWrapping"/>
      </w:r>
      <w:r>
        <w:rPr>
          <w:rFonts w:hint="default" w:ascii="Arial" w:hAnsi="Arial" w:cs="Arial"/>
          <w:i w:val="0"/>
          <w:iCs w:val="0"/>
          <w:sz w:val="18"/>
        </w:rPr>
        <w:t xml:space="preserve">  padding: 25px;</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.form-group {</w:t>
      </w:r>
      <w:r>
        <w:rPr>
          <w:rFonts w:hint="default" w:ascii="Arial" w:hAnsi="Arial" w:cs="Arial"/>
          <w:i w:val="0"/>
          <w:iCs w:val="0"/>
          <w:sz w:val="18"/>
        </w:rPr>
        <w:br w:type="textWrapping"/>
      </w:r>
      <w:r>
        <w:rPr>
          <w:rFonts w:hint="default" w:ascii="Arial" w:hAnsi="Arial" w:cs="Arial"/>
          <w:i w:val="0"/>
          <w:iCs w:val="0"/>
          <w:sz w:val="18"/>
        </w:rPr>
        <w:t xml:space="preserve">  margin-bottom: 20px;</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.form-group label {</w:t>
      </w:r>
      <w:r>
        <w:rPr>
          <w:rFonts w:hint="default" w:ascii="Arial" w:hAnsi="Arial" w:cs="Arial"/>
          <w:i w:val="0"/>
          <w:iCs w:val="0"/>
          <w:sz w:val="18"/>
        </w:rPr>
        <w:br w:type="textWrapping"/>
      </w:r>
      <w:r>
        <w:rPr>
          <w:rFonts w:hint="default" w:ascii="Arial" w:hAnsi="Arial" w:cs="Arial"/>
          <w:i w:val="0"/>
          <w:iCs w:val="0"/>
          <w:sz w:val="18"/>
        </w:rPr>
        <w:t xml:space="preserve">  display: block;</w:t>
      </w:r>
      <w:r>
        <w:rPr>
          <w:rFonts w:hint="default" w:ascii="Arial" w:hAnsi="Arial" w:cs="Arial"/>
          <w:i w:val="0"/>
          <w:iCs w:val="0"/>
          <w:sz w:val="18"/>
        </w:rPr>
        <w:br w:type="textWrapping"/>
      </w:r>
      <w:r>
        <w:rPr>
          <w:rFonts w:hint="default" w:ascii="Arial" w:hAnsi="Arial" w:cs="Arial"/>
          <w:i w:val="0"/>
          <w:iCs w:val="0"/>
          <w:sz w:val="18"/>
        </w:rPr>
        <w:t xml:space="preserve">  margin-bottom: 8px;</w:t>
      </w:r>
      <w:r>
        <w:rPr>
          <w:rFonts w:hint="default" w:ascii="Arial" w:hAnsi="Arial" w:cs="Arial"/>
          <w:i w:val="0"/>
          <w:iCs w:val="0"/>
          <w:sz w:val="18"/>
        </w:rPr>
        <w:br w:type="textWrapping"/>
      </w:r>
      <w:r>
        <w:rPr>
          <w:rFonts w:hint="default" w:ascii="Arial" w:hAnsi="Arial" w:cs="Arial"/>
          <w:i w:val="0"/>
          <w:iCs w:val="0"/>
          <w:sz w:val="18"/>
        </w:rPr>
        <w:t xml:space="preserve">  font-weight: 600;</w:t>
      </w:r>
      <w:r>
        <w:rPr>
          <w:rFonts w:hint="default" w:ascii="Arial" w:hAnsi="Arial" w:cs="Arial"/>
          <w:i w:val="0"/>
          <w:iCs w:val="0"/>
          <w:sz w:val="18"/>
        </w:rPr>
        <w:br w:type="textWrapping"/>
      </w:r>
      <w:r>
        <w:rPr>
          <w:rFonts w:hint="default" w:ascii="Arial" w:hAnsi="Arial" w:cs="Arial"/>
          <w:i w:val="0"/>
          <w:iCs w:val="0"/>
          <w:sz w:val="18"/>
        </w:rPr>
        <w:t xml:space="preserve">  color: #4a5568;</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.form-group select,</w:t>
      </w:r>
      <w:r>
        <w:rPr>
          <w:rFonts w:hint="default" w:ascii="Arial" w:hAnsi="Arial" w:cs="Arial"/>
          <w:i w:val="0"/>
          <w:iCs w:val="0"/>
          <w:sz w:val="18"/>
        </w:rPr>
        <w:br w:type="textWrapping"/>
      </w:r>
      <w:r>
        <w:rPr>
          <w:rFonts w:hint="default" w:ascii="Arial" w:hAnsi="Arial" w:cs="Arial"/>
          <w:i w:val="0"/>
          <w:iCs w:val="0"/>
          <w:sz w:val="18"/>
        </w:rPr>
        <w:t>.form-group input,</w:t>
      </w:r>
      <w:r>
        <w:rPr>
          <w:rFonts w:hint="default" w:ascii="Arial" w:hAnsi="Arial" w:cs="Arial"/>
          <w:i w:val="0"/>
          <w:iCs w:val="0"/>
          <w:sz w:val="18"/>
        </w:rPr>
        <w:br w:type="textWrapping"/>
      </w:r>
      <w:r>
        <w:rPr>
          <w:rFonts w:hint="default" w:ascii="Arial" w:hAnsi="Arial" w:cs="Arial"/>
          <w:i w:val="0"/>
          <w:iCs w:val="0"/>
          <w:sz w:val="18"/>
        </w:rPr>
        <w:t>.form-group textarea {</w:t>
      </w:r>
      <w:r>
        <w:rPr>
          <w:rFonts w:hint="default" w:ascii="Arial" w:hAnsi="Arial" w:cs="Arial"/>
          <w:i w:val="0"/>
          <w:iCs w:val="0"/>
          <w:sz w:val="18"/>
        </w:rPr>
        <w:br w:type="textWrapping"/>
      </w:r>
      <w:r>
        <w:rPr>
          <w:rFonts w:hint="default" w:ascii="Arial" w:hAnsi="Arial" w:cs="Arial"/>
          <w:i w:val="0"/>
          <w:iCs w:val="0"/>
          <w:sz w:val="18"/>
        </w:rPr>
        <w:t xml:space="preserve">  width: 100%;</w:t>
      </w:r>
      <w:r>
        <w:rPr>
          <w:rFonts w:hint="default" w:ascii="Arial" w:hAnsi="Arial" w:cs="Arial"/>
          <w:i w:val="0"/>
          <w:iCs w:val="0"/>
          <w:sz w:val="18"/>
        </w:rPr>
        <w:br w:type="textWrapping"/>
      </w:r>
      <w:r>
        <w:rPr>
          <w:rFonts w:hint="default" w:ascii="Arial" w:hAnsi="Arial" w:cs="Arial"/>
          <w:i w:val="0"/>
          <w:iCs w:val="0"/>
          <w:sz w:val="18"/>
        </w:rPr>
        <w:t xml:space="preserve">  padding: 10px 12px;</w:t>
      </w:r>
      <w:r>
        <w:rPr>
          <w:rFonts w:hint="default" w:ascii="Arial" w:hAnsi="Arial" w:cs="Arial"/>
          <w:i w:val="0"/>
          <w:iCs w:val="0"/>
          <w:sz w:val="18"/>
        </w:rPr>
        <w:br w:type="textWrapping"/>
      </w:r>
      <w:r>
        <w:rPr>
          <w:rFonts w:hint="default" w:ascii="Arial" w:hAnsi="Arial" w:cs="Arial"/>
          <w:i w:val="0"/>
          <w:iCs w:val="0"/>
          <w:sz w:val="18"/>
        </w:rPr>
        <w:t xml:space="preserve">  border: 1px solid #e2e8f0;</w:t>
      </w:r>
      <w:r>
        <w:rPr>
          <w:rFonts w:hint="default" w:ascii="Arial" w:hAnsi="Arial" w:cs="Arial"/>
          <w:i w:val="0"/>
          <w:iCs w:val="0"/>
          <w:sz w:val="18"/>
        </w:rPr>
        <w:br w:type="textWrapping"/>
      </w:r>
      <w:r>
        <w:rPr>
          <w:rFonts w:hint="default" w:ascii="Arial" w:hAnsi="Arial" w:cs="Arial"/>
          <w:i w:val="0"/>
          <w:iCs w:val="0"/>
          <w:sz w:val="18"/>
        </w:rPr>
        <w:t xml:space="preserve">  border-radius: 8px;</w:t>
      </w:r>
      <w:r>
        <w:rPr>
          <w:rFonts w:hint="default" w:ascii="Arial" w:hAnsi="Arial" w:cs="Arial"/>
          <w:i w:val="0"/>
          <w:iCs w:val="0"/>
          <w:sz w:val="18"/>
        </w:rPr>
        <w:br w:type="textWrapping"/>
      </w:r>
      <w:r>
        <w:rPr>
          <w:rFonts w:hint="default" w:ascii="Arial" w:hAnsi="Arial" w:cs="Arial"/>
          <w:i w:val="0"/>
          <w:iCs w:val="0"/>
          <w:sz w:val="18"/>
        </w:rPr>
        <w:t xml:space="preserve">  font-size: 14px;</w:t>
      </w:r>
      <w:r>
        <w:rPr>
          <w:rFonts w:hint="default" w:ascii="Arial" w:hAnsi="Arial" w:cs="Arial"/>
          <w:i w:val="0"/>
          <w:iCs w:val="0"/>
          <w:sz w:val="18"/>
        </w:rPr>
        <w:br w:type="textWrapping"/>
      </w:r>
      <w:r>
        <w:rPr>
          <w:rFonts w:hint="default" w:ascii="Arial" w:hAnsi="Arial" w:cs="Arial"/>
          <w:i w:val="0"/>
          <w:iCs w:val="0"/>
          <w:sz w:val="18"/>
        </w:rPr>
        <w:t xml:space="preserve">  transition: border-color 0.3s;</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.form-group select:focus,</w:t>
      </w:r>
      <w:r>
        <w:rPr>
          <w:rFonts w:hint="default" w:ascii="Arial" w:hAnsi="Arial" w:cs="Arial"/>
          <w:i w:val="0"/>
          <w:iCs w:val="0"/>
          <w:sz w:val="18"/>
        </w:rPr>
        <w:br w:type="textWrapping"/>
      </w:r>
      <w:r>
        <w:rPr>
          <w:rFonts w:hint="default" w:ascii="Arial" w:hAnsi="Arial" w:cs="Arial"/>
          <w:i w:val="0"/>
          <w:iCs w:val="0"/>
          <w:sz w:val="18"/>
        </w:rPr>
        <w:t>.form-group input:focus,</w:t>
      </w:r>
      <w:r>
        <w:rPr>
          <w:rFonts w:hint="default" w:ascii="Arial" w:hAnsi="Arial" w:cs="Arial"/>
          <w:i w:val="0"/>
          <w:iCs w:val="0"/>
          <w:sz w:val="18"/>
        </w:rPr>
        <w:br w:type="textWrapping"/>
      </w:r>
      <w:r>
        <w:rPr>
          <w:rFonts w:hint="default" w:ascii="Arial" w:hAnsi="Arial" w:cs="Arial"/>
          <w:i w:val="0"/>
          <w:iCs w:val="0"/>
          <w:sz w:val="18"/>
        </w:rPr>
        <w:t>.form-group textarea:focus {</w:t>
      </w:r>
      <w:r>
        <w:rPr>
          <w:rFonts w:hint="default" w:ascii="Arial" w:hAnsi="Arial" w:cs="Arial"/>
          <w:i w:val="0"/>
          <w:iCs w:val="0"/>
          <w:sz w:val="18"/>
        </w:rPr>
        <w:br w:type="textWrapping"/>
      </w:r>
      <w:r>
        <w:rPr>
          <w:rFonts w:hint="default" w:ascii="Arial" w:hAnsi="Arial" w:cs="Arial"/>
          <w:i w:val="0"/>
          <w:iCs w:val="0"/>
          <w:sz w:val="18"/>
        </w:rPr>
        <w:t xml:space="preserve">  outline: none;</w:t>
      </w:r>
      <w:r>
        <w:rPr>
          <w:rFonts w:hint="default" w:ascii="Arial" w:hAnsi="Arial" w:cs="Arial"/>
          <w:i w:val="0"/>
          <w:iCs w:val="0"/>
          <w:sz w:val="18"/>
        </w:rPr>
        <w:br w:type="textWrapping"/>
      </w:r>
      <w:r>
        <w:rPr>
          <w:rFonts w:hint="default" w:ascii="Arial" w:hAnsi="Arial" w:cs="Arial"/>
          <w:i w:val="0"/>
          <w:iCs w:val="0"/>
          <w:sz w:val="18"/>
        </w:rPr>
        <w:t xml:space="preserve">  border-color: #2563eb;</w:t>
      </w:r>
      <w:r>
        <w:rPr>
          <w:rFonts w:hint="default" w:ascii="Arial" w:hAnsi="Arial" w:cs="Arial"/>
          <w:i w:val="0"/>
          <w:iCs w:val="0"/>
          <w:sz w:val="18"/>
        </w:rPr>
        <w:br w:type="textWrapping"/>
      </w:r>
      <w:r>
        <w:rPr>
          <w:rFonts w:hint="default" w:ascii="Arial" w:hAnsi="Arial" w:cs="Arial"/>
          <w:i w:val="0"/>
          <w:iCs w:val="0"/>
          <w:sz w:val="18"/>
        </w:rPr>
        <w:t xml:space="preserve">  box-shadow: 0 0 0 3px rgba(102, 126, 234, 0.1);</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.form-group textarea {</w:t>
      </w:r>
      <w:r>
        <w:rPr>
          <w:rFonts w:hint="default" w:ascii="Arial" w:hAnsi="Arial" w:cs="Arial"/>
          <w:i w:val="0"/>
          <w:iCs w:val="0"/>
          <w:sz w:val="18"/>
        </w:rPr>
        <w:br w:type="textWrapping"/>
      </w:r>
      <w:r>
        <w:rPr>
          <w:rFonts w:hint="default" w:ascii="Arial" w:hAnsi="Arial" w:cs="Arial"/>
          <w:i w:val="0"/>
          <w:iCs w:val="0"/>
          <w:sz w:val="18"/>
        </w:rPr>
        <w:t xml:space="preserve">  resize: vertical;</w:t>
      </w:r>
      <w:r>
        <w:rPr>
          <w:rFonts w:hint="default" w:ascii="Arial" w:hAnsi="Arial" w:cs="Arial"/>
          <w:i w:val="0"/>
          <w:iCs w:val="0"/>
          <w:sz w:val="18"/>
        </w:rPr>
        <w:br w:type="textWrapping"/>
      </w:r>
      <w:r>
        <w:rPr>
          <w:rFonts w:hint="default" w:ascii="Arial" w:hAnsi="Arial" w:cs="Arial"/>
          <w:i w:val="0"/>
          <w:iCs w:val="0"/>
          <w:sz w:val="18"/>
        </w:rPr>
        <w:t xml:space="preserve">  min-height: 80px;</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.modal-body .btn-primary {</w:t>
      </w:r>
      <w:r>
        <w:rPr>
          <w:rFonts w:hint="default" w:ascii="Arial" w:hAnsi="Arial" w:cs="Arial"/>
          <w:i w:val="0"/>
          <w:iCs w:val="0"/>
          <w:sz w:val="18"/>
        </w:rPr>
        <w:br w:type="textWrapping"/>
      </w:r>
      <w:r>
        <w:rPr>
          <w:rFonts w:hint="default" w:ascii="Arial" w:hAnsi="Arial" w:cs="Arial"/>
          <w:i w:val="0"/>
          <w:iCs w:val="0"/>
          <w:sz w:val="18"/>
        </w:rPr>
        <w:t xml:space="preserve">  background: linear-gradient(135deg, #3b82f6 0%, #2563eb 100%);</w:t>
      </w:r>
      <w:r>
        <w:rPr>
          <w:rFonts w:hint="default" w:ascii="Arial" w:hAnsi="Arial" w:cs="Arial"/>
          <w:i w:val="0"/>
          <w:iCs w:val="0"/>
          <w:sz w:val="18"/>
        </w:rPr>
        <w:br w:type="textWrapping"/>
      </w:r>
      <w:r>
        <w:rPr>
          <w:rFonts w:hint="default" w:ascii="Arial" w:hAnsi="Arial" w:cs="Arial"/>
          <w:i w:val="0"/>
          <w:iCs w:val="0"/>
          <w:sz w:val="18"/>
        </w:rPr>
        <w:t xml:space="preserve">  color: white;</w:t>
      </w:r>
      <w:r>
        <w:rPr>
          <w:rFonts w:hint="default" w:ascii="Arial" w:hAnsi="Arial" w:cs="Arial"/>
          <w:i w:val="0"/>
          <w:iCs w:val="0"/>
          <w:sz w:val="18"/>
        </w:rPr>
        <w:br w:type="textWrapping"/>
      </w:r>
      <w:r>
        <w:rPr>
          <w:rFonts w:hint="default" w:ascii="Arial" w:hAnsi="Arial" w:cs="Arial"/>
          <w:i w:val="0"/>
          <w:iCs w:val="0"/>
          <w:sz w:val="18"/>
        </w:rPr>
        <w:t xml:space="preserve">  border: none;</w:t>
      </w:r>
      <w:r>
        <w:rPr>
          <w:rFonts w:hint="default" w:ascii="Arial" w:hAnsi="Arial" w:cs="Arial"/>
          <w:i w:val="0"/>
          <w:iCs w:val="0"/>
          <w:sz w:val="18"/>
        </w:rPr>
        <w:br w:type="textWrapping"/>
      </w:r>
      <w:r>
        <w:rPr>
          <w:rFonts w:hint="default" w:ascii="Arial" w:hAnsi="Arial" w:cs="Arial"/>
          <w:i w:val="0"/>
          <w:iCs w:val="0"/>
          <w:sz w:val="18"/>
        </w:rPr>
        <w:t xml:space="preserve">  padding: 12px 24px;</w:t>
      </w:r>
      <w:r>
        <w:rPr>
          <w:rFonts w:hint="default" w:ascii="Arial" w:hAnsi="Arial" w:cs="Arial"/>
          <w:i w:val="0"/>
          <w:iCs w:val="0"/>
          <w:sz w:val="18"/>
        </w:rPr>
        <w:br w:type="textWrapping"/>
      </w:r>
      <w:r>
        <w:rPr>
          <w:rFonts w:hint="default" w:ascii="Arial" w:hAnsi="Arial" w:cs="Arial"/>
          <w:i w:val="0"/>
          <w:iCs w:val="0"/>
          <w:sz w:val="18"/>
        </w:rPr>
        <w:t xml:space="preserve">  border-radius: 8px;</w:t>
      </w:r>
      <w:r>
        <w:rPr>
          <w:rFonts w:hint="default" w:ascii="Arial" w:hAnsi="Arial" w:cs="Arial"/>
          <w:i w:val="0"/>
          <w:iCs w:val="0"/>
          <w:sz w:val="18"/>
        </w:rPr>
        <w:br w:type="textWrapping"/>
      </w:r>
      <w:r>
        <w:rPr>
          <w:rFonts w:hint="default" w:ascii="Arial" w:hAnsi="Arial" w:cs="Arial"/>
          <w:i w:val="0"/>
          <w:iCs w:val="0"/>
          <w:sz w:val="18"/>
        </w:rPr>
        <w:t xml:space="preserve">  cursor: pointer;</w:t>
      </w:r>
      <w:r>
        <w:rPr>
          <w:rFonts w:hint="default" w:ascii="Arial" w:hAnsi="Arial" w:cs="Arial"/>
          <w:i w:val="0"/>
          <w:iCs w:val="0"/>
          <w:sz w:val="18"/>
        </w:rPr>
        <w:br w:type="textWrapping"/>
      </w:r>
      <w:r>
        <w:rPr>
          <w:rFonts w:hint="default" w:ascii="Arial" w:hAnsi="Arial" w:cs="Arial"/>
          <w:i w:val="0"/>
          <w:iCs w:val="0"/>
          <w:sz w:val="18"/>
        </w:rPr>
        <w:t xml:space="preserve">  font-size: 14px;</w:t>
      </w:r>
      <w:r>
        <w:rPr>
          <w:rFonts w:hint="default" w:ascii="Arial" w:hAnsi="Arial" w:cs="Arial"/>
          <w:i w:val="0"/>
          <w:iCs w:val="0"/>
          <w:sz w:val="18"/>
        </w:rPr>
        <w:br w:type="textWrapping"/>
      </w:r>
      <w:r>
        <w:rPr>
          <w:rFonts w:hint="default" w:ascii="Arial" w:hAnsi="Arial" w:cs="Arial"/>
          <w:i w:val="0"/>
          <w:iCs w:val="0"/>
          <w:sz w:val="18"/>
        </w:rPr>
        <w:t xml:space="preserve">  margin-right: 10px;</w:t>
      </w:r>
      <w:r>
        <w:rPr>
          <w:rFonts w:hint="default" w:ascii="Arial" w:hAnsi="Arial" w:cs="Arial"/>
          <w:i w:val="0"/>
          <w:iCs w:val="0"/>
          <w:sz w:val="18"/>
        </w:rPr>
        <w:br w:type="textWrapping"/>
      </w:r>
      <w:r>
        <w:rPr>
          <w:rFonts w:hint="default" w:ascii="Arial" w:hAnsi="Arial" w:cs="Arial"/>
          <w:i w:val="0"/>
          <w:iCs w:val="0"/>
          <w:sz w:val="18"/>
        </w:rPr>
        <w:t xml:space="preserve">  transition: transform 0.2s;</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.modal-body .btn-primary:hover {</w:t>
      </w:r>
      <w:r>
        <w:rPr>
          <w:rFonts w:hint="default" w:ascii="Arial" w:hAnsi="Arial" w:cs="Arial"/>
          <w:i w:val="0"/>
          <w:iCs w:val="0"/>
          <w:sz w:val="18"/>
        </w:rPr>
        <w:br w:type="textWrapping"/>
      </w:r>
      <w:r>
        <w:rPr>
          <w:rFonts w:hint="default" w:ascii="Arial" w:hAnsi="Arial" w:cs="Arial"/>
          <w:i w:val="0"/>
          <w:iCs w:val="0"/>
          <w:sz w:val="18"/>
        </w:rPr>
        <w:t xml:space="preserve">  transform: translateY(-2px);</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.modal-body .btn {</w:t>
      </w:r>
      <w:r>
        <w:rPr>
          <w:rFonts w:hint="default" w:ascii="Arial" w:hAnsi="Arial" w:cs="Arial"/>
          <w:i w:val="0"/>
          <w:iCs w:val="0"/>
          <w:sz w:val="18"/>
        </w:rPr>
        <w:br w:type="textWrapping"/>
      </w:r>
      <w:r>
        <w:rPr>
          <w:rFonts w:hint="default" w:ascii="Arial" w:hAnsi="Arial" w:cs="Arial"/>
          <w:i w:val="0"/>
          <w:iCs w:val="0"/>
          <w:sz w:val="18"/>
        </w:rPr>
        <w:t xml:space="preserve">  background: #e2e8f0;</w:t>
      </w:r>
      <w:r>
        <w:rPr>
          <w:rFonts w:hint="default" w:ascii="Arial" w:hAnsi="Arial" w:cs="Arial"/>
          <w:i w:val="0"/>
          <w:iCs w:val="0"/>
          <w:sz w:val="18"/>
        </w:rPr>
        <w:br w:type="textWrapping"/>
      </w:r>
      <w:r>
        <w:rPr>
          <w:rFonts w:hint="default" w:ascii="Arial" w:hAnsi="Arial" w:cs="Arial"/>
          <w:i w:val="0"/>
          <w:iCs w:val="0"/>
          <w:sz w:val="18"/>
        </w:rPr>
        <w:t xml:space="preserve">  border: none;</w:t>
      </w:r>
      <w:r>
        <w:rPr>
          <w:rFonts w:hint="default" w:ascii="Arial" w:hAnsi="Arial" w:cs="Arial"/>
          <w:i w:val="0"/>
          <w:iCs w:val="0"/>
          <w:sz w:val="18"/>
        </w:rPr>
        <w:br w:type="textWrapping"/>
      </w:r>
      <w:r>
        <w:rPr>
          <w:rFonts w:hint="default" w:ascii="Arial" w:hAnsi="Arial" w:cs="Arial"/>
          <w:i w:val="0"/>
          <w:iCs w:val="0"/>
          <w:sz w:val="18"/>
        </w:rPr>
        <w:t xml:space="preserve">  padding: 12px 24px;</w:t>
      </w:r>
      <w:r>
        <w:rPr>
          <w:rFonts w:hint="default" w:ascii="Arial" w:hAnsi="Arial" w:cs="Arial"/>
          <w:i w:val="0"/>
          <w:iCs w:val="0"/>
          <w:sz w:val="18"/>
        </w:rPr>
        <w:br w:type="textWrapping"/>
      </w:r>
      <w:r>
        <w:rPr>
          <w:rFonts w:hint="default" w:ascii="Arial" w:hAnsi="Arial" w:cs="Arial"/>
          <w:i w:val="0"/>
          <w:iCs w:val="0"/>
          <w:sz w:val="18"/>
        </w:rPr>
        <w:t xml:space="preserve">  border-radius: 8px;</w:t>
      </w:r>
      <w:r>
        <w:rPr>
          <w:rFonts w:hint="default" w:ascii="Arial" w:hAnsi="Arial" w:cs="Arial"/>
          <w:i w:val="0"/>
          <w:iCs w:val="0"/>
          <w:sz w:val="18"/>
        </w:rPr>
        <w:br w:type="textWrapping"/>
      </w:r>
      <w:r>
        <w:rPr>
          <w:rFonts w:hint="default" w:ascii="Arial" w:hAnsi="Arial" w:cs="Arial"/>
          <w:i w:val="0"/>
          <w:iCs w:val="0"/>
          <w:sz w:val="18"/>
        </w:rPr>
        <w:t xml:space="preserve">  cursor: pointer;</w:t>
      </w:r>
      <w:r>
        <w:rPr>
          <w:rFonts w:hint="default" w:ascii="Arial" w:hAnsi="Arial" w:cs="Arial"/>
          <w:i w:val="0"/>
          <w:iCs w:val="0"/>
          <w:sz w:val="18"/>
        </w:rPr>
        <w:br w:type="textWrapping"/>
      </w:r>
      <w:r>
        <w:rPr>
          <w:rFonts w:hint="default" w:ascii="Arial" w:hAnsi="Arial" w:cs="Arial"/>
          <w:i w:val="0"/>
          <w:iCs w:val="0"/>
          <w:sz w:val="18"/>
        </w:rPr>
        <w:t xml:space="preserve">  font-size: 14px;</w:t>
      </w:r>
      <w:r>
        <w:rPr>
          <w:rFonts w:hint="default" w:ascii="Arial" w:hAnsi="Arial" w:cs="Arial"/>
          <w:i w:val="0"/>
          <w:iCs w:val="0"/>
          <w:sz w:val="18"/>
        </w:rPr>
        <w:br w:type="textWrapping"/>
      </w:r>
      <w:r>
        <w:rPr>
          <w:rFonts w:hint="default" w:ascii="Arial" w:hAnsi="Arial" w:cs="Arial"/>
          <w:i w:val="0"/>
          <w:iCs w:val="0"/>
          <w:sz w:val="18"/>
        </w:rPr>
        <w:t xml:space="preserve">  transition: background 0.3s;</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.modal-body .btn:hover {</w:t>
      </w:r>
      <w:r>
        <w:rPr>
          <w:rFonts w:hint="default" w:ascii="Arial" w:hAnsi="Arial" w:cs="Arial"/>
          <w:i w:val="0"/>
          <w:iCs w:val="0"/>
          <w:sz w:val="18"/>
        </w:rPr>
        <w:br w:type="textWrapping"/>
      </w:r>
      <w:r>
        <w:rPr>
          <w:rFonts w:hint="default" w:ascii="Arial" w:hAnsi="Arial" w:cs="Arial"/>
          <w:i w:val="0"/>
          <w:iCs w:val="0"/>
          <w:sz w:val="18"/>
        </w:rPr>
        <w:t xml:space="preserve">  background: #cbd5e0;</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@media (max-width: 768px) {</w:t>
      </w:r>
      <w:r>
        <w:rPr>
          <w:rFonts w:hint="default" w:ascii="Arial" w:hAnsi="Arial" w:cs="Arial"/>
          <w:i w:val="0"/>
          <w:iCs w:val="0"/>
          <w:sz w:val="18"/>
        </w:rPr>
        <w:br w:type="textWrapping"/>
      </w:r>
      <w:r>
        <w:rPr>
          <w:rFonts w:hint="default" w:ascii="Arial" w:hAnsi="Arial" w:cs="Arial"/>
          <w:i w:val="0"/>
          <w:iCs w:val="0"/>
          <w:sz w:val="18"/>
        </w:rPr>
        <w:t xml:space="preserve">  .sidebar {</w:t>
      </w:r>
      <w:r>
        <w:rPr>
          <w:rFonts w:hint="default" w:ascii="Arial" w:hAnsi="Arial" w:cs="Arial"/>
          <w:i w:val="0"/>
          <w:iCs w:val="0"/>
          <w:sz w:val="18"/>
        </w:rPr>
        <w:br w:type="textWrapping"/>
      </w:r>
      <w:r>
        <w:rPr>
          <w:rFonts w:hint="default" w:ascii="Arial" w:hAnsi="Arial" w:cs="Arial"/>
          <w:i w:val="0"/>
          <w:iCs w:val="0"/>
          <w:sz w:val="18"/>
        </w:rPr>
        <w:t xml:space="preserve">    transform: translateX(-100%);</w:t>
      </w:r>
      <w:r>
        <w:rPr>
          <w:rFonts w:hint="default" w:ascii="Arial" w:hAnsi="Arial" w:cs="Arial"/>
          <w:i w:val="0"/>
          <w:iCs w:val="0"/>
          <w:sz w:val="18"/>
        </w:rPr>
        <w:br w:type="textWrapping"/>
      </w:r>
      <w:r>
        <w:rPr>
          <w:rFonts w:hint="default" w:ascii="Arial" w:hAnsi="Arial" w:cs="Arial"/>
          <w:i w:val="0"/>
          <w:iCs w:val="0"/>
          <w:sz w:val="18"/>
        </w:rPr>
        <w:t xml:space="preserve">    transition: transform 0.3s;</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.main {</w:t>
      </w:r>
      <w:r>
        <w:rPr>
          <w:rFonts w:hint="default" w:ascii="Arial" w:hAnsi="Arial" w:cs="Arial"/>
          <w:i w:val="0"/>
          <w:iCs w:val="0"/>
          <w:sz w:val="18"/>
        </w:rPr>
        <w:br w:type="textWrapping"/>
      </w:r>
      <w:r>
        <w:rPr>
          <w:rFonts w:hint="default" w:ascii="Arial" w:hAnsi="Arial" w:cs="Arial"/>
          <w:i w:val="0"/>
          <w:iCs w:val="0"/>
          <w:sz w:val="18"/>
        </w:rPr>
        <w:t xml:space="preserve">    margin-left: 0;</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.topbar {</w:t>
      </w:r>
      <w:r>
        <w:rPr>
          <w:rFonts w:hint="default" w:ascii="Arial" w:hAnsi="Arial" w:cs="Arial"/>
          <w:i w:val="0"/>
          <w:iCs w:val="0"/>
          <w:sz w:val="18"/>
        </w:rPr>
        <w:br w:type="textWrapping"/>
      </w:r>
      <w:r>
        <w:rPr>
          <w:rFonts w:hint="default" w:ascii="Arial" w:hAnsi="Arial" w:cs="Arial"/>
          <w:i w:val="0"/>
          <w:iCs w:val="0"/>
          <w:sz w:val="18"/>
        </w:rPr>
        <w:t xml:space="preserve">    flex-direction: column;</w:t>
      </w:r>
      <w:r>
        <w:rPr>
          <w:rFonts w:hint="default" w:ascii="Arial" w:hAnsi="Arial" w:cs="Arial"/>
          <w:i w:val="0"/>
          <w:iCs w:val="0"/>
          <w:sz w:val="18"/>
        </w:rPr>
        <w:br w:type="textWrapping"/>
      </w:r>
      <w:r>
        <w:rPr>
          <w:rFonts w:hint="default" w:ascii="Arial" w:hAnsi="Arial" w:cs="Arial"/>
          <w:i w:val="0"/>
          <w:iCs w:val="0"/>
          <w:sz w:val="18"/>
        </w:rPr>
        <w:t xml:space="preserve">    text-align: center;</w:t>
      </w:r>
      <w:r>
        <w:rPr>
          <w:rFonts w:hint="default" w:ascii="Arial" w:hAnsi="Arial" w:cs="Arial"/>
          <w:i w:val="0"/>
          <w:iCs w:val="0"/>
          <w:sz w:val="18"/>
        </w:rPr>
        <w:br w:type="textWrapping"/>
      </w:r>
      <w:r>
        <w:rPr>
          <w:rFonts w:hint="default" w:ascii="Arial" w:hAnsi="Arial" w:cs="Arial"/>
          <w:i w:val="0"/>
          <w:iCs w:val="0"/>
          <w:sz w:val="18"/>
        </w:rPr>
        <w:t xml:space="preserve">    gap: 15px;</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.stat-cards {</w:t>
      </w:r>
      <w:r>
        <w:rPr>
          <w:rFonts w:hint="default" w:ascii="Arial" w:hAnsi="Arial" w:cs="Arial"/>
          <w:i w:val="0"/>
          <w:iCs w:val="0"/>
          <w:sz w:val="18"/>
        </w:rPr>
        <w:br w:type="textWrapping"/>
      </w:r>
      <w:r>
        <w:rPr>
          <w:rFonts w:hint="default" w:ascii="Arial" w:hAnsi="Arial" w:cs="Arial"/>
          <w:i w:val="0"/>
          <w:iCs w:val="0"/>
          <w:sz w:val="18"/>
        </w:rPr>
        <w:t xml:space="preserve">    grid-template-columns: 1fr;</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.card-header {</w:t>
      </w:r>
      <w:r>
        <w:rPr>
          <w:rFonts w:hint="default" w:ascii="Arial" w:hAnsi="Arial" w:cs="Arial"/>
          <w:i w:val="0"/>
          <w:iCs w:val="0"/>
          <w:sz w:val="18"/>
        </w:rPr>
        <w:br w:type="textWrapping"/>
      </w:r>
      <w:r>
        <w:rPr>
          <w:rFonts w:hint="default" w:ascii="Arial" w:hAnsi="Arial" w:cs="Arial"/>
          <w:i w:val="0"/>
          <w:iCs w:val="0"/>
          <w:sz w:val="18"/>
        </w:rPr>
        <w:t xml:space="preserve">    flex-direction: column;</w:t>
      </w:r>
      <w:r>
        <w:rPr>
          <w:rFonts w:hint="default" w:ascii="Arial" w:hAnsi="Arial" w:cs="Arial"/>
          <w:i w:val="0"/>
          <w:iCs w:val="0"/>
          <w:sz w:val="18"/>
        </w:rPr>
        <w:br w:type="textWrapping"/>
      </w:r>
      <w:r>
        <w:rPr>
          <w:rFonts w:hint="default" w:ascii="Arial" w:hAnsi="Arial" w:cs="Arial"/>
          <w:i w:val="0"/>
          <w:iCs w:val="0"/>
          <w:sz w:val="18"/>
        </w:rPr>
        <w:t xml:space="preserve">    gap: 10px;</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table {</w:t>
      </w:r>
      <w:r>
        <w:rPr>
          <w:rFonts w:hint="default" w:ascii="Arial" w:hAnsi="Arial" w:cs="Arial"/>
          <w:i w:val="0"/>
          <w:iCs w:val="0"/>
          <w:sz w:val="18"/>
        </w:rPr>
        <w:br w:type="textWrapping"/>
      </w:r>
      <w:r>
        <w:rPr>
          <w:rFonts w:hint="default" w:ascii="Arial" w:hAnsi="Arial" w:cs="Arial"/>
          <w:i w:val="0"/>
          <w:iCs w:val="0"/>
          <w:sz w:val="18"/>
        </w:rPr>
        <w:t xml:space="preserve">    font-size: 12px;</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th,</w:t>
      </w:r>
      <w:r>
        <w:rPr>
          <w:rFonts w:hint="default" w:ascii="Arial" w:hAnsi="Arial" w:cs="Arial"/>
          <w:i w:val="0"/>
          <w:iCs w:val="0"/>
          <w:sz w:val="18"/>
        </w:rPr>
        <w:br w:type="textWrapping"/>
      </w:r>
      <w:r>
        <w:rPr>
          <w:rFonts w:hint="default" w:ascii="Arial" w:hAnsi="Arial" w:cs="Arial"/>
          <w:i w:val="0"/>
          <w:iCs w:val="0"/>
          <w:sz w:val="18"/>
        </w:rPr>
        <w:t xml:space="preserve">  td {</w:t>
      </w:r>
      <w:r>
        <w:rPr>
          <w:rFonts w:hint="default" w:ascii="Arial" w:hAnsi="Arial" w:cs="Arial"/>
          <w:i w:val="0"/>
          <w:iCs w:val="0"/>
          <w:sz w:val="18"/>
        </w:rPr>
        <w:br w:type="textWrapping"/>
      </w:r>
      <w:r>
        <w:rPr>
          <w:rFonts w:hint="default" w:ascii="Arial" w:hAnsi="Arial" w:cs="Arial"/>
          <w:i w:val="0"/>
          <w:iCs w:val="0"/>
          <w:sz w:val="18"/>
        </w:rPr>
        <w:t xml:space="preserve">    padding: 8px 10px;</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.text-center {</w:t>
      </w:r>
      <w:r>
        <w:rPr>
          <w:rFonts w:hint="default" w:ascii="Arial" w:hAnsi="Arial" w:cs="Arial"/>
          <w:i w:val="0"/>
          <w:iCs w:val="0"/>
          <w:sz w:val="18"/>
        </w:rPr>
        <w:br w:type="textWrapping"/>
      </w:r>
      <w:r>
        <w:rPr>
          <w:rFonts w:hint="default" w:ascii="Arial" w:hAnsi="Arial" w:cs="Arial"/>
          <w:i w:val="0"/>
          <w:iCs w:val="0"/>
          <w:sz w:val="18"/>
        </w:rPr>
        <w:t xml:space="preserve">  text-align: center;</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Scrollbar Styling */</w:t>
      </w:r>
      <w:r>
        <w:rPr>
          <w:rFonts w:hint="default" w:ascii="Arial" w:hAnsi="Arial" w:cs="Arial"/>
          <w:i w:val="0"/>
          <w:iCs w:val="0"/>
          <w:sz w:val="18"/>
        </w:rPr>
        <w:br w:type="textWrapping"/>
      </w:r>
      <w:r>
        <w:rPr>
          <w:rFonts w:hint="default" w:ascii="Arial" w:hAnsi="Arial" w:cs="Arial"/>
          <w:i w:val="0"/>
          <w:iCs w:val="0"/>
          <w:sz w:val="18"/>
        </w:rPr>
        <w:t>::-webkit-scrollbar {</w:t>
      </w:r>
      <w:r>
        <w:rPr>
          <w:rFonts w:hint="default" w:ascii="Arial" w:hAnsi="Arial" w:cs="Arial"/>
          <w:i w:val="0"/>
          <w:iCs w:val="0"/>
          <w:sz w:val="18"/>
        </w:rPr>
        <w:br w:type="textWrapping"/>
      </w:r>
      <w:r>
        <w:rPr>
          <w:rFonts w:hint="default" w:ascii="Arial" w:hAnsi="Arial" w:cs="Arial"/>
          <w:i w:val="0"/>
          <w:iCs w:val="0"/>
          <w:sz w:val="18"/>
        </w:rPr>
        <w:t xml:space="preserve">  width: 8px;</w:t>
      </w:r>
      <w:r>
        <w:rPr>
          <w:rFonts w:hint="default" w:ascii="Arial" w:hAnsi="Arial" w:cs="Arial"/>
          <w:i w:val="0"/>
          <w:iCs w:val="0"/>
          <w:sz w:val="18"/>
        </w:rPr>
        <w:br w:type="textWrapping"/>
      </w:r>
      <w:r>
        <w:rPr>
          <w:rFonts w:hint="default" w:ascii="Arial" w:hAnsi="Arial" w:cs="Arial"/>
          <w:i w:val="0"/>
          <w:iCs w:val="0"/>
          <w:sz w:val="18"/>
        </w:rPr>
        <w:t xml:space="preserve">  height: 8px;</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::-webkit-scrollbar-track {</w:t>
      </w:r>
      <w:r>
        <w:rPr>
          <w:rFonts w:hint="default" w:ascii="Arial" w:hAnsi="Arial" w:cs="Arial"/>
          <w:i w:val="0"/>
          <w:iCs w:val="0"/>
          <w:sz w:val="18"/>
        </w:rPr>
        <w:br w:type="textWrapping"/>
      </w:r>
      <w:r>
        <w:rPr>
          <w:rFonts w:hint="default" w:ascii="Arial" w:hAnsi="Arial" w:cs="Arial"/>
          <w:i w:val="0"/>
          <w:iCs w:val="0"/>
          <w:sz w:val="18"/>
        </w:rPr>
        <w:t xml:space="preserve">  background: #f1f1f1;</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::-webkit-scrollbar-thumb {</w:t>
      </w:r>
      <w:r>
        <w:rPr>
          <w:rFonts w:hint="default" w:ascii="Arial" w:hAnsi="Arial" w:cs="Arial"/>
          <w:i w:val="0"/>
          <w:iCs w:val="0"/>
          <w:sz w:val="18"/>
        </w:rPr>
        <w:br w:type="textWrapping"/>
      </w:r>
      <w:r>
        <w:rPr>
          <w:rFonts w:hint="default" w:ascii="Arial" w:hAnsi="Arial" w:cs="Arial"/>
          <w:i w:val="0"/>
          <w:iCs w:val="0"/>
          <w:sz w:val="18"/>
        </w:rPr>
        <w:t xml:space="preserve">  background: #888;</w:t>
      </w:r>
      <w:r>
        <w:rPr>
          <w:rFonts w:hint="default" w:ascii="Arial" w:hAnsi="Arial" w:cs="Arial"/>
          <w:i w:val="0"/>
          <w:iCs w:val="0"/>
          <w:sz w:val="18"/>
        </w:rPr>
        <w:br w:type="textWrapping"/>
      </w:r>
      <w:r>
        <w:rPr>
          <w:rFonts w:hint="default" w:ascii="Arial" w:hAnsi="Arial" w:cs="Arial"/>
          <w:i w:val="0"/>
          <w:iCs w:val="0"/>
          <w:sz w:val="18"/>
        </w:rPr>
        <w:t xml:space="preserve">  border-radius: 4px;</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::-webkit-scrollbar-thumb:hover {</w:t>
      </w:r>
      <w:r>
        <w:rPr>
          <w:rFonts w:hint="default" w:ascii="Arial" w:hAnsi="Arial" w:cs="Arial"/>
          <w:i w:val="0"/>
          <w:iCs w:val="0"/>
          <w:sz w:val="18"/>
        </w:rPr>
        <w:br w:type="textWrapping"/>
      </w:r>
      <w:r>
        <w:rPr>
          <w:rFonts w:hint="default" w:ascii="Arial" w:hAnsi="Arial" w:cs="Arial"/>
          <w:i w:val="0"/>
          <w:iCs w:val="0"/>
          <w:sz w:val="18"/>
        </w:rPr>
        <w:t xml:space="preserve">  background: #555;</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.topbar-right .btn-primary {</w:t>
      </w:r>
      <w:r>
        <w:rPr>
          <w:rFonts w:hint="default" w:ascii="Arial" w:hAnsi="Arial" w:cs="Arial"/>
          <w:i w:val="0"/>
          <w:iCs w:val="0"/>
          <w:sz w:val="18"/>
        </w:rPr>
        <w:br w:type="textWrapping"/>
      </w:r>
      <w:r>
        <w:rPr>
          <w:rFonts w:hint="default" w:ascii="Arial" w:hAnsi="Arial" w:cs="Arial"/>
          <w:i w:val="0"/>
          <w:iCs w:val="0"/>
          <w:sz w:val="18"/>
        </w:rPr>
        <w:t xml:space="preserve">  background: transparent;</w:t>
      </w:r>
      <w:r>
        <w:rPr>
          <w:rFonts w:hint="default" w:ascii="Arial" w:hAnsi="Arial" w:cs="Arial"/>
          <w:i w:val="0"/>
          <w:iCs w:val="0"/>
          <w:sz w:val="18"/>
        </w:rPr>
        <w:br w:type="textWrapping"/>
      </w:r>
      <w:r>
        <w:rPr>
          <w:rFonts w:hint="default" w:ascii="Arial" w:hAnsi="Arial" w:cs="Arial"/>
          <w:i w:val="0"/>
          <w:iCs w:val="0"/>
          <w:sz w:val="18"/>
        </w:rPr>
        <w:t xml:space="preserve">  color: #333;</w:t>
      </w:r>
      <w:r>
        <w:rPr>
          <w:rFonts w:hint="default" w:ascii="Arial" w:hAnsi="Arial" w:cs="Arial"/>
          <w:i w:val="0"/>
          <w:iCs w:val="0"/>
          <w:sz w:val="18"/>
        </w:rPr>
        <w:br w:type="textWrapping"/>
      </w:r>
      <w:r>
        <w:rPr>
          <w:rFonts w:hint="default" w:ascii="Arial" w:hAnsi="Arial" w:cs="Arial"/>
          <w:i w:val="0"/>
          <w:iCs w:val="0"/>
          <w:sz w:val="18"/>
        </w:rPr>
        <w:t xml:space="preserve">  border: #f4f7fa solid 2px;</w:t>
      </w:r>
      <w:r>
        <w:rPr>
          <w:rFonts w:hint="default" w:ascii="Arial" w:hAnsi="Arial" w:cs="Arial"/>
          <w:i w:val="0"/>
          <w:iCs w:val="0"/>
          <w:sz w:val="18"/>
        </w:rPr>
        <w:br w:type="textWrapping"/>
      </w:r>
      <w:r>
        <w:rPr>
          <w:rFonts w:hint="default" w:ascii="Arial" w:hAnsi="Arial" w:cs="Arial"/>
          <w:i w:val="0"/>
          <w:iCs w:val="0"/>
          <w:sz w:val="18"/>
        </w:rPr>
        <w:t xml:space="preserve">  padding: 10px 20px;</w:t>
      </w:r>
      <w:r>
        <w:rPr>
          <w:rFonts w:hint="default" w:ascii="Arial" w:hAnsi="Arial" w:cs="Arial"/>
          <w:i w:val="0"/>
          <w:iCs w:val="0"/>
          <w:sz w:val="18"/>
        </w:rPr>
        <w:br w:type="textWrapping"/>
      </w:r>
      <w:r>
        <w:rPr>
          <w:rFonts w:hint="default" w:ascii="Arial" w:hAnsi="Arial" w:cs="Arial"/>
          <w:i w:val="0"/>
          <w:iCs w:val="0"/>
          <w:sz w:val="18"/>
        </w:rPr>
        <w:t xml:space="preserve">  border-radius: 8px;</w:t>
      </w:r>
      <w:r>
        <w:rPr>
          <w:rFonts w:hint="default" w:ascii="Arial" w:hAnsi="Arial" w:cs="Arial"/>
          <w:i w:val="0"/>
          <w:iCs w:val="0"/>
          <w:sz w:val="18"/>
        </w:rPr>
        <w:br w:type="textWrapping"/>
      </w:r>
      <w:r>
        <w:rPr>
          <w:rFonts w:hint="default" w:ascii="Arial" w:hAnsi="Arial" w:cs="Arial"/>
          <w:i w:val="0"/>
          <w:iCs w:val="0"/>
          <w:sz w:val="18"/>
        </w:rPr>
        <w:t xml:space="preserve">  cursor: pointer;</w:t>
      </w:r>
      <w:r>
        <w:rPr>
          <w:rFonts w:hint="default" w:ascii="Arial" w:hAnsi="Arial" w:cs="Arial"/>
          <w:i w:val="0"/>
          <w:iCs w:val="0"/>
          <w:sz w:val="18"/>
        </w:rPr>
        <w:br w:type="textWrapping"/>
      </w:r>
      <w:r>
        <w:rPr>
          <w:rFonts w:hint="default" w:ascii="Arial" w:hAnsi="Arial" w:cs="Arial"/>
          <w:i w:val="0"/>
          <w:iCs w:val="0"/>
          <w:sz w:val="18"/>
        </w:rPr>
        <w:t xml:space="preserve">  font-size: 14px;</w:t>
      </w:r>
      <w:r>
        <w:rPr>
          <w:rFonts w:hint="default" w:ascii="Arial" w:hAnsi="Arial" w:cs="Arial"/>
          <w:i w:val="0"/>
          <w:iCs w:val="0"/>
          <w:sz w:val="18"/>
        </w:rPr>
        <w:br w:type="textWrapping"/>
      </w:r>
      <w:r>
        <w:rPr>
          <w:rFonts w:hint="default" w:ascii="Arial" w:hAnsi="Arial" w:cs="Arial"/>
          <w:i w:val="0"/>
          <w:iCs w:val="0"/>
          <w:sz w:val="18"/>
        </w:rPr>
        <w:t xml:space="preserve">  transition: all 0.3s ease;</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.topbar-right .btn-primary:hover {</w:t>
      </w:r>
      <w:r>
        <w:rPr>
          <w:rFonts w:hint="default" w:ascii="Arial" w:hAnsi="Arial" w:cs="Arial"/>
          <w:i w:val="0"/>
          <w:iCs w:val="0"/>
          <w:sz w:val="18"/>
        </w:rPr>
        <w:br w:type="textWrapping"/>
      </w:r>
      <w:r>
        <w:rPr>
          <w:rFonts w:hint="default" w:ascii="Arial" w:hAnsi="Arial" w:cs="Arial"/>
          <w:i w:val="0"/>
          <w:iCs w:val="0"/>
          <w:sz w:val="18"/>
        </w:rPr>
        <w:t xml:space="preserve">  border: #2563eb solid 2px;</w:t>
      </w:r>
      <w:r>
        <w:rPr>
          <w:rFonts w:hint="default" w:ascii="Arial" w:hAnsi="Arial" w:cs="Arial"/>
          <w:i w:val="0"/>
          <w:iCs w:val="0"/>
          <w:sz w:val="18"/>
        </w:rPr>
        <w:br w:type="textWrapping"/>
      </w:r>
      <w:r>
        <w:rPr>
          <w:rFonts w:hint="default" w:ascii="Arial" w:hAnsi="Arial" w:cs="Arial"/>
          <w:i w:val="0"/>
          <w:iCs w:val="0"/>
          <w:sz w:val="18"/>
        </w:rPr>
        <w:t xml:space="preserve">  color: #2563eb;</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.sidebar-logo {</w:t>
      </w:r>
      <w:r>
        <w:rPr>
          <w:rFonts w:hint="default" w:ascii="Arial" w:hAnsi="Arial" w:cs="Arial"/>
          <w:i w:val="0"/>
          <w:iCs w:val="0"/>
          <w:sz w:val="18"/>
        </w:rPr>
        <w:br w:type="textWrapping"/>
      </w:r>
      <w:r>
        <w:rPr>
          <w:rFonts w:hint="default" w:ascii="Arial" w:hAnsi="Arial" w:cs="Arial"/>
          <w:i w:val="0"/>
          <w:iCs w:val="0"/>
          <w:sz w:val="18"/>
        </w:rPr>
        <w:t xml:space="preserve">  color: #2563eb;</w:t>
      </w:r>
      <w:r>
        <w:rPr>
          <w:rFonts w:hint="default" w:ascii="Arial" w:hAnsi="Arial" w:cs="Arial"/>
          <w:i w:val="0"/>
          <w:iCs w:val="0"/>
          <w:sz w:val="18"/>
        </w:rPr>
        <w:br w:type="textWrapping"/>
      </w:r>
      <w:r>
        <w:rPr>
          <w:rFonts w:hint="default" w:ascii="Arial" w:hAnsi="Arial" w:cs="Arial"/>
          <w:i w:val="0"/>
          <w:iCs w:val="0"/>
          <w:sz w:val="18"/>
        </w:rPr>
        <w:t xml:space="preserve">  padding-top: 40px;</w:t>
      </w:r>
      <w:r>
        <w:rPr>
          <w:rFonts w:hint="default" w:ascii="Arial" w:hAnsi="Arial" w:cs="Arial"/>
          <w:i w:val="0"/>
          <w:iCs w:val="0"/>
          <w:sz w:val="18"/>
        </w:rPr>
        <w:br w:type="textWrapping"/>
      </w:r>
      <w:r>
        <w:rPr>
          <w:rFonts w:hint="default" w:ascii="Arial" w:hAnsi="Arial" w:cs="Arial"/>
          <w:i w:val="0"/>
          <w:iCs w:val="0"/>
          <w:sz w:val="18"/>
        </w:rPr>
        <w:t xml:space="preserve">  padding-bottom: 20px;</w:t>
      </w:r>
      <w:r>
        <w:rPr>
          <w:rFonts w:hint="default" w:ascii="Arial" w:hAnsi="Arial" w:cs="Arial"/>
          <w:i w:val="0"/>
          <w:iCs w:val="0"/>
          <w:sz w:val="18"/>
        </w:rPr>
        <w:br w:type="textWrapping"/>
      </w:r>
      <w:r>
        <w:rPr>
          <w:rFonts w:hint="default" w:ascii="Arial" w:hAnsi="Arial" w:cs="Arial"/>
          <w:i w:val="0"/>
          <w:iCs w:val="0"/>
          <w:sz w:val="18"/>
        </w:rPr>
        <w:t xml:space="preserve">  text-align: center;</w:t>
      </w:r>
      <w:r>
        <w:rPr>
          <w:rFonts w:hint="default" w:ascii="Arial" w:hAnsi="Arial" w:cs="Arial"/>
          <w:i w:val="0"/>
          <w:iCs w:val="0"/>
          <w:sz w:val="18"/>
        </w:rPr>
        <w:br w:type="textWrapping"/>
      </w:r>
      <w:r>
        <w:rPr>
          <w:rFonts w:hint="default" w:ascii="Arial" w:hAnsi="Arial" w:cs="Arial"/>
          <w:i w:val="0"/>
          <w:iCs w:val="0"/>
          <w:sz w:val="18"/>
        </w:rPr>
        <w:t xml:space="preserve">  font-size: 32px;</w:t>
      </w:r>
      <w:r>
        <w:rPr>
          <w:rFonts w:hint="default" w:ascii="Arial" w:hAnsi="Arial" w:cs="Arial"/>
          <w:i w:val="0"/>
          <w:iCs w:val="0"/>
          <w:sz w:val="18"/>
        </w:rPr>
        <w:br w:type="textWrapping"/>
      </w:r>
      <w:r>
        <w:rPr>
          <w:rFonts w:hint="default" w:ascii="Arial" w:hAnsi="Arial" w:cs="Arial"/>
          <w:i w:val="0"/>
          <w:iCs w:val="0"/>
          <w:sz w:val="18"/>
        </w:rPr>
        <w:t xml:space="preserve">  font-weight: bold;</w:t>
      </w:r>
      <w:r>
        <w:rPr>
          <w:rFonts w:hint="default" w:ascii="Arial" w:hAnsi="Arial" w:cs="Arial"/>
          <w:i w:val="0"/>
          <w:iCs w:val="0"/>
          <w:sz w:val="18"/>
        </w:rPr>
        <w:br w:type="textWrapping"/>
      </w:r>
      <w:r>
        <w:rPr>
          <w:rFonts w:hint="default" w:ascii="Arial" w:hAnsi="Arial" w:cs="Arial"/>
          <w:i w:val="0"/>
          <w:iCs w:val="0"/>
          <w:sz w:val="18"/>
        </w:rPr>
        <w:t xml:space="preserve">  border-bottom: 1px solid rgba(255, 255, 255, 0.1);</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.sidebar a:hover {</w:t>
      </w:r>
      <w:r>
        <w:rPr>
          <w:rFonts w:hint="default" w:ascii="Arial" w:hAnsi="Arial" w:cs="Arial"/>
          <w:i w:val="0"/>
          <w:iCs w:val="0"/>
          <w:sz w:val="18"/>
        </w:rPr>
        <w:br w:type="textWrapping"/>
      </w:r>
      <w:r>
        <w:rPr>
          <w:rFonts w:hint="default" w:ascii="Arial" w:hAnsi="Arial" w:cs="Arial"/>
          <w:i w:val="0"/>
          <w:iCs w:val="0"/>
          <w:sz w:val="18"/>
        </w:rPr>
        <w:t xml:space="preserve">  background: rgba(255, 255, 255, 0.1);</w:t>
      </w:r>
      <w:r>
        <w:rPr>
          <w:rFonts w:hint="default" w:ascii="Arial" w:hAnsi="Arial" w:cs="Arial"/>
          <w:i w:val="0"/>
          <w:iCs w:val="0"/>
          <w:sz w:val="18"/>
        </w:rPr>
        <w:br w:type="textWrapping"/>
      </w:r>
      <w:r>
        <w:rPr>
          <w:rFonts w:hint="default" w:ascii="Arial" w:hAnsi="Arial" w:cs="Arial"/>
          <w:i w:val="0"/>
          <w:iCs w:val="0"/>
          <w:sz w:val="18"/>
        </w:rPr>
        <w:t xml:space="preserve">  font-weight: bold;</w:t>
      </w:r>
      <w:r>
        <w:rPr>
          <w:rFonts w:hint="default" w:ascii="Arial" w:hAnsi="Arial" w:cs="Arial"/>
          <w:i w:val="0"/>
          <w:iCs w:val="0"/>
          <w:sz w:val="18"/>
        </w:rPr>
        <w:br w:type="textWrapping"/>
      </w:r>
      <w:r>
        <w:rPr>
          <w:rFonts w:hint="default" w:ascii="Arial" w:hAnsi="Arial" w:cs="Arial"/>
          <w:i w:val="0"/>
          <w:iCs w:val="0"/>
          <w:sz w:val="18"/>
        </w:rPr>
        <w:t xml:space="preserve">  border-left: 3px solid #2563eb;</w:t>
      </w:r>
      <w:r>
        <w:rPr>
          <w:rFonts w:hint="default" w:ascii="Arial" w:hAnsi="Arial" w:cs="Arial"/>
          <w:i w:val="0"/>
          <w:iCs w:val="0"/>
          <w:sz w:val="18"/>
        </w:rPr>
        <w:br w:type="textWrapping"/>
      </w:r>
      <w:r>
        <w:rPr>
          <w:rFonts w:hint="default" w:ascii="Arial" w:hAnsi="Arial" w:cs="Arial"/>
          <w:i w:val="0"/>
          <w:iCs w:val="0"/>
          <w:sz w:val="18"/>
        </w:rPr>
        <w:t xml:space="preserve">  background-color: #cfdcee9f;</w:t>
      </w:r>
      <w:r>
        <w:rPr>
          <w:rFonts w:hint="default" w:ascii="Arial" w:hAnsi="Arial" w:cs="Arial"/>
          <w:i w:val="0"/>
          <w:iCs w:val="0"/>
          <w:sz w:val="18"/>
        </w:rPr>
        <w:br w:type="textWrapping"/>
      </w:r>
      <w:r>
        <w:rPr>
          <w:rFonts w:hint="default" w:ascii="Arial" w:hAnsi="Arial" w:cs="Arial"/>
          <w:i w:val="0"/>
          <w:iCs w:val="0"/>
          <w:sz w:val="18"/>
        </w:rPr>
        <w:t xml:space="preserve">  color: rgb(21, 76, 148);</w:t>
      </w:r>
      <w:r>
        <w:rPr>
          <w:rFonts w:hint="default" w:ascii="Arial" w:hAnsi="Arial" w:cs="Arial"/>
          <w:i w:val="0"/>
          <w:iCs w:val="0"/>
          <w:sz w:val="18"/>
        </w:rPr>
        <w:br w:type="textWrapping"/>
      </w:r>
      <w:r>
        <w:rPr>
          <w:rFonts w:hint="default" w:ascii="Arial" w:hAnsi="Arial" w:cs="Arial"/>
          <w:i w:val="0"/>
          <w:iCs w:val="0"/>
          <w:sz w:val="18"/>
        </w:rPr>
        <w:t xml:space="preserve">  transition-duration: 0.2s;</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.stat-value {</w:t>
      </w:r>
      <w:r>
        <w:rPr>
          <w:rFonts w:hint="default" w:ascii="Arial" w:hAnsi="Arial" w:cs="Arial"/>
          <w:i w:val="0"/>
          <w:iCs w:val="0"/>
          <w:sz w:val="18"/>
        </w:rPr>
        <w:br w:type="textWrapping"/>
      </w:r>
      <w:r>
        <w:rPr>
          <w:rFonts w:hint="default" w:ascii="Arial" w:hAnsi="Arial" w:cs="Arial"/>
          <w:i w:val="0"/>
          <w:iCs w:val="0"/>
          <w:sz w:val="18"/>
        </w:rPr>
        <w:t xml:space="preserve">  font-size: 48px;</w:t>
      </w:r>
      <w:r>
        <w:rPr>
          <w:rFonts w:hint="default" w:ascii="Arial" w:hAnsi="Arial" w:cs="Arial"/>
          <w:i w:val="0"/>
          <w:iCs w:val="0"/>
          <w:sz w:val="18"/>
        </w:rPr>
        <w:br w:type="textWrapping"/>
      </w:r>
      <w:r>
        <w:rPr>
          <w:rFonts w:hint="default" w:ascii="Arial" w:hAnsi="Arial" w:cs="Arial"/>
          <w:i w:val="0"/>
          <w:iCs w:val="0"/>
          <w:sz w:val="18"/>
        </w:rPr>
        <w:t xml:space="preserve">  font-weight: bold;</w:t>
      </w:r>
      <w:r>
        <w:rPr>
          <w:rFonts w:hint="default" w:ascii="Arial" w:hAnsi="Arial" w:cs="Arial"/>
          <w:i w:val="0"/>
          <w:iCs w:val="0"/>
          <w:sz w:val="18"/>
        </w:rPr>
        <w:br w:type="textWrapping"/>
      </w:r>
      <w:r>
        <w:rPr>
          <w:rFonts w:hint="default" w:ascii="Arial" w:hAnsi="Arial" w:cs="Arial"/>
          <w:i w:val="0"/>
          <w:iCs w:val="0"/>
          <w:sz w:val="18"/>
        </w:rPr>
        <w:t xml:space="preserve">  margin-bottom: 10px;</w:t>
      </w:r>
      <w:r>
        <w:rPr>
          <w:rFonts w:hint="default" w:ascii="Arial" w:hAnsi="Arial" w:cs="Arial"/>
          <w:i w:val="0"/>
          <w:iCs w:val="0"/>
          <w:sz w:val="18"/>
        </w:rPr>
        <w:br w:type="textWrapping"/>
      </w:r>
      <w:r>
        <w:rPr>
          <w:rFonts w:hint="default" w:ascii="Arial" w:hAnsi="Arial" w:cs="Arial"/>
          <w:i w:val="0"/>
          <w:iCs w:val="0"/>
          <w:sz w:val="18"/>
        </w:rPr>
        <w:t xml:space="preserve">  color: #2563eb;</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.show-archived {</w:t>
      </w:r>
      <w:r>
        <w:rPr>
          <w:rFonts w:hint="default" w:ascii="Arial" w:hAnsi="Arial" w:cs="Arial"/>
          <w:i w:val="0"/>
          <w:iCs w:val="0"/>
          <w:sz w:val="18"/>
        </w:rPr>
        <w:br w:type="textWrapping"/>
      </w:r>
      <w:r>
        <w:rPr>
          <w:rFonts w:hint="default" w:ascii="Arial" w:hAnsi="Arial" w:cs="Arial"/>
          <w:i w:val="0"/>
          <w:iCs w:val="0"/>
          <w:sz w:val="18"/>
        </w:rPr>
        <w:t xml:space="preserve">  background: #e5ebf7;</w:t>
      </w:r>
      <w:r>
        <w:rPr>
          <w:rFonts w:hint="default" w:ascii="Arial" w:hAnsi="Arial" w:cs="Arial"/>
          <w:i w:val="0"/>
          <w:iCs w:val="0"/>
          <w:sz w:val="18"/>
        </w:rPr>
        <w:br w:type="textWrapping"/>
      </w:r>
      <w:r>
        <w:rPr>
          <w:rFonts w:hint="default" w:ascii="Arial" w:hAnsi="Arial" w:cs="Arial"/>
          <w:i w:val="0"/>
          <w:iCs w:val="0"/>
          <w:sz w:val="18"/>
        </w:rPr>
        <w:t xml:space="preserve">  color: #002d8d;</w:t>
      </w:r>
      <w:r>
        <w:rPr>
          <w:rFonts w:hint="default" w:ascii="Arial" w:hAnsi="Arial" w:cs="Arial"/>
          <w:i w:val="0"/>
          <w:iCs w:val="0"/>
          <w:sz w:val="18"/>
        </w:rPr>
        <w:br w:type="textWrapping"/>
      </w:r>
      <w:r>
        <w:rPr>
          <w:rFonts w:hint="default" w:ascii="Arial" w:hAnsi="Arial" w:cs="Arial"/>
          <w:i w:val="0"/>
          <w:iCs w:val="0"/>
          <w:sz w:val="18"/>
        </w:rPr>
        <w:t xml:space="preserve">  border-color: #2563eb;</w:t>
      </w:r>
      <w:r>
        <w:rPr>
          <w:rFonts w:hint="default" w:ascii="Arial" w:hAnsi="Arial" w:cs="Arial"/>
          <w:i w:val="0"/>
          <w:iCs w:val="0"/>
          <w:sz w:val="18"/>
        </w:rPr>
        <w:br w:type="textWrapping"/>
      </w:r>
      <w:r>
        <w:rPr>
          <w:rFonts w:hint="default" w:ascii="Arial" w:hAnsi="Arial" w:cs="Arial"/>
          <w:i w:val="0"/>
          <w:iCs w:val="0"/>
          <w:sz w:val="18"/>
        </w:rPr>
        <w:t xml:space="preserve">  border-radius: 6px;</w:t>
      </w:r>
      <w:r>
        <w:rPr>
          <w:rFonts w:hint="default" w:ascii="Arial" w:hAnsi="Arial" w:cs="Arial"/>
          <w:i w:val="0"/>
          <w:iCs w:val="0"/>
          <w:sz w:val="18"/>
        </w:rPr>
        <w:br w:type="textWrapping"/>
      </w:r>
      <w:r>
        <w:rPr>
          <w:rFonts w:hint="default" w:ascii="Arial" w:hAnsi="Arial" w:cs="Arial"/>
          <w:i w:val="0"/>
          <w:iCs w:val="0"/>
          <w:sz w:val="18"/>
        </w:rPr>
        <w:t xml:space="preserve">  padding: 6px 12px;</w:t>
      </w:r>
      <w:r>
        <w:rPr>
          <w:rFonts w:hint="default" w:ascii="Arial" w:hAnsi="Arial" w:cs="Arial"/>
          <w:i w:val="0"/>
          <w:iCs w:val="0"/>
          <w:sz w:val="18"/>
        </w:rPr>
        <w:br w:type="textWrapping"/>
      </w:r>
      <w:r>
        <w:rPr>
          <w:rFonts w:hint="default" w:ascii="Arial" w:hAnsi="Arial" w:cs="Arial"/>
          <w:i w:val="0"/>
          <w:iCs w:val="0"/>
          <w:sz w:val="18"/>
        </w:rPr>
        <w:t xml:space="preserve">  cursor: pointer;</w:t>
      </w:r>
      <w:r>
        <w:rPr>
          <w:rFonts w:hint="default" w:ascii="Arial" w:hAnsi="Arial" w:cs="Arial"/>
          <w:i w:val="0"/>
          <w:iCs w:val="0"/>
          <w:sz w:val="18"/>
        </w:rPr>
        <w:br w:type="textWrapping"/>
      </w:r>
      <w:r>
        <w:rPr>
          <w:rFonts w:hint="default" w:ascii="Arial" w:hAnsi="Arial" w:cs="Arial"/>
          <w:i w:val="0"/>
          <w:iCs w:val="0"/>
          <w:sz w:val="18"/>
        </w:rPr>
        <w:t xml:space="preserve">  font-size: 14px;</w:t>
      </w:r>
      <w:r>
        <w:rPr>
          <w:rFonts w:hint="default" w:ascii="Arial" w:hAnsi="Arial" w:cs="Arial"/>
          <w:i w:val="0"/>
          <w:iCs w:val="0"/>
          <w:sz w:val="18"/>
        </w:rPr>
        <w:br w:type="textWrapping"/>
      </w:r>
      <w:r>
        <w:rPr>
          <w:rFonts w:hint="default" w:ascii="Arial" w:hAnsi="Arial" w:cs="Arial"/>
          <w:i w:val="0"/>
          <w:iCs w:val="0"/>
          <w:sz w:val="18"/>
        </w:rPr>
        <w:t xml:space="preserve">  transition: transform 0.2s;</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.filter-badge {</w:t>
      </w:r>
      <w:r>
        <w:rPr>
          <w:rFonts w:hint="default" w:ascii="Arial" w:hAnsi="Arial" w:cs="Arial"/>
          <w:i w:val="0"/>
          <w:iCs w:val="0"/>
          <w:sz w:val="18"/>
        </w:rPr>
        <w:br w:type="textWrapping"/>
      </w:r>
      <w:r>
        <w:rPr>
          <w:rFonts w:hint="default" w:ascii="Arial" w:hAnsi="Arial" w:cs="Arial"/>
          <w:i w:val="0"/>
          <w:iCs w:val="0"/>
          <w:sz w:val="18"/>
        </w:rPr>
        <w:t xml:space="preserve">  color: red;</w:t>
      </w:r>
      <w:r>
        <w:rPr>
          <w:rFonts w:hint="default" w:ascii="Arial" w:hAnsi="Arial" w:cs="Arial"/>
          <w:i w:val="0"/>
          <w:iCs w:val="0"/>
          <w:sz w:val="18"/>
        </w:rPr>
        <w:br w:type="textWrapping"/>
      </w:r>
      <w:r>
        <w:rPr>
          <w:rFonts w:hint="default" w:ascii="Arial" w:hAnsi="Arial" w:cs="Arial"/>
          <w:i w:val="0"/>
          <w:iCs w:val="0"/>
          <w:sz w:val="18"/>
        </w:rPr>
        <w:t xml:space="preserve">  font-size: 12px;</w:t>
      </w:r>
      <w:r>
        <w:rPr>
          <w:rFonts w:hint="default" w:ascii="Arial" w:hAnsi="Arial" w:cs="Arial"/>
          <w:i w:val="0"/>
          <w:iCs w:val="0"/>
          <w:sz w:val="18"/>
        </w:rPr>
        <w:br w:type="textWrapping"/>
      </w:r>
      <w:r>
        <w:rPr>
          <w:rFonts w:hint="default" w:ascii="Arial" w:hAnsi="Arial" w:cs="Arial"/>
          <w:i w:val="0"/>
          <w:iCs w:val="0"/>
          <w:sz w:val="18"/>
        </w:rPr>
        <w:t xml:space="preserve">  font-family:</w:t>
      </w:r>
      <w:r>
        <w:rPr>
          <w:rFonts w:hint="default" w:ascii="Arial" w:hAnsi="Arial" w:cs="Arial"/>
          <w:i w:val="0"/>
          <w:iCs w:val="0"/>
          <w:sz w:val="18"/>
        </w:rPr>
        <w:br w:type="textWrapping"/>
      </w:r>
      <w:r>
        <w:rPr>
          <w:rFonts w:hint="default" w:ascii="Arial" w:hAnsi="Arial" w:cs="Arial"/>
          <w:i w:val="0"/>
          <w:iCs w:val="0"/>
          <w:sz w:val="18"/>
        </w:rPr>
        <w:t xml:space="preserve">    "Lucida Sans", "Lucida Sans Regular", "Lucida Grande",</w:t>
      </w:r>
      <w:r>
        <w:rPr>
          <w:rFonts w:hint="default" w:ascii="Arial" w:hAnsi="Arial" w:cs="Arial"/>
          <w:i w:val="0"/>
          <w:iCs w:val="0"/>
          <w:sz w:val="18"/>
        </w:rPr>
        <w:br w:type="textWrapping"/>
      </w:r>
      <w:r>
        <w:rPr>
          <w:rFonts w:hint="default" w:ascii="Arial" w:hAnsi="Arial" w:cs="Arial"/>
          <w:i w:val="0"/>
          <w:iCs w:val="0"/>
          <w:sz w:val="18"/>
        </w:rPr>
        <w:t xml:space="preserve">    "Lucida Sans Unicode", Geneva, Verdana, sans-serif;</w:t>
      </w:r>
      <w:r>
        <w:rPr>
          <w:rFonts w:hint="default" w:ascii="Arial" w:hAnsi="Arial" w:cs="Arial"/>
          <w:i w:val="0"/>
          <w:iCs w:val="0"/>
          <w:sz w:val="18"/>
        </w:rPr>
        <w:br w:type="textWrapping"/>
      </w:r>
      <w:r>
        <w:rPr>
          <w:rFonts w:hint="default" w:ascii="Arial" w:hAnsi="Arial" w:cs="Arial"/>
          <w:i w:val="0"/>
          <w:iCs w:val="0"/>
          <w:sz w:val="18"/>
        </w:rPr>
        <w:t xml:space="preserve">  margin-left: 5px;</w:t>
      </w:r>
      <w:r>
        <w:rPr>
          <w:rFonts w:hint="default" w:ascii="Arial" w:hAnsi="Arial" w:cs="Arial"/>
          <w:i w:val="0"/>
          <w:iCs w:val="0"/>
          <w:sz w:val="18"/>
        </w:rPr>
        <w:br w:type="textWrapping"/>
      </w:r>
      <w:r>
        <w:rPr>
          <w:rFonts w:hint="default" w:ascii="Arial" w:hAnsi="Arial" w:cs="Arial"/>
          <w:i w:val="0"/>
          <w:iCs w:val="0"/>
          <w:sz w:val="18"/>
        </w:rPr>
        <w:t xml:space="preserve">  font-weight: bold;</w:t>
      </w:r>
      <w:r>
        <w:rPr>
          <w:rFonts w:hint="default" w:ascii="Arial" w:hAnsi="Arial" w:cs="Arial"/>
          <w:i w:val="0"/>
          <w:iCs w:val="0"/>
          <w:sz w:val="18"/>
        </w:rPr>
        <w:br w:type="textWrapping"/>
      </w:r>
      <w:r>
        <w:rPr>
          <w:rFonts w:hint="default" w:ascii="Arial" w:hAnsi="Arial" w:cs="Arial"/>
          <w:i w:val="0"/>
          <w:iCs w:val="0"/>
          <w:sz w:val="18"/>
        </w:rPr>
        <w:t xml:space="preserve">  font-style: italic;</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.progress-bar-wrap {</w:t>
      </w:r>
      <w:r>
        <w:rPr>
          <w:rFonts w:hint="default" w:ascii="Arial" w:hAnsi="Arial" w:cs="Arial"/>
          <w:i w:val="0"/>
          <w:iCs w:val="0"/>
          <w:sz w:val="18"/>
        </w:rPr>
        <w:br w:type="textWrapping"/>
      </w:r>
      <w:r>
        <w:rPr>
          <w:rFonts w:hint="default" w:ascii="Arial" w:hAnsi="Arial" w:cs="Arial"/>
          <w:i w:val="0"/>
          <w:iCs w:val="0"/>
          <w:sz w:val="18"/>
        </w:rPr>
        <w:t xml:space="preserve">  display: flex;</w:t>
      </w:r>
      <w:r>
        <w:rPr>
          <w:rFonts w:hint="default" w:ascii="Arial" w:hAnsi="Arial" w:cs="Arial"/>
          <w:i w:val="0"/>
          <w:iCs w:val="0"/>
          <w:sz w:val="18"/>
        </w:rPr>
        <w:br w:type="textWrapping"/>
      </w:r>
      <w:r>
        <w:rPr>
          <w:rFonts w:hint="default" w:ascii="Arial" w:hAnsi="Arial" w:cs="Arial"/>
          <w:i w:val="0"/>
          <w:iCs w:val="0"/>
          <w:sz w:val="18"/>
        </w:rPr>
        <w:t xml:space="preserve">  align-items: center;</w:t>
      </w:r>
      <w:r>
        <w:rPr>
          <w:rFonts w:hint="default" w:ascii="Arial" w:hAnsi="Arial" w:cs="Arial"/>
          <w:i w:val="0"/>
          <w:iCs w:val="0"/>
          <w:sz w:val="18"/>
        </w:rPr>
        <w:br w:type="textWrapping"/>
      </w:r>
      <w:r>
        <w:rPr>
          <w:rFonts w:hint="default" w:ascii="Arial" w:hAnsi="Arial" w:cs="Arial"/>
          <w:i w:val="0"/>
          <w:iCs w:val="0"/>
          <w:sz w:val="18"/>
        </w:rPr>
        <w:t xml:space="preserve">  gap: 8px;</w:t>
      </w:r>
      <w:r>
        <w:rPr>
          <w:rFonts w:hint="default" w:ascii="Arial" w:hAnsi="Arial" w:cs="Arial"/>
          <w:i w:val="0"/>
          <w:iCs w:val="0"/>
          <w:sz w:val="18"/>
        </w:rPr>
        <w:br w:type="textWrapping"/>
      </w:r>
      <w:r>
        <w:rPr>
          <w:rFonts w:hint="default" w:ascii="Arial" w:hAnsi="Arial" w:cs="Arial"/>
          <w:i w:val="0"/>
          <w:iCs w:val="0"/>
          <w:sz w:val="18"/>
        </w:rPr>
        <w:t xml:space="preserve">  min-width: 120px;</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.progress-bar {</w:t>
      </w:r>
      <w:r>
        <w:rPr>
          <w:rFonts w:hint="default" w:ascii="Arial" w:hAnsi="Arial" w:cs="Arial"/>
          <w:i w:val="0"/>
          <w:iCs w:val="0"/>
          <w:sz w:val="18"/>
        </w:rPr>
        <w:br w:type="textWrapping"/>
      </w:r>
      <w:r>
        <w:rPr>
          <w:rFonts w:hint="default" w:ascii="Arial" w:hAnsi="Arial" w:cs="Arial"/>
          <w:i w:val="0"/>
          <w:iCs w:val="0"/>
          <w:sz w:val="18"/>
        </w:rPr>
        <w:t xml:space="preserve">  height: 8px;</w:t>
      </w:r>
      <w:r>
        <w:rPr>
          <w:rFonts w:hint="default" w:ascii="Arial" w:hAnsi="Arial" w:cs="Arial"/>
          <w:i w:val="0"/>
          <w:iCs w:val="0"/>
          <w:sz w:val="18"/>
        </w:rPr>
        <w:br w:type="textWrapping"/>
      </w:r>
      <w:r>
        <w:rPr>
          <w:rFonts w:hint="default" w:ascii="Arial" w:hAnsi="Arial" w:cs="Arial"/>
          <w:i w:val="0"/>
          <w:iCs w:val="0"/>
          <w:sz w:val="18"/>
        </w:rPr>
        <w:t xml:space="preserve">  background: linear-gradient(90deg, #3b82f6, #2563eb);</w:t>
      </w:r>
      <w:r>
        <w:rPr>
          <w:rFonts w:hint="default" w:ascii="Arial" w:hAnsi="Arial" w:cs="Arial"/>
          <w:i w:val="0"/>
          <w:iCs w:val="0"/>
          <w:sz w:val="18"/>
        </w:rPr>
        <w:br w:type="textWrapping"/>
      </w:r>
      <w:r>
        <w:rPr>
          <w:rFonts w:hint="default" w:ascii="Arial" w:hAnsi="Arial" w:cs="Arial"/>
          <w:i w:val="0"/>
          <w:iCs w:val="0"/>
          <w:sz w:val="18"/>
        </w:rPr>
        <w:t xml:space="preserve">  border-radius: 4px;</w:t>
      </w:r>
      <w:r>
        <w:rPr>
          <w:rFonts w:hint="default" w:ascii="Arial" w:hAnsi="Arial" w:cs="Arial"/>
          <w:i w:val="0"/>
          <w:iCs w:val="0"/>
          <w:sz w:val="18"/>
        </w:rPr>
        <w:br w:type="textWrapping"/>
      </w:r>
      <w:r>
        <w:rPr>
          <w:rFonts w:hint="default" w:ascii="Arial" w:hAnsi="Arial" w:cs="Arial"/>
          <w:i w:val="0"/>
          <w:iCs w:val="0"/>
          <w:sz w:val="18"/>
        </w:rPr>
        <w:t xml:space="preserve">  flex: 1;</w:t>
      </w:r>
      <w:r>
        <w:rPr>
          <w:rFonts w:hint="default" w:ascii="Arial" w:hAnsi="Arial" w:cs="Arial"/>
          <w:i w:val="0"/>
          <w:iCs w:val="0"/>
          <w:sz w:val="18"/>
        </w:rPr>
        <w:br w:type="textWrapping"/>
      </w:r>
      <w:r>
        <w:rPr>
          <w:rFonts w:hint="default" w:ascii="Arial" w:hAnsi="Arial" w:cs="Arial"/>
          <w:i w:val="0"/>
          <w:iCs w:val="0"/>
          <w:sz w:val="18"/>
        </w:rPr>
        <w:t xml:space="preserve">  max-width: 80px;</w:t>
      </w:r>
      <w:r>
        <w:rPr>
          <w:rFonts w:hint="default" w:ascii="Arial" w:hAnsi="Arial" w:cs="Arial"/>
          <w:i w:val="0"/>
          <w:iCs w:val="0"/>
          <w:sz w:val="18"/>
        </w:rPr>
        <w:br w:type="textWrapping"/>
      </w:r>
      <w:r>
        <w:rPr>
          <w:rFonts w:hint="default" w:ascii="Arial" w:hAnsi="Arial" w:cs="Arial"/>
          <w:i w:val="0"/>
          <w:iCs w:val="0"/>
          <w:sz w:val="18"/>
        </w:rPr>
        <w:t xml:space="preserve">  min-width: 4px;</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.progress-label {</w:t>
      </w:r>
      <w:r>
        <w:rPr>
          <w:rFonts w:hint="default" w:ascii="Arial" w:hAnsi="Arial" w:cs="Arial"/>
          <w:i w:val="0"/>
          <w:iCs w:val="0"/>
          <w:sz w:val="18"/>
        </w:rPr>
        <w:br w:type="textWrapping"/>
      </w:r>
      <w:r>
        <w:rPr>
          <w:rFonts w:hint="default" w:ascii="Arial" w:hAnsi="Arial" w:cs="Arial"/>
          <w:i w:val="0"/>
          <w:iCs w:val="0"/>
          <w:sz w:val="18"/>
        </w:rPr>
        <w:t xml:space="preserve">  font-size: 12px;</w:t>
      </w:r>
      <w:r>
        <w:rPr>
          <w:rFonts w:hint="default" w:ascii="Arial" w:hAnsi="Arial" w:cs="Arial"/>
          <w:i w:val="0"/>
          <w:iCs w:val="0"/>
          <w:sz w:val="18"/>
        </w:rPr>
        <w:br w:type="textWrapping"/>
      </w:r>
      <w:r>
        <w:rPr>
          <w:rFonts w:hint="default" w:ascii="Arial" w:hAnsi="Arial" w:cs="Arial"/>
          <w:i w:val="0"/>
          <w:iCs w:val="0"/>
          <w:sz w:val="18"/>
        </w:rPr>
        <w:t xml:space="preserve">  font-weight: 600;</w:t>
      </w:r>
      <w:r>
        <w:rPr>
          <w:rFonts w:hint="default" w:ascii="Arial" w:hAnsi="Arial" w:cs="Arial"/>
          <w:i w:val="0"/>
          <w:iCs w:val="0"/>
          <w:sz w:val="18"/>
        </w:rPr>
        <w:br w:type="textWrapping"/>
      </w:r>
      <w:r>
        <w:rPr>
          <w:rFonts w:hint="default" w:ascii="Arial" w:hAnsi="Arial" w:cs="Arial"/>
          <w:i w:val="0"/>
          <w:iCs w:val="0"/>
          <w:sz w:val="18"/>
        </w:rPr>
        <w:t xml:space="preserve">  color: #2563eb;</w:t>
      </w:r>
      <w:r>
        <w:rPr>
          <w:rFonts w:hint="default" w:ascii="Arial" w:hAnsi="Arial" w:cs="Arial"/>
          <w:i w:val="0"/>
          <w:iCs w:val="0"/>
          <w:sz w:val="18"/>
        </w:rPr>
        <w:br w:type="textWrapping"/>
      </w:r>
      <w:r>
        <w:rPr>
          <w:rFonts w:hint="default" w:ascii="Arial" w:hAnsi="Arial" w:cs="Arial"/>
          <w:i w:val="0"/>
          <w:iCs w:val="0"/>
          <w:sz w:val="18"/>
        </w:rPr>
        <w:t xml:space="preserve">  white-space: nowrap;</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.empty-state {</w:t>
      </w:r>
      <w:r>
        <w:rPr>
          <w:rFonts w:hint="default" w:ascii="Arial" w:hAnsi="Arial" w:cs="Arial"/>
          <w:i w:val="0"/>
          <w:iCs w:val="0"/>
          <w:sz w:val="18"/>
        </w:rPr>
        <w:br w:type="textWrapping"/>
      </w:r>
      <w:r>
        <w:rPr>
          <w:rFonts w:hint="default" w:ascii="Arial" w:hAnsi="Arial" w:cs="Arial"/>
          <w:i w:val="0"/>
          <w:iCs w:val="0"/>
          <w:sz w:val="18"/>
        </w:rPr>
        <w:t xml:space="preserve">  text-align: center;</w:t>
      </w:r>
      <w:r>
        <w:rPr>
          <w:rFonts w:hint="default" w:ascii="Arial" w:hAnsi="Arial" w:cs="Arial"/>
          <w:i w:val="0"/>
          <w:iCs w:val="0"/>
          <w:sz w:val="18"/>
        </w:rPr>
        <w:br w:type="textWrapping"/>
      </w:r>
      <w:r>
        <w:rPr>
          <w:rFonts w:hint="default" w:ascii="Arial" w:hAnsi="Arial" w:cs="Arial"/>
          <w:i w:val="0"/>
          <w:iCs w:val="0"/>
          <w:sz w:val="18"/>
        </w:rPr>
        <w:t xml:space="preserve">  color: #a0aec0;</w:t>
      </w:r>
      <w:r>
        <w:rPr>
          <w:rFonts w:hint="default" w:ascii="Arial" w:hAnsi="Arial" w:cs="Arial"/>
          <w:i w:val="0"/>
          <w:iCs w:val="0"/>
          <w:sz w:val="18"/>
        </w:rPr>
        <w:br w:type="textWrapping"/>
      </w:r>
      <w:r>
        <w:rPr>
          <w:rFonts w:hint="default" w:ascii="Arial" w:hAnsi="Arial" w:cs="Arial"/>
          <w:i w:val="0"/>
          <w:iCs w:val="0"/>
          <w:sz w:val="18"/>
        </w:rPr>
        <w:t xml:space="preserve">  padding: 30px 0;</w:t>
      </w:r>
      <w:r>
        <w:rPr>
          <w:rFonts w:hint="default" w:ascii="Arial" w:hAnsi="Arial" w:cs="Arial"/>
          <w:i w:val="0"/>
          <w:iCs w:val="0"/>
          <w:sz w:val="18"/>
        </w:rPr>
        <w:br w:type="textWrapping"/>
      </w:r>
      <w:r>
        <w:rPr>
          <w:rFonts w:hint="default" w:ascii="Arial" w:hAnsi="Arial" w:cs="Arial"/>
          <w:i w:val="0"/>
          <w:iCs w:val="0"/>
          <w:sz w:val="18"/>
        </w:rPr>
        <w:t xml:space="preserve">  font-size: 14px;</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.admin-area .student-name,</w:t>
      </w:r>
      <w:r>
        <w:rPr>
          <w:rFonts w:hint="default" w:ascii="Arial" w:hAnsi="Arial" w:cs="Arial"/>
          <w:i w:val="0"/>
          <w:iCs w:val="0"/>
          <w:sz w:val="18"/>
        </w:rPr>
        <w:br w:type="textWrapping"/>
      </w:r>
      <w:r>
        <w:rPr>
          <w:rFonts w:hint="default" w:ascii="Arial" w:hAnsi="Arial" w:cs="Arial"/>
          <w:i w:val="0"/>
          <w:iCs w:val="0"/>
          <w:sz w:val="18"/>
        </w:rPr>
        <w:t>.admin-area a.student-name {</w:t>
      </w:r>
      <w:r>
        <w:rPr>
          <w:rFonts w:hint="default" w:ascii="Arial" w:hAnsi="Arial" w:cs="Arial"/>
          <w:i w:val="0"/>
          <w:iCs w:val="0"/>
          <w:sz w:val="18"/>
        </w:rPr>
        <w:br w:type="textWrapping"/>
      </w:r>
      <w:r>
        <w:rPr>
          <w:rFonts w:hint="default" w:ascii="Arial" w:hAnsi="Arial" w:cs="Arial"/>
          <w:i w:val="0"/>
          <w:iCs w:val="0"/>
          <w:sz w:val="18"/>
        </w:rPr>
        <w:t xml:space="preserve">  color: #2563eb;</w:t>
      </w:r>
      <w:r>
        <w:rPr>
          <w:rFonts w:hint="default" w:ascii="Arial" w:hAnsi="Arial" w:cs="Arial"/>
          <w:i w:val="0"/>
          <w:iCs w:val="0"/>
          <w:sz w:val="18"/>
        </w:rPr>
        <w:br w:type="textWrapping"/>
      </w:r>
      <w:r>
        <w:rPr>
          <w:rFonts w:hint="default" w:ascii="Arial" w:hAnsi="Arial" w:cs="Arial"/>
          <w:i w:val="0"/>
          <w:iCs w:val="0"/>
          <w:sz w:val="18"/>
        </w:rPr>
        <w:t xml:space="preserve">  font-weight: 600;</w:t>
      </w:r>
      <w:r>
        <w:rPr>
          <w:rFonts w:hint="default" w:ascii="Arial" w:hAnsi="Arial" w:cs="Arial"/>
          <w:i w:val="0"/>
          <w:iCs w:val="0"/>
          <w:sz w:val="18"/>
        </w:rPr>
        <w:br w:type="textWrapping"/>
      </w:r>
      <w:r>
        <w:rPr>
          <w:rFonts w:hint="default" w:ascii="Arial" w:hAnsi="Arial" w:cs="Arial"/>
          <w:i w:val="0"/>
          <w:iCs w:val="0"/>
          <w:sz w:val="18"/>
        </w:rPr>
        <w:t xml:space="preserve">  text-decoration: none;</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.admin-area .student-name:hover {</w:t>
      </w:r>
      <w:r>
        <w:rPr>
          <w:rFonts w:hint="default" w:ascii="Arial" w:hAnsi="Arial" w:cs="Arial"/>
          <w:i w:val="0"/>
          <w:iCs w:val="0"/>
          <w:sz w:val="18"/>
        </w:rPr>
        <w:br w:type="textWrapping"/>
      </w:r>
      <w:r>
        <w:rPr>
          <w:rFonts w:hint="default" w:ascii="Arial" w:hAnsi="Arial" w:cs="Arial"/>
          <w:i w:val="0"/>
          <w:iCs w:val="0"/>
          <w:sz w:val="18"/>
        </w:rPr>
        <w:t xml:space="preserve">  text-decoration: underline;</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.section-tab.active {</w:t>
      </w:r>
      <w:r>
        <w:rPr>
          <w:rFonts w:hint="default" w:ascii="Arial" w:hAnsi="Arial" w:cs="Arial"/>
          <w:i w:val="0"/>
          <w:iCs w:val="0"/>
          <w:sz w:val="18"/>
        </w:rPr>
        <w:br w:type="textWrapping"/>
      </w:r>
      <w:r>
        <w:rPr>
          <w:rFonts w:hint="default" w:ascii="Arial" w:hAnsi="Arial" w:cs="Arial"/>
          <w:i w:val="0"/>
          <w:iCs w:val="0"/>
          <w:sz w:val="18"/>
        </w:rPr>
        <w:t xml:space="preserve">  background: linear-gradient(135deg, #3b82f6, #2563eb);</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.section-tab:hover {</w:t>
      </w:r>
      <w:r>
        <w:rPr>
          <w:rFonts w:hint="default" w:ascii="Arial" w:hAnsi="Arial" w:cs="Arial"/>
          <w:i w:val="0"/>
          <w:iCs w:val="0"/>
          <w:sz w:val="18"/>
        </w:rPr>
        <w:br w:type="textWrapping"/>
      </w:r>
      <w:r>
        <w:rPr>
          <w:rFonts w:hint="default" w:ascii="Arial" w:hAnsi="Arial" w:cs="Arial"/>
          <w:i w:val="0"/>
          <w:iCs w:val="0"/>
          <w:sz w:val="18"/>
        </w:rPr>
        <w:t xml:space="preserve">  background: linear-gradient(135deg, #3b83f690, #2564eb8e);</w:t>
      </w:r>
      <w:r>
        <w:rPr>
          <w:rFonts w:hint="default" w:ascii="Arial" w:hAnsi="Arial" w:cs="Arial"/>
          <w:i w:val="0"/>
          <w:iCs w:val="0"/>
          <w:sz w:val="18"/>
        </w:rPr>
        <w:br w:type="textWrapping"/>
      </w:r>
      <w:r>
        <w:rPr>
          <w:rFonts w:hint="default" w:ascii="Arial" w:hAnsi="Arial" w:cs="Arial"/>
          <w:i w:val="0"/>
          <w:iCs w:val="0"/>
          <w:sz w:val="18"/>
        </w:rPr>
        <w:t xml:space="preserve">  color: #ffffff;</w:t>
      </w:r>
      <w:r>
        <w:rPr>
          <w:rFonts w:hint="default" w:ascii="Arial" w:hAnsi="Arial" w:cs="Arial"/>
          <w:i w:val="0"/>
          <w:iCs w:val="0"/>
          <w:sz w:val="18"/>
        </w:rPr>
        <w:br w:type="textWrapping"/>
      </w:r>
      <w:r>
        <w:rPr>
          <w:rFonts w:hint="default" w:ascii="Arial" w:hAnsi="Arial" w:cs="Arial"/>
          <w:i w:val="0"/>
          <w:iCs w:val="0"/>
          <w:sz w:val="18"/>
        </w:rPr>
        <w:t xml:space="preserve">  box-shadow: 0 2px 8px rgba(37, 99, 235, 0.35);</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.diagnosis-badge {</w:t>
      </w:r>
      <w:r>
        <w:rPr>
          <w:rFonts w:hint="default" w:ascii="Arial" w:hAnsi="Arial" w:cs="Arial"/>
          <w:i w:val="0"/>
          <w:iCs w:val="0"/>
          <w:sz w:val="18"/>
        </w:rPr>
        <w:br w:type="textWrapping"/>
      </w:r>
      <w:r>
        <w:rPr>
          <w:rFonts w:hint="default" w:ascii="Arial" w:hAnsi="Arial" w:cs="Arial"/>
          <w:i w:val="0"/>
          <w:iCs w:val="0"/>
          <w:sz w:val="18"/>
        </w:rPr>
        <w:t xml:space="preserve">  background: #eff6ff;</w:t>
      </w:r>
      <w:r>
        <w:rPr>
          <w:rFonts w:hint="default" w:ascii="Arial" w:hAnsi="Arial" w:cs="Arial"/>
          <w:i w:val="0"/>
          <w:iCs w:val="0"/>
          <w:sz w:val="18"/>
        </w:rPr>
        <w:br w:type="textWrapping"/>
      </w:r>
      <w:r>
        <w:rPr>
          <w:rFonts w:hint="default" w:ascii="Arial" w:hAnsi="Arial" w:cs="Arial"/>
          <w:i w:val="0"/>
          <w:iCs w:val="0"/>
          <w:sz w:val="18"/>
        </w:rPr>
        <w:t xml:space="preserve">  color: #2563eb;</w:t>
      </w:r>
      <w:r>
        <w:rPr>
          <w:rFonts w:hint="default" w:ascii="Arial" w:hAnsi="Arial" w:cs="Arial"/>
          <w:i w:val="0"/>
          <w:iCs w:val="0"/>
          <w:sz w:val="18"/>
        </w:rPr>
        <w:br w:type="textWrapping"/>
      </w:r>
      <w:r>
        <w:rPr>
          <w:rFonts w:hint="default" w:ascii="Arial" w:hAnsi="Arial" w:cs="Arial"/>
          <w:i w:val="0"/>
          <w:iCs w:val="0"/>
          <w:sz w:val="18"/>
        </w:rPr>
        <w:t xml:space="preserve">  border: 1px solid #3b82f6;</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.profile-card__initials {</w:t>
      </w:r>
      <w:r>
        <w:rPr>
          <w:rFonts w:hint="default" w:ascii="Arial" w:hAnsi="Arial" w:cs="Arial"/>
          <w:i w:val="0"/>
          <w:iCs w:val="0"/>
          <w:sz w:val="18"/>
        </w:rPr>
        <w:br w:type="textWrapping"/>
      </w:r>
      <w:r>
        <w:rPr>
          <w:rFonts w:hint="default" w:ascii="Arial" w:hAnsi="Arial" w:cs="Arial"/>
          <w:i w:val="0"/>
          <w:iCs w:val="0"/>
          <w:sz w:val="18"/>
        </w:rPr>
        <w:t xml:space="preserve">  width: 90px;</w:t>
      </w:r>
      <w:r>
        <w:rPr>
          <w:rFonts w:hint="default" w:ascii="Arial" w:hAnsi="Arial" w:cs="Arial"/>
          <w:i w:val="0"/>
          <w:iCs w:val="0"/>
          <w:sz w:val="18"/>
        </w:rPr>
        <w:br w:type="textWrapping"/>
      </w:r>
      <w:r>
        <w:rPr>
          <w:rFonts w:hint="default" w:ascii="Arial" w:hAnsi="Arial" w:cs="Arial"/>
          <w:i w:val="0"/>
          <w:iCs w:val="0"/>
          <w:sz w:val="18"/>
        </w:rPr>
        <w:t xml:space="preserve">  height: 90px;</w:t>
      </w:r>
      <w:r>
        <w:rPr>
          <w:rFonts w:hint="default" w:ascii="Arial" w:hAnsi="Arial" w:cs="Arial"/>
          <w:i w:val="0"/>
          <w:iCs w:val="0"/>
          <w:sz w:val="18"/>
        </w:rPr>
        <w:br w:type="textWrapping"/>
      </w:r>
      <w:r>
        <w:rPr>
          <w:rFonts w:hint="default" w:ascii="Arial" w:hAnsi="Arial" w:cs="Arial"/>
          <w:i w:val="0"/>
          <w:iCs w:val="0"/>
          <w:sz w:val="18"/>
        </w:rPr>
        <w:t xml:space="preserve">  border-radius: 50%;</w:t>
      </w:r>
      <w:r>
        <w:rPr>
          <w:rFonts w:hint="default" w:ascii="Arial" w:hAnsi="Arial" w:cs="Arial"/>
          <w:i w:val="0"/>
          <w:iCs w:val="0"/>
          <w:sz w:val="18"/>
        </w:rPr>
        <w:br w:type="textWrapping"/>
      </w:r>
      <w:r>
        <w:rPr>
          <w:rFonts w:hint="default" w:ascii="Arial" w:hAnsi="Arial" w:cs="Arial"/>
          <w:i w:val="0"/>
          <w:iCs w:val="0"/>
          <w:sz w:val="18"/>
        </w:rPr>
        <w:t xml:space="preserve">  background: linear-gradient(135deg, #3b82f6 0%, #2563eb 100%);</w:t>
      </w:r>
      <w:r>
        <w:rPr>
          <w:rFonts w:hint="default" w:ascii="Arial" w:hAnsi="Arial" w:cs="Arial"/>
          <w:i w:val="0"/>
          <w:iCs w:val="0"/>
          <w:sz w:val="18"/>
        </w:rPr>
        <w:br w:type="textWrapping"/>
      </w:r>
      <w:r>
        <w:rPr>
          <w:rFonts w:hint="default" w:ascii="Arial" w:hAnsi="Arial" w:cs="Arial"/>
          <w:i w:val="0"/>
          <w:iCs w:val="0"/>
          <w:sz w:val="18"/>
        </w:rPr>
        <w:t xml:space="preserve">  color: white;</w:t>
      </w:r>
      <w:r>
        <w:rPr>
          <w:rFonts w:hint="default" w:ascii="Arial" w:hAnsi="Arial" w:cs="Arial"/>
          <w:i w:val="0"/>
          <w:iCs w:val="0"/>
          <w:sz w:val="18"/>
        </w:rPr>
        <w:br w:type="textWrapping"/>
      </w:r>
      <w:r>
        <w:rPr>
          <w:rFonts w:hint="default" w:ascii="Arial" w:hAnsi="Arial" w:cs="Arial"/>
          <w:i w:val="0"/>
          <w:iCs w:val="0"/>
          <w:sz w:val="18"/>
        </w:rPr>
        <w:t xml:space="preserve">  font-size: 30px;</w:t>
      </w:r>
      <w:r>
        <w:rPr>
          <w:rFonts w:hint="default" w:ascii="Arial" w:hAnsi="Arial" w:cs="Arial"/>
          <w:i w:val="0"/>
          <w:iCs w:val="0"/>
          <w:sz w:val="18"/>
        </w:rPr>
        <w:br w:type="textWrapping"/>
      </w:r>
      <w:r>
        <w:rPr>
          <w:rFonts w:hint="default" w:ascii="Arial" w:hAnsi="Arial" w:cs="Arial"/>
          <w:i w:val="0"/>
          <w:iCs w:val="0"/>
          <w:sz w:val="18"/>
        </w:rPr>
        <w:t xml:space="preserve">  font-weight: 700;</w:t>
      </w:r>
      <w:r>
        <w:rPr>
          <w:rFonts w:hint="default" w:ascii="Arial" w:hAnsi="Arial" w:cs="Arial"/>
          <w:i w:val="0"/>
          <w:iCs w:val="0"/>
          <w:sz w:val="18"/>
        </w:rPr>
        <w:br w:type="textWrapping"/>
      </w:r>
      <w:r>
        <w:rPr>
          <w:rFonts w:hint="default" w:ascii="Arial" w:hAnsi="Arial" w:cs="Arial"/>
          <w:i w:val="0"/>
          <w:iCs w:val="0"/>
          <w:sz w:val="18"/>
        </w:rPr>
        <w:t xml:space="preserve">  display: flex;</w:t>
      </w:r>
      <w:r>
        <w:rPr>
          <w:rFonts w:hint="default" w:ascii="Arial" w:hAnsi="Arial" w:cs="Arial"/>
          <w:i w:val="0"/>
          <w:iCs w:val="0"/>
          <w:sz w:val="18"/>
        </w:rPr>
        <w:br w:type="textWrapping"/>
      </w:r>
      <w:r>
        <w:rPr>
          <w:rFonts w:hint="default" w:ascii="Arial" w:hAnsi="Arial" w:cs="Arial"/>
          <w:i w:val="0"/>
          <w:iCs w:val="0"/>
          <w:sz w:val="18"/>
        </w:rPr>
        <w:t xml:space="preserve">  align-items: center;</w:t>
      </w:r>
      <w:r>
        <w:rPr>
          <w:rFonts w:hint="default" w:ascii="Arial" w:hAnsi="Arial" w:cs="Arial"/>
          <w:i w:val="0"/>
          <w:iCs w:val="0"/>
          <w:sz w:val="18"/>
        </w:rPr>
        <w:br w:type="textWrapping"/>
      </w:r>
      <w:r>
        <w:rPr>
          <w:rFonts w:hint="default" w:ascii="Arial" w:hAnsi="Arial" w:cs="Arial"/>
          <w:i w:val="0"/>
          <w:iCs w:val="0"/>
          <w:sz w:val="18"/>
        </w:rPr>
        <w:t xml:space="preserve">  justify-content: center;</w:t>
      </w:r>
      <w:r>
        <w:rPr>
          <w:rFonts w:hint="default" w:ascii="Arial" w:hAnsi="Arial" w:cs="Arial"/>
          <w:i w:val="0"/>
          <w:iCs w:val="0"/>
          <w:sz w:val="18"/>
        </w:rPr>
        <w:br w:type="textWrapping"/>
      </w:r>
      <w:r>
        <w:rPr>
          <w:rFonts w:hint="default" w:ascii="Arial" w:hAnsi="Arial" w:cs="Arial"/>
          <w:i w:val="0"/>
          <w:iCs w:val="0"/>
          <w:sz w:val="18"/>
        </w:rPr>
        <w:t xml:space="preserve">  letter-spacing: 1px;</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.btn-primary {</w:t>
      </w:r>
      <w:r>
        <w:rPr>
          <w:rFonts w:hint="default" w:ascii="Arial" w:hAnsi="Arial" w:cs="Arial"/>
          <w:i w:val="0"/>
          <w:iCs w:val="0"/>
          <w:sz w:val="18"/>
        </w:rPr>
        <w:br w:type="textWrapping"/>
      </w:r>
      <w:r>
        <w:rPr>
          <w:rFonts w:hint="default" w:ascii="Arial" w:hAnsi="Arial" w:cs="Arial"/>
          <w:i w:val="0"/>
          <w:iCs w:val="0"/>
          <w:sz w:val="18"/>
        </w:rPr>
        <w:t xml:space="preserve">  background: linear-gradient(135deg, #3b82f6, #2563eb);</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.form-row {</w:t>
      </w:r>
      <w:r>
        <w:rPr>
          <w:rFonts w:hint="default" w:ascii="Arial" w:hAnsi="Arial" w:cs="Arial"/>
          <w:i w:val="0"/>
          <w:iCs w:val="0"/>
          <w:sz w:val="18"/>
        </w:rPr>
        <w:br w:type="textWrapping"/>
      </w:r>
      <w:r>
        <w:rPr>
          <w:rFonts w:hint="default" w:ascii="Arial" w:hAnsi="Arial" w:cs="Arial"/>
          <w:i w:val="0"/>
          <w:iCs w:val="0"/>
          <w:sz w:val="18"/>
        </w:rPr>
        <w:t xml:space="preserve">  display: grid;</w:t>
      </w:r>
      <w:r>
        <w:rPr>
          <w:rFonts w:hint="default" w:ascii="Arial" w:hAnsi="Arial" w:cs="Arial"/>
          <w:i w:val="0"/>
          <w:iCs w:val="0"/>
          <w:sz w:val="18"/>
        </w:rPr>
        <w:br w:type="textWrapping"/>
      </w:r>
      <w:r>
        <w:rPr>
          <w:rFonts w:hint="default" w:ascii="Arial" w:hAnsi="Arial" w:cs="Arial"/>
          <w:i w:val="0"/>
          <w:iCs w:val="0"/>
          <w:sz w:val="18"/>
        </w:rPr>
        <w:t xml:space="preserve">  grid-template-columns: 1fr 1fr;</w:t>
      </w:r>
      <w:r>
        <w:rPr>
          <w:rFonts w:hint="default" w:ascii="Arial" w:hAnsi="Arial" w:cs="Arial"/>
          <w:i w:val="0"/>
          <w:iCs w:val="0"/>
          <w:sz w:val="18"/>
        </w:rPr>
        <w:br w:type="textWrapping"/>
      </w:r>
      <w:r>
        <w:rPr>
          <w:rFonts w:hint="default" w:ascii="Arial" w:hAnsi="Arial" w:cs="Arial"/>
          <w:i w:val="0"/>
          <w:iCs w:val="0"/>
          <w:sz w:val="18"/>
        </w:rPr>
        <w:t xml:space="preserve">  gap: 20px;</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.form-group {</w:t>
      </w:r>
      <w:r>
        <w:rPr>
          <w:rFonts w:hint="default" w:ascii="Arial" w:hAnsi="Arial" w:cs="Arial"/>
          <w:i w:val="0"/>
          <w:iCs w:val="0"/>
          <w:sz w:val="18"/>
        </w:rPr>
        <w:br w:type="textWrapping"/>
      </w:r>
      <w:r>
        <w:rPr>
          <w:rFonts w:hint="default" w:ascii="Arial" w:hAnsi="Arial" w:cs="Arial"/>
          <w:i w:val="0"/>
          <w:iCs w:val="0"/>
          <w:sz w:val="18"/>
        </w:rPr>
        <w:t xml:space="preserve">  margin-bottom: 20px;</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.form-group label {</w:t>
      </w:r>
      <w:r>
        <w:rPr>
          <w:rFonts w:hint="default" w:ascii="Arial" w:hAnsi="Arial" w:cs="Arial"/>
          <w:i w:val="0"/>
          <w:iCs w:val="0"/>
          <w:sz w:val="18"/>
        </w:rPr>
        <w:br w:type="textWrapping"/>
      </w:r>
      <w:r>
        <w:rPr>
          <w:rFonts w:hint="default" w:ascii="Arial" w:hAnsi="Arial" w:cs="Arial"/>
          <w:i w:val="0"/>
          <w:iCs w:val="0"/>
          <w:sz w:val="18"/>
        </w:rPr>
        <w:t xml:space="preserve">  display: block;</w:t>
      </w:r>
      <w:r>
        <w:rPr>
          <w:rFonts w:hint="default" w:ascii="Arial" w:hAnsi="Arial" w:cs="Arial"/>
          <w:i w:val="0"/>
          <w:iCs w:val="0"/>
          <w:sz w:val="18"/>
        </w:rPr>
        <w:br w:type="textWrapping"/>
      </w:r>
      <w:r>
        <w:rPr>
          <w:rFonts w:hint="default" w:ascii="Arial" w:hAnsi="Arial" w:cs="Arial"/>
          <w:i w:val="0"/>
          <w:iCs w:val="0"/>
          <w:sz w:val="18"/>
        </w:rPr>
        <w:t xml:space="preserve">  margin-bottom: 8px;</w:t>
      </w:r>
      <w:r>
        <w:rPr>
          <w:rFonts w:hint="default" w:ascii="Arial" w:hAnsi="Arial" w:cs="Arial"/>
          <w:i w:val="0"/>
          <w:iCs w:val="0"/>
          <w:sz w:val="18"/>
        </w:rPr>
        <w:br w:type="textWrapping"/>
      </w:r>
      <w:r>
        <w:rPr>
          <w:rFonts w:hint="default" w:ascii="Arial" w:hAnsi="Arial" w:cs="Arial"/>
          <w:i w:val="0"/>
          <w:iCs w:val="0"/>
          <w:sz w:val="18"/>
        </w:rPr>
        <w:t xml:space="preserve">  font-weight: 600;</w:t>
      </w:r>
      <w:r>
        <w:rPr>
          <w:rFonts w:hint="default" w:ascii="Arial" w:hAnsi="Arial" w:cs="Arial"/>
          <w:i w:val="0"/>
          <w:iCs w:val="0"/>
          <w:sz w:val="18"/>
        </w:rPr>
        <w:br w:type="textWrapping"/>
      </w:r>
      <w:r>
        <w:rPr>
          <w:rFonts w:hint="default" w:ascii="Arial" w:hAnsi="Arial" w:cs="Arial"/>
          <w:i w:val="0"/>
          <w:iCs w:val="0"/>
          <w:sz w:val="18"/>
        </w:rPr>
        <w:t xml:space="preserve">  color: #4a5568;</w:t>
      </w:r>
      <w:r>
        <w:rPr>
          <w:rFonts w:hint="default" w:ascii="Arial" w:hAnsi="Arial" w:cs="Arial"/>
          <w:i w:val="0"/>
          <w:iCs w:val="0"/>
          <w:sz w:val="18"/>
        </w:rPr>
        <w:br w:type="textWrapping"/>
      </w:r>
      <w:r>
        <w:rPr>
          <w:rFonts w:hint="default" w:ascii="Arial" w:hAnsi="Arial" w:cs="Arial"/>
          <w:i w:val="0"/>
          <w:iCs w:val="0"/>
          <w:sz w:val="18"/>
        </w:rPr>
        <w:t xml:space="preserve">  font-size: 14px;</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.form-group input,</w:t>
      </w:r>
      <w:r>
        <w:rPr>
          <w:rFonts w:hint="default" w:ascii="Arial" w:hAnsi="Arial" w:cs="Arial"/>
          <w:i w:val="0"/>
          <w:iCs w:val="0"/>
          <w:sz w:val="18"/>
        </w:rPr>
        <w:br w:type="textWrapping"/>
      </w:r>
      <w:r>
        <w:rPr>
          <w:rFonts w:hint="default" w:ascii="Arial" w:hAnsi="Arial" w:cs="Arial"/>
          <w:i w:val="0"/>
          <w:iCs w:val="0"/>
          <w:sz w:val="18"/>
        </w:rPr>
        <w:t>.form-group select,</w:t>
      </w:r>
      <w:r>
        <w:rPr>
          <w:rFonts w:hint="default" w:ascii="Arial" w:hAnsi="Arial" w:cs="Arial"/>
          <w:i w:val="0"/>
          <w:iCs w:val="0"/>
          <w:sz w:val="18"/>
        </w:rPr>
        <w:br w:type="textWrapping"/>
      </w:r>
      <w:r>
        <w:rPr>
          <w:rFonts w:hint="default" w:ascii="Arial" w:hAnsi="Arial" w:cs="Arial"/>
          <w:i w:val="0"/>
          <w:iCs w:val="0"/>
          <w:sz w:val="18"/>
        </w:rPr>
        <w:t>.form-group textarea {</w:t>
      </w:r>
      <w:r>
        <w:rPr>
          <w:rFonts w:hint="default" w:ascii="Arial" w:hAnsi="Arial" w:cs="Arial"/>
          <w:i w:val="0"/>
          <w:iCs w:val="0"/>
          <w:sz w:val="18"/>
        </w:rPr>
        <w:br w:type="textWrapping"/>
      </w:r>
      <w:r>
        <w:rPr>
          <w:rFonts w:hint="default" w:ascii="Arial" w:hAnsi="Arial" w:cs="Arial"/>
          <w:i w:val="0"/>
          <w:iCs w:val="0"/>
          <w:sz w:val="18"/>
        </w:rPr>
        <w:t xml:space="preserve">  width: 100%;</w:t>
      </w:r>
      <w:r>
        <w:rPr>
          <w:rFonts w:hint="default" w:ascii="Arial" w:hAnsi="Arial" w:cs="Arial"/>
          <w:i w:val="0"/>
          <w:iCs w:val="0"/>
          <w:sz w:val="18"/>
        </w:rPr>
        <w:br w:type="textWrapping"/>
      </w:r>
      <w:r>
        <w:rPr>
          <w:rFonts w:hint="default" w:ascii="Arial" w:hAnsi="Arial" w:cs="Arial"/>
          <w:i w:val="0"/>
          <w:iCs w:val="0"/>
          <w:sz w:val="18"/>
        </w:rPr>
        <w:t xml:space="preserve">  padding: 10px 12px;</w:t>
      </w:r>
      <w:r>
        <w:rPr>
          <w:rFonts w:hint="default" w:ascii="Arial" w:hAnsi="Arial" w:cs="Arial"/>
          <w:i w:val="0"/>
          <w:iCs w:val="0"/>
          <w:sz w:val="18"/>
        </w:rPr>
        <w:br w:type="textWrapping"/>
      </w:r>
      <w:r>
        <w:rPr>
          <w:rFonts w:hint="default" w:ascii="Arial" w:hAnsi="Arial" w:cs="Arial"/>
          <w:i w:val="0"/>
          <w:iCs w:val="0"/>
          <w:sz w:val="18"/>
        </w:rPr>
        <w:t xml:space="preserve">  border: 1px solid #e2e8f0;</w:t>
      </w:r>
      <w:r>
        <w:rPr>
          <w:rFonts w:hint="default" w:ascii="Arial" w:hAnsi="Arial" w:cs="Arial"/>
          <w:i w:val="0"/>
          <w:iCs w:val="0"/>
          <w:sz w:val="18"/>
        </w:rPr>
        <w:br w:type="textWrapping"/>
      </w:r>
      <w:r>
        <w:rPr>
          <w:rFonts w:hint="default" w:ascii="Arial" w:hAnsi="Arial" w:cs="Arial"/>
          <w:i w:val="0"/>
          <w:iCs w:val="0"/>
          <w:sz w:val="18"/>
        </w:rPr>
        <w:t xml:space="preserve">  border-radius: 8px;</w:t>
      </w:r>
      <w:r>
        <w:rPr>
          <w:rFonts w:hint="default" w:ascii="Arial" w:hAnsi="Arial" w:cs="Arial"/>
          <w:i w:val="0"/>
          <w:iCs w:val="0"/>
          <w:sz w:val="18"/>
        </w:rPr>
        <w:br w:type="textWrapping"/>
      </w:r>
      <w:r>
        <w:rPr>
          <w:rFonts w:hint="default" w:ascii="Arial" w:hAnsi="Arial" w:cs="Arial"/>
          <w:i w:val="0"/>
          <w:iCs w:val="0"/>
          <w:sz w:val="18"/>
        </w:rPr>
        <w:t xml:space="preserve">  font-size: 14px;</w:t>
      </w:r>
      <w:r>
        <w:rPr>
          <w:rFonts w:hint="default" w:ascii="Arial" w:hAnsi="Arial" w:cs="Arial"/>
          <w:i w:val="0"/>
          <w:iCs w:val="0"/>
          <w:sz w:val="18"/>
        </w:rPr>
        <w:br w:type="textWrapping"/>
      </w:r>
      <w:r>
        <w:rPr>
          <w:rFonts w:hint="default" w:ascii="Arial" w:hAnsi="Arial" w:cs="Arial"/>
          <w:i w:val="0"/>
          <w:iCs w:val="0"/>
          <w:sz w:val="18"/>
        </w:rPr>
        <w:t xml:space="preserve">  color: #4a5568;</w:t>
      </w:r>
      <w:r>
        <w:rPr>
          <w:rFonts w:hint="default" w:ascii="Arial" w:hAnsi="Arial" w:cs="Arial"/>
          <w:i w:val="0"/>
          <w:iCs w:val="0"/>
          <w:sz w:val="18"/>
        </w:rPr>
        <w:br w:type="textWrapping"/>
      </w:r>
      <w:r>
        <w:rPr>
          <w:rFonts w:hint="default" w:ascii="Arial" w:hAnsi="Arial" w:cs="Arial"/>
          <w:i w:val="0"/>
          <w:iCs w:val="0"/>
          <w:sz w:val="18"/>
        </w:rPr>
        <w:t xml:space="preserve">  background: white;</w:t>
      </w:r>
      <w:r>
        <w:rPr>
          <w:rFonts w:hint="default" w:ascii="Arial" w:hAnsi="Arial" w:cs="Arial"/>
          <w:i w:val="0"/>
          <w:iCs w:val="0"/>
          <w:sz w:val="18"/>
        </w:rPr>
        <w:br w:type="textWrapping"/>
      </w:r>
      <w:r>
        <w:rPr>
          <w:rFonts w:hint="default" w:ascii="Arial" w:hAnsi="Arial" w:cs="Arial"/>
          <w:i w:val="0"/>
          <w:iCs w:val="0"/>
          <w:sz w:val="18"/>
        </w:rPr>
        <w:t xml:space="preserve">  transition:</w:t>
      </w:r>
      <w:r>
        <w:rPr>
          <w:rFonts w:hint="default" w:ascii="Arial" w:hAnsi="Arial" w:cs="Arial"/>
          <w:i w:val="0"/>
          <w:iCs w:val="0"/>
          <w:sz w:val="18"/>
        </w:rPr>
        <w:br w:type="textWrapping"/>
      </w:r>
      <w:r>
        <w:rPr>
          <w:rFonts w:hint="default" w:ascii="Arial" w:hAnsi="Arial" w:cs="Arial"/>
          <w:i w:val="0"/>
          <w:iCs w:val="0"/>
          <w:sz w:val="18"/>
        </w:rPr>
        <w:t xml:space="preserve">    border-color 0.2s,</w:t>
      </w:r>
      <w:r>
        <w:rPr>
          <w:rFonts w:hint="default" w:ascii="Arial" w:hAnsi="Arial" w:cs="Arial"/>
          <w:i w:val="0"/>
          <w:iCs w:val="0"/>
          <w:sz w:val="18"/>
        </w:rPr>
        <w:br w:type="textWrapping"/>
      </w:r>
      <w:r>
        <w:rPr>
          <w:rFonts w:hint="default" w:ascii="Arial" w:hAnsi="Arial" w:cs="Arial"/>
          <w:i w:val="0"/>
          <w:iCs w:val="0"/>
          <w:sz w:val="18"/>
        </w:rPr>
        <w:t xml:space="preserve">    box-shadow 0.2s;</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.form-group input:focus,</w:t>
      </w:r>
      <w:r>
        <w:rPr>
          <w:rFonts w:hint="default" w:ascii="Arial" w:hAnsi="Arial" w:cs="Arial"/>
          <w:i w:val="0"/>
          <w:iCs w:val="0"/>
          <w:sz w:val="18"/>
        </w:rPr>
        <w:br w:type="textWrapping"/>
      </w:r>
      <w:r>
        <w:rPr>
          <w:rFonts w:hint="default" w:ascii="Arial" w:hAnsi="Arial" w:cs="Arial"/>
          <w:i w:val="0"/>
          <w:iCs w:val="0"/>
          <w:sz w:val="18"/>
        </w:rPr>
        <w:t>.form-group select:focus,</w:t>
      </w:r>
      <w:r>
        <w:rPr>
          <w:rFonts w:hint="default" w:ascii="Arial" w:hAnsi="Arial" w:cs="Arial"/>
          <w:i w:val="0"/>
          <w:iCs w:val="0"/>
          <w:sz w:val="18"/>
        </w:rPr>
        <w:br w:type="textWrapping"/>
      </w:r>
      <w:r>
        <w:rPr>
          <w:rFonts w:hint="default" w:ascii="Arial" w:hAnsi="Arial" w:cs="Arial"/>
          <w:i w:val="0"/>
          <w:iCs w:val="0"/>
          <w:sz w:val="18"/>
        </w:rPr>
        <w:t>.form-group textarea:focus {</w:t>
      </w:r>
      <w:r>
        <w:rPr>
          <w:rFonts w:hint="default" w:ascii="Arial" w:hAnsi="Arial" w:cs="Arial"/>
          <w:i w:val="0"/>
          <w:iCs w:val="0"/>
          <w:sz w:val="18"/>
        </w:rPr>
        <w:br w:type="textWrapping"/>
      </w:r>
      <w:r>
        <w:rPr>
          <w:rFonts w:hint="default" w:ascii="Arial" w:hAnsi="Arial" w:cs="Arial"/>
          <w:i w:val="0"/>
          <w:iCs w:val="0"/>
          <w:sz w:val="18"/>
        </w:rPr>
        <w:t xml:space="preserve">  outline: none;</w:t>
      </w:r>
      <w:r>
        <w:rPr>
          <w:rFonts w:hint="default" w:ascii="Arial" w:hAnsi="Arial" w:cs="Arial"/>
          <w:i w:val="0"/>
          <w:iCs w:val="0"/>
          <w:sz w:val="18"/>
        </w:rPr>
        <w:br w:type="textWrapping"/>
      </w:r>
      <w:r>
        <w:rPr>
          <w:rFonts w:hint="default" w:ascii="Arial" w:hAnsi="Arial" w:cs="Arial"/>
          <w:i w:val="0"/>
          <w:iCs w:val="0"/>
          <w:sz w:val="18"/>
        </w:rPr>
        <w:t xml:space="preserve">  border-color: #2563eb;</w:t>
      </w:r>
      <w:r>
        <w:rPr>
          <w:rFonts w:hint="default" w:ascii="Arial" w:hAnsi="Arial" w:cs="Arial"/>
          <w:i w:val="0"/>
          <w:iCs w:val="0"/>
          <w:sz w:val="18"/>
        </w:rPr>
        <w:br w:type="textWrapping"/>
      </w:r>
      <w:r>
        <w:rPr>
          <w:rFonts w:hint="default" w:ascii="Arial" w:hAnsi="Arial" w:cs="Arial"/>
          <w:i w:val="0"/>
          <w:iCs w:val="0"/>
          <w:sz w:val="18"/>
        </w:rPr>
        <w:t xml:space="preserve">  box-shadow: 0 0 0 3px rgba(37, 99, 235, 0.1);</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.form-group textarea {</w:t>
      </w:r>
      <w:r>
        <w:rPr>
          <w:rFonts w:hint="default" w:ascii="Arial" w:hAnsi="Arial" w:cs="Arial"/>
          <w:i w:val="0"/>
          <w:iCs w:val="0"/>
          <w:sz w:val="18"/>
        </w:rPr>
        <w:br w:type="textWrapping"/>
      </w:r>
      <w:r>
        <w:rPr>
          <w:rFonts w:hint="default" w:ascii="Arial" w:hAnsi="Arial" w:cs="Arial"/>
          <w:i w:val="0"/>
          <w:iCs w:val="0"/>
          <w:sz w:val="18"/>
        </w:rPr>
        <w:t xml:space="preserve">  resize: vertical;</w:t>
      </w:r>
      <w:r>
        <w:rPr>
          <w:rFonts w:hint="default" w:ascii="Arial" w:hAnsi="Arial" w:cs="Arial"/>
          <w:i w:val="0"/>
          <w:iCs w:val="0"/>
          <w:sz w:val="18"/>
        </w:rPr>
        <w:br w:type="textWrapping"/>
      </w:r>
      <w:r>
        <w:rPr>
          <w:rFonts w:hint="default" w:ascii="Arial" w:hAnsi="Arial" w:cs="Arial"/>
          <w:i w:val="0"/>
          <w:iCs w:val="0"/>
          <w:sz w:val="18"/>
        </w:rPr>
        <w:t xml:space="preserve">  min-height: 90px;</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@media (max-width: 640px) {</w:t>
      </w:r>
      <w:r>
        <w:rPr>
          <w:rFonts w:hint="default" w:ascii="Arial" w:hAnsi="Arial" w:cs="Arial"/>
          <w:i w:val="0"/>
          <w:iCs w:val="0"/>
          <w:sz w:val="18"/>
        </w:rPr>
        <w:br w:type="textWrapping"/>
      </w:r>
      <w:r>
        <w:rPr>
          <w:rFonts w:hint="default" w:ascii="Arial" w:hAnsi="Arial" w:cs="Arial"/>
          <w:i w:val="0"/>
          <w:iCs w:val="0"/>
          <w:sz w:val="18"/>
        </w:rPr>
        <w:t xml:space="preserve">  .form-row {</w:t>
      </w:r>
      <w:r>
        <w:rPr>
          <w:rFonts w:hint="default" w:ascii="Arial" w:hAnsi="Arial" w:cs="Arial"/>
          <w:i w:val="0"/>
          <w:iCs w:val="0"/>
          <w:sz w:val="18"/>
        </w:rPr>
        <w:br w:type="textWrapping"/>
      </w:r>
      <w:r>
        <w:rPr>
          <w:rFonts w:hint="default" w:ascii="Arial" w:hAnsi="Arial" w:cs="Arial"/>
          <w:i w:val="0"/>
          <w:iCs w:val="0"/>
          <w:sz w:val="18"/>
        </w:rPr>
        <w:t xml:space="preserve">    grid-template-columns: 1fr;</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.form-section-label {</w:t>
      </w:r>
      <w:r>
        <w:rPr>
          <w:rFonts w:hint="default" w:ascii="Arial" w:hAnsi="Arial" w:cs="Arial"/>
          <w:i w:val="0"/>
          <w:iCs w:val="0"/>
          <w:sz w:val="18"/>
        </w:rPr>
        <w:br w:type="textWrapping"/>
      </w:r>
      <w:r>
        <w:rPr>
          <w:rFonts w:hint="default" w:ascii="Arial" w:hAnsi="Arial" w:cs="Arial"/>
          <w:i w:val="0"/>
          <w:iCs w:val="0"/>
          <w:sz w:val="18"/>
        </w:rPr>
        <w:t xml:space="preserve">  font-size: 13px;</w:t>
      </w:r>
      <w:r>
        <w:rPr>
          <w:rFonts w:hint="default" w:ascii="Arial" w:hAnsi="Arial" w:cs="Arial"/>
          <w:i w:val="0"/>
          <w:iCs w:val="0"/>
          <w:sz w:val="18"/>
        </w:rPr>
        <w:br w:type="textWrapping"/>
      </w:r>
      <w:r>
        <w:rPr>
          <w:rFonts w:hint="default" w:ascii="Arial" w:hAnsi="Arial" w:cs="Arial"/>
          <w:i w:val="0"/>
          <w:iCs w:val="0"/>
          <w:sz w:val="18"/>
        </w:rPr>
        <w:t xml:space="preserve">  font-weight: 700;</w:t>
      </w:r>
      <w:r>
        <w:rPr>
          <w:rFonts w:hint="default" w:ascii="Arial" w:hAnsi="Arial" w:cs="Arial"/>
          <w:i w:val="0"/>
          <w:iCs w:val="0"/>
          <w:sz w:val="18"/>
        </w:rPr>
        <w:br w:type="textWrapping"/>
      </w:r>
      <w:r>
        <w:rPr>
          <w:rFonts w:hint="default" w:ascii="Arial" w:hAnsi="Arial" w:cs="Arial"/>
          <w:i w:val="0"/>
          <w:iCs w:val="0"/>
          <w:sz w:val="18"/>
        </w:rPr>
        <w:t xml:space="preserve">  color: #4a5568;</w:t>
      </w:r>
      <w:r>
        <w:rPr>
          <w:rFonts w:hint="default" w:ascii="Arial" w:hAnsi="Arial" w:cs="Arial"/>
          <w:i w:val="0"/>
          <w:iCs w:val="0"/>
          <w:sz w:val="18"/>
        </w:rPr>
        <w:br w:type="textWrapping"/>
      </w:r>
      <w:r>
        <w:rPr>
          <w:rFonts w:hint="default" w:ascii="Arial" w:hAnsi="Arial" w:cs="Arial"/>
          <w:i w:val="0"/>
          <w:iCs w:val="0"/>
          <w:sz w:val="18"/>
        </w:rPr>
        <w:t xml:space="preserve">  text-transform: uppercase;</w:t>
      </w:r>
      <w:r>
        <w:rPr>
          <w:rFonts w:hint="default" w:ascii="Arial" w:hAnsi="Arial" w:cs="Arial"/>
          <w:i w:val="0"/>
          <w:iCs w:val="0"/>
          <w:sz w:val="18"/>
        </w:rPr>
        <w:br w:type="textWrapping"/>
      </w:r>
      <w:r>
        <w:rPr>
          <w:rFonts w:hint="default" w:ascii="Arial" w:hAnsi="Arial" w:cs="Arial"/>
          <w:i w:val="0"/>
          <w:iCs w:val="0"/>
          <w:sz w:val="18"/>
        </w:rPr>
        <w:t xml:space="preserve">  letter-spacing: 0.5px;</w:t>
      </w:r>
      <w:r>
        <w:rPr>
          <w:rFonts w:hint="default" w:ascii="Arial" w:hAnsi="Arial" w:cs="Arial"/>
          <w:i w:val="0"/>
          <w:iCs w:val="0"/>
          <w:sz w:val="18"/>
        </w:rPr>
        <w:br w:type="textWrapping"/>
      </w:r>
      <w:r>
        <w:rPr>
          <w:rFonts w:hint="default" w:ascii="Arial" w:hAnsi="Arial" w:cs="Arial"/>
          <w:i w:val="0"/>
          <w:iCs w:val="0"/>
          <w:sz w:val="18"/>
        </w:rPr>
        <w:t xml:space="preserve">  margin-bottom: 16px;</w:t>
      </w:r>
      <w:r>
        <w:rPr>
          <w:rFonts w:hint="default" w:ascii="Arial" w:hAnsi="Arial" w:cs="Arial"/>
          <w:i w:val="0"/>
          <w:iCs w:val="0"/>
          <w:sz w:val="18"/>
        </w:rPr>
        <w:br w:type="textWrapping"/>
      </w:r>
      <w:r>
        <w:rPr>
          <w:rFonts w:hint="default" w:ascii="Arial" w:hAnsi="Arial" w:cs="Arial"/>
          <w:i w:val="0"/>
          <w:iCs w:val="0"/>
          <w:sz w:val="18"/>
        </w:rPr>
        <w:t xml:space="preserve">  padding-top: 8px;</w:t>
      </w:r>
      <w:r>
        <w:rPr>
          <w:rFonts w:hint="default" w:ascii="Arial" w:hAnsi="Arial" w:cs="Arial"/>
          <w:i w:val="0"/>
          <w:iCs w:val="0"/>
          <w:sz w:val="18"/>
        </w:rPr>
        <w:br w:type="textWrapping"/>
      </w:r>
      <w:r>
        <w:rPr>
          <w:rFonts w:hint="default" w:ascii="Arial" w:hAnsi="Arial" w:cs="Arial"/>
          <w:i w:val="0"/>
          <w:iCs w:val="0"/>
          <w:sz w:val="18"/>
        </w:rPr>
        <w:t xml:space="preserve">  border-top: 1px solid #e2e8f0;</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.form-section-label span {</w:t>
      </w:r>
      <w:r>
        <w:rPr>
          <w:rFonts w:hint="default" w:ascii="Arial" w:hAnsi="Arial" w:cs="Arial"/>
          <w:i w:val="0"/>
          <w:iCs w:val="0"/>
          <w:sz w:val="18"/>
        </w:rPr>
        <w:br w:type="textWrapping"/>
      </w:r>
      <w:r>
        <w:rPr>
          <w:rFonts w:hint="default" w:ascii="Arial" w:hAnsi="Arial" w:cs="Arial"/>
          <w:i w:val="0"/>
          <w:iCs w:val="0"/>
          <w:sz w:val="18"/>
        </w:rPr>
        <w:t xml:space="preserve">  font-weight: 400;</w:t>
      </w:r>
      <w:r>
        <w:rPr>
          <w:rFonts w:hint="default" w:ascii="Arial" w:hAnsi="Arial" w:cs="Arial"/>
          <w:i w:val="0"/>
          <w:iCs w:val="0"/>
          <w:sz w:val="18"/>
        </w:rPr>
        <w:br w:type="textWrapping"/>
      </w:r>
      <w:r>
        <w:rPr>
          <w:rFonts w:hint="default" w:ascii="Arial" w:hAnsi="Arial" w:cs="Arial"/>
          <w:i w:val="0"/>
          <w:iCs w:val="0"/>
          <w:sz w:val="18"/>
        </w:rPr>
        <w:t xml:space="preserve">  text-transform: none;</w:t>
      </w:r>
      <w:r>
        <w:rPr>
          <w:rFonts w:hint="default" w:ascii="Arial" w:hAnsi="Arial" w:cs="Arial"/>
          <w:i w:val="0"/>
          <w:iCs w:val="0"/>
          <w:sz w:val="18"/>
        </w:rPr>
        <w:br w:type="textWrapping"/>
      </w:r>
      <w:r>
        <w:rPr>
          <w:rFonts w:hint="default" w:ascii="Arial" w:hAnsi="Arial" w:cs="Arial"/>
          <w:i w:val="0"/>
          <w:iCs w:val="0"/>
          <w:sz w:val="18"/>
        </w:rPr>
        <w:t xml:space="preserve">  color: #a0aec0;</w:t>
      </w:r>
      <w:r>
        <w:rPr>
          <w:rFonts w:hint="default" w:ascii="Arial" w:hAnsi="Arial" w:cs="Arial"/>
          <w:i w:val="0"/>
          <w:iCs w:val="0"/>
          <w:sz w:val="18"/>
        </w:rPr>
        <w:br w:type="textWrapping"/>
      </w:r>
      <w:r>
        <w:rPr>
          <w:rFonts w:hint="default" w:ascii="Arial" w:hAnsi="Arial" w:cs="Arial"/>
          <w:i w:val="0"/>
          <w:iCs w:val="0"/>
          <w:sz w:val="18"/>
        </w:rPr>
        <w:t xml:space="preserve">  letter-spacing: 0;</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p>
    <w:p w14:paraId="1DFFF8F3">
      <w:pPr>
        <w:rPr>
          <w:rFonts w:hint="default" w:ascii="Arial" w:hAnsi="Arial" w:cs="Arial"/>
          <w:i w:val="0"/>
          <w:iCs w:val="0"/>
        </w:rPr>
      </w:pPr>
      <w:r>
        <w:rPr>
          <w:rFonts w:hint="default" w:ascii="Arial" w:hAnsi="Arial" w:cs="Arial"/>
          <w:i w:val="0"/>
          <w:iCs w:val="0"/>
        </w:rPr>
        <w:br w:type="page"/>
      </w:r>
    </w:p>
    <w:p w14:paraId="0784989B">
      <w:pPr>
        <w:pStyle w:val="3"/>
        <w:rPr>
          <w:rFonts w:hint="default" w:ascii="Arial" w:hAnsi="Arial" w:cs="Arial"/>
          <w:i w:val="0"/>
          <w:iCs w:val="0"/>
        </w:rPr>
      </w:pPr>
      <w:r>
        <w:rPr>
          <w:rFonts w:hint="default" w:ascii="Arial" w:hAnsi="Arial" w:cs="Arial"/>
          <w:i w:val="0"/>
          <w:iCs w:val="0"/>
        </w:rPr>
        <w:t>public\assets\css\display-student.css</w:t>
      </w:r>
    </w:p>
    <w:p w14:paraId="546205E3">
      <w:pPr>
        <w:pStyle w:val="156"/>
        <w:rPr>
          <w:rFonts w:hint="default" w:ascii="Arial" w:hAnsi="Arial" w:cs="Arial"/>
          <w:i w:val="0"/>
          <w:iCs w:val="0"/>
        </w:rPr>
      </w:pPr>
      <w:r>
        <w:rPr>
          <w:rFonts w:hint="default" w:ascii="Arial" w:hAnsi="Arial" w:cs="Arial"/>
          <w:i w:val="0"/>
          <w:iCs w:val="0"/>
          <w:sz w:val="18"/>
        </w:rPr>
        <w:t>.profile-card {</w:t>
      </w:r>
      <w:r>
        <w:rPr>
          <w:rFonts w:hint="default" w:ascii="Arial" w:hAnsi="Arial" w:cs="Arial"/>
          <w:i w:val="0"/>
          <w:iCs w:val="0"/>
          <w:sz w:val="18"/>
        </w:rPr>
        <w:br w:type="textWrapping"/>
      </w:r>
      <w:r>
        <w:rPr>
          <w:rFonts w:hint="default" w:ascii="Arial" w:hAnsi="Arial" w:cs="Arial"/>
          <w:i w:val="0"/>
          <w:iCs w:val="0"/>
          <w:sz w:val="18"/>
        </w:rPr>
        <w:t xml:space="preserve">  display: flex;</w:t>
      </w:r>
      <w:r>
        <w:rPr>
          <w:rFonts w:hint="default" w:ascii="Arial" w:hAnsi="Arial" w:cs="Arial"/>
          <w:i w:val="0"/>
          <w:iCs w:val="0"/>
          <w:sz w:val="18"/>
        </w:rPr>
        <w:br w:type="textWrapping"/>
      </w:r>
      <w:r>
        <w:rPr>
          <w:rFonts w:hint="default" w:ascii="Arial" w:hAnsi="Arial" w:cs="Arial"/>
          <w:i w:val="0"/>
          <w:iCs w:val="0"/>
          <w:sz w:val="18"/>
        </w:rPr>
        <w:t xml:space="preserve">  align-items: center;</w:t>
      </w:r>
      <w:r>
        <w:rPr>
          <w:rFonts w:hint="default" w:ascii="Arial" w:hAnsi="Arial" w:cs="Arial"/>
          <w:i w:val="0"/>
          <w:iCs w:val="0"/>
          <w:sz w:val="18"/>
        </w:rPr>
        <w:br w:type="textWrapping"/>
      </w:r>
      <w:r>
        <w:rPr>
          <w:rFonts w:hint="default" w:ascii="Arial" w:hAnsi="Arial" w:cs="Arial"/>
          <w:i w:val="0"/>
          <w:iCs w:val="0"/>
          <w:sz w:val="18"/>
        </w:rPr>
        <w:t xml:space="preserve">  gap: 28px;</w:t>
      </w:r>
      <w:r>
        <w:rPr>
          <w:rFonts w:hint="default" w:ascii="Arial" w:hAnsi="Arial" w:cs="Arial"/>
          <w:i w:val="0"/>
          <w:iCs w:val="0"/>
          <w:sz w:val="18"/>
        </w:rPr>
        <w:br w:type="textWrapping"/>
      </w:r>
      <w:r>
        <w:rPr>
          <w:rFonts w:hint="default" w:ascii="Arial" w:hAnsi="Arial" w:cs="Arial"/>
          <w:i w:val="0"/>
          <w:iCs w:val="0"/>
          <w:sz w:val="18"/>
        </w:rPr>
        <w:t xml:space="preserve">  background: white;</w:t>
      </w:r>
      <w:r>
        <w:rPr>
          <w:rFonts w:hint="default" w:ascii="Arial" w:hAnsi="Arial" w:cs="Arial"/>
          <w:i w:val="0"/>
          <w:iCs w:val="0"/>
          <w:sz w:val="18"/>
        </w:rPr>
        <w:br w:type="textWrapping"/>
      </w:r>
      <w:r>
        <w:rPr>
          <w:rFonts w:hint="default" w:ascii="Arial" w:hAnsi="Arial" w:cs="Arial"/>
          <w:i w:val="0"/>
          <w:iCs w:val="0"/>
          <w:sz w:val="18"/>
        </w:rPr>
        <w:t xml:space="preserve">  border-radius: 16px;</w:t>
      </w:r>
      <w:r>
        <w:rPr>
          <w:rFonts w:hint="default" w:ascii="Arial" w:hAnsi="Arial" w:cs="Arial"/>
          <w:i w:val="0"/>
          <w:iCs w:val="0"/>
          <w:sz w:val="18"/>
        </w:rPr>
        <w:br w:type="textWrapping"/>
      </w:r>
      <w:r>
        <w:rPr>
          <w:rFonts w:hint="default" w:ascii="Arial" w:hAnsi="Arial" w:cs="Arial"/>
          <w:i w:val="0"/>
          <w:iCs w:val="0"/>
          <w:sz w:val="18"/>
        </w:rPr>
        <w:t xml:space="preserve">  box-shadow: 0 4px 6px #e2e8f0;</w:t>
      </w:r>
      <w:r>
        <w:rPr>
          <w:rFonts w:hint="default" w:ascii="Arial" w:hAnsi="Arial" w:cs="Arial"/>
          <w:i w:val="0"/>
          <w:iCs w:val="0"/>
          <w:sz w:val="18"/>
        </w:rPr>
        <w:br w:type="textWrapping"/>
      </w:r>
      <w:r>
        <w:rPr>
          <w:rFonts w:hint="default" w:ascii="Arial" w:hAnsi="Arial" w:cs="Arial"/>
          <w:i w:val="0"/>
          <w:iCs w:val="0"/>
          <w:sz w:val="18"/>
        </w:rPr>
        <w:t xml:space="preserve">  padding: 28px 32px;</w:t>
      </w:r>
      <w:r>
        <w:rPr>
          <w:rFonts w:hint="default" w:ascii="Arial" w:hAnsi="Arial" w:cs="Arial"/>
          <w:i w:val="0"/>
          <w:iCs w:val="0"/>
          <w:sz w:val="18"/>
        </w:rPr>
        <w:br w:type="textWrapping"/>
      </w:r>
      <w:r>
        <w:rPr>
          <w:rFonts w:hint="default" w:ascii="Arial" w:hAnsi="Arial" w:cs="Arial"/>
          <w:i w:val="0"/>
          <w:iCs w:val="0"/>
          <w:sz w:val="18"/>
        </w:rPr>
        <w:t xml:space="preserve">  margin-bottom: 28px;</w:t>
      </w:r>
      <w:r>
        <w:rPr>
          <w:rFonts w:hint="default" w:ascii="Arial" w:hAnsi="Arial" w:cs="Arial"/>
          <w:i w:val="0"/>
          <w:iCs w:val="0"/>
          <w:sz w:val="18"/>
        </w:rPr>
        <w:br w:type="textWrapping"/>
      </w:r>
      <w:r>
        <w:rPr>
          <w:rFonts w:hint="default" w:ascii="Arial" w:hAnsi="Arial" w:cs="Arial"/>
          <w:i w:val="0"/>
          <w:iCs w:val="0"/>
          <w:sz w:val="18"/>
        </w:rPr>
        <w:t xml:space="preserve">  flex-wrap: wrap;</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.profile-card__avatar {</w:t>
      </w:r>
      <w:r>
        <w:rPr>
          <w:rFonts w:hint="default" w:ascii="Arial" w:hAnsi="Arial" w:cs="Arial"/>
          <w:i w:val="0"/>
          <w:iCs w:val="0"/>
          <w:sz w:val="18"/>
        </w:rPr>
        <w:br w:type="textWrapping"/>
      </w:r>
      <w:r>
        <w:rPr>
          <w:rFonts w:hint="default" w:ascii="Arial" w:hAnsi="Arial" w:cs="Arial"/>
          <w:i w:val="0"/>
          <w:iCs w:val="0"/>
          <w:sz w:val="18"/>
        </w:rPr>
        <w:t xml:space="preserve">  flex-shrink: 0;</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.profile-card__initials {</w:t>
      </w:r>
      <w:r>
        <w:rPr>
          <w:rFonts w:hint="default" w:ascii="Arial" w:hAnsi="Arial" w:cs="Arial"/>
          <w:i w:val="0"/>
          <w:iCs w:val="0"/>
          <w:sz w:val="18"/>
        </w:rPr>
        <w:br w:type="textWrapping"/>
      </w:r>
      <w:r>
        <w:rPr>
          <w:rFonts w:hint="default" w:ascii="Arial" w:hAnsi="Arial" w:cs="Arial"/>
          <w:i w:val="0"/>
          <w:iCs w:val="0"/>
          <w:sz w:val="18"/>
        </w:rPr>
        <w:t xml:space="preserve">  width: 90px;</w:t>
      </w:r>
      <w:r>
        <w:rPr>
          <w:rFonts w:hint="default" w:ascii="Arial" w:hAnsi="Arial" w:cs="Arial"/>
          <w:i w:val="0"/>
          <w:iCs w:val="0"/>
          <w:sz w:val="18"/>
        </w:rPr>
        <w:br w:type="textWrapping"/>
      </w:r>
      <w:r>
        <w:rPr>
          <w:rFonts w:hint="default" w:ascii="Arial" w:hAnsi="Arial" w:cs="Arial"/>
          <w:i w:val="0"/>
          <w:iCs w:val="0"/>
          <w:sz w:val="18"/>
        </w:rPr>
        <w:t xml:space="preserve">  height: 90px;</w:t>
      </w:r>
      <w:r>
        <w:rPr>
          <w:rFonts w:hint="default" w:ascii="Arial" w:hAnsi="Arial" w:cs="Arial"/>
          <w:i w:val="0"/>
          <w:iCs w:val="0"/>
          <w:sz w:val="18"/>
        </w:rPr>
        <w:br w:type="textWrapping"/>
      </w:r>
      <w:r>
        <w:rPr>
          <w:rFonts w:hint="default" w:ascii="Arial" w:hAnsi="Arial" w:cs="Arial"/>
          <w:i w:val="0"/>
          <w:iCs w:val="0"/>
          <w:sz w:val="18"/>
        </w:rPr>
        <w:t xml:space="preserve">  border-radius: 50%;</w:t>
      </w:r>
      <w:r>
        <w:rPr>
          <w:rFonts w:hint="default" w:ascii="Arial" w:hAnsi="Arial" w:cs="Arial"/>
          <w:i w:val="0"/>
          <w:iCs w:val="0"/>
          <w:sz w:val="18"/>
        </w:rPr>
        <w:br w:type="textWrapping"/>
      </w:r>
      <w:r>
        <w:rPr>
          <w:rFonts w:hint="default" w:ascii="Arial" w:hAnsi="Arial" w:cs="Arial"/>
          <w:i w:val="0"/>
          <w:iCs w:val="0"/>
          <w:sz w:val="18"/>
        </w:rPr>
        <w:t xml:space="preserve">  background: linear-gradient(135deg, #ff7a97 0%, #ff89a2 100%);</w:t>
      </w:r>
      <w:r>
        <w:rPr>
          <w:rFonts w:hint="default" w:ascii="Arial" w:hAnsi="Arial" w:cs="Arial"/>
          <w:i w:val="0"/>
          <w:iCs w:val="0"/>
          <w:sz w:val="18"/>
        </w:rPr>
        <w:br w:type="textWrapping"/>
      </w:r>
      <w:r>
        <w:rPr>
          <w:rFonts w:hint="default" w:ascii="Arial" w:hAnsi="Arial" w:cs="Arial"/>
          <w:i w:val="0"/>
          <w:iCs w:val="0"/>
          <w:sz w:val="18"/>
        </w:rPr>
        <w:t xml:space="preserve">  color: white;</w:t>
      </w:r>
      <w:r>
        <w:rPr>
          <w:rFonts w:hint="default" w:ascii="Arial" w:hAnsi="Arial" w:cs="Arial"/>
          <w:i w:val="0"/>
          <w:iCs w:val="0"/>
          <w:sz w:val="18"/>
        </w:rPr>
        <w:br w:type="textWrapping"/>
      </w:r>
      <w:r>
        <w:rPr>
          <w:rFonts w:hint="default" w:ascii="Arial" w:hAnsi="Arial" w:cs="Arial"/>
          <w:i w:val="0"/>
          <w:iCs w:val="0"/>
          <w:sz w:val="18"/>
        </w:rPr>
        <w:t xml:space="preserve">  font-size: 30px;</w:t>
      </w:r>
      <w:r>
        <w:rPr>
          <w:rFonts w:hint="default" w:ascii="Arial" w:hAnsi="Arial" w:cs="Arial"/>
          <w:i w:val="0"/>
          <w:iCs w:val="0"/>
          <w:sz w:val="18"/>
        </w:rPr>
        <w:br w:type="textWrapping"/>
      </w:r>
      <w:r>
        <w:rPr>
          <w:rFonts w:hint="default" w:ascii="Arial" w:hAnsi="Arial" w:cs="Arial"/>
          <w:i w:val="0"/>
          <w:iCs w:val="0"/>
          <w:sz w:val="18"/>
        </w:rPr>
        <w:t xml:space="preserve">  font-weight: 700;</w:t>
      </w:r>
      <w:r>
        <w:rPr>
          <w:rFonts w:hint="default" w:ascii="Arial" w:hAnsi="Arial" w:cs="Arial"/>
          <w:i w:val="0"/>
          <w:iCs w:val="0"/>
          <w:sz w:val="18"/>
        </w:rPr>
        <w:br w:type="textWrapping"/>
      </w:r>
      <w:r>
        <w:rPr>
          <w:rFonts w:hint="default" w:ascii="Arial" w:hAnsi="Arial" w:cs="Arial"/>
          <w:i w:val="0"/>
          <w:iCs w:val="0"/>
          <w:sz w:val="18"/>
        </w:rPr>
        <w:t xml:space="preserve">  display: flex;</w:t>
      </w:r>
      <w:r>
        <w:rPr>
          <w:rFonts w:hint="default" w:ascii="Arial" w:hAnsi="Arial" w:cs="Arial"/>
          <w:i w:val="0"/>
          <w:iCs w:val="0"/>
          <w:sz w:val="18"/>
        </w:rPr>
        <w:br w:type="textWrapping"/>
      </w:r>
      <w:r>
        <w:rPr>
          <w:rFonts w:hint="default" w:ascii="Arial" w:hAnsi="Arial" w:cs="Arial"/>
          <w:i w:val="0"/>
          <w:iCs w:val="0"/>
          <w:sz w:val="18"/>
        </w:rPr>
        <w:t xml:space="preserve">  align-items: center;</w:t>
      </w:r>
      <w:r>
        <w:rPr>
          <w:rFonts w:hint="default" w:ascii="Arial" w:hAnsi="Arial" w:cs="Arial"/>
          <w:i w:val="0"/>
          <w:iCs w:val="0"/>
          <w:sz w:val="18"/>
        </w:rPr>
        <w:br w:type="textWrapping"/>
      </w:r>
      <w:r>
        <w:rPr>
          <w:rFonts w:hint="default" w:ascii="Arial" w:hAnsi="Arial" w:cs="Arial"/>
          <w:i w:val="0"/>
          <w:iCs w:val="0"/>
          <w:sz w:val="18"/>
        </w:rPr>
        <w:t xml:space="preserve">  justify-content: center;</w:t>
      </w:r>
      <w:r>
        <w:rPr>
          <w:rFonts w:hint="default" w:ascii="Arial" w:hAnsi="Arial" w:cs="Arial"/>
          <w:i w:val="0"/>
          <w:iCs w:val="0"/>
          <w:sz w:val="18"/>
        </w:rPr>
        <w:br w:type="textWrapping"/>
      </w:r>
      <w:r>
        <w:rPr>
          <w:rFonts w:hint="default" w:ascii="Arial" w:hAnsi="Arial" w:cs="Arial"/>
          <w:i w:val="0"/>
          <w:iCs w:val="0"/>
          <w:sz w:val="18"/>
        </w:rPr>
        <w:t xml:space="preserve">  letter-spacing: 1px;</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.profile-card__info {</w:t>
      </w:r>
      <w:r>
        <w:rPr>
          <w:rFonts w:hint="default" w:ascii="Arial" w:hAnsi="Arial" w:cs="Arial"/>
          <w:i w:val="0"/>
          <w:iCs w:val="0"/>
          <w:sz w:val="18"/>
        </w:rPr>
        <w:br w:type="textWrapping"/>
      </w:r>
      <w:r>
        <w:rPr>
          <w:rFonts w:hint="default" w:ascii="Arial" w:hAnsi="Arial" w:cs="Arial"/>
          <w:i w:val="0"/>
          <w:iCs w:val="0"/>
          <w:sz w:val="18"/>
        </w:rPr>
        <w:t xml:space="preserve">  flex: 1;</w:t>
      </w:r>
      <w:r>
        <w:rPr>
          <w:rFonts w:hint="default" w:ascii="Arial" w:hAnsi="Arial" w:cs="Arial"/>
          <w:i w:val="0"/>
          <w:iCs w:val="0"/>
          <w:sz w:val="18"/>
        </w:rPr>
        <w:br w:type="textWrapping"/>
      </w:r>
      <w:r>
        <w:rPr>
          <w:rFonts w:hint="default" w:ascii="Arial" w:hAnsi="Arial" w:cs="Arial"/>
          <w:i w:val="0"/>
          <w:iCs w:val="0"/>
          <w:sz w:val="18"/>
        </w:rPr>
        <w:t xml:space="preserve">  min-width: 200px;</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.profile-card__name {</w:t>
      </w:r>
      <w:r>
        <w:rPr>
          <w:rFonts w:hint="default" w:ascii="Arial" w:hAnsi="Arial" w:cs="Arial"/>
          <w:i w:val="0"/>
          <w:iCs w:val="0"/>
          <w:sz w:val="18"/>
        </w:rPr>
        <w:br w:type="textWrapping"/>
      </w:r>
      <w:r>
        <w:rPr>
          <w:rFonts w:hint="default" w:ascii="Arial" w:hAnsi="Arial" w:cs="Arial"/>
          <w:i w:val="0"/>
          <w:iCs w:val="0"/>
          <w:sz w:val="18"/>
        </w:rPr>
        <w:t xml:space="preserve">  font-size: 24px;</w:t>
      </w:r>
      <w:r>
        <w:rPr>
          <w:rFonts w:hint="default" w:ascii="Arial" w:hAnsi="Arial" w:cs="Arial"/>
          <w:i w:val="0"/>
          <w:iCs w:val="0"/>
          <w:sz w:val="18"/>
        </w:rPr>
        <w:br w:type="textWrapping"/>
      </w:r>
      <w:r>
        <w:rPr>
          <w:rFonts w:hint="default" w:ascii="Arial" w:hAnsi="Arial" w:cs="Arial"/>
          <w:i w:val="0"/>
          <w:iCs w:val="0"/>
          <w:sz w:val="18"/>
        </w:rPr>
        <w:t xml:space="preserve">  font-weight: 700;</w:t>
      </w:r>
      <w:r>
        <w:rPr>
          <w:rFonts w:hint="default" w:ascii="Arial" w:hAnsi="Arial" w:cs="Arial"/>
          <w:i w:val="0"/>
          <w:iCs w:val="0"/>
          <w:sz w:val="18"/>
        </w:rPr>
        <w:br w:type="textWrapping"/>
      </w:r>
      <w:r>
        <w:rPr>
          <w:rFonts w:hint="default" w:ascii="Arial" w:hAnsi="Arial" w:cs="Arial"/>
          <w:i w:val="0"/>
          <w:iCs w:val="0"/>
          <w:sz w:val="18"/>
        </w:rPr>
        <w:t xml:space="preserve">  color: #2d3748;</w:t>
      </w:r>
      <w:r>
        <w:rPr>
          <w:rFonts w:hint="default" w:ascii="Arial" w:hAnsi="Arial" w:cs="Arial"/>
          <w:i w:val="0"/>
          <w:iCs w:val="0"/>
          <w:sz w:val="18"/>
        </w:rPr>
        <w:br w:type="textWrapping"/>
      </w:r>
      <w:r>
        <w:rPr>
          <w:rFonts w:hint="default" w:ascii="Arial" w:hAnsi="Arial" w:cs="Arial"/>
          <w:i w:val="0"/>
          <w:iCs w:val="0"/>
          <w:sz w:val="18"/>
        </w:rPr>
        <w:t xml:space="preserve">  margin-bottom: 10px;</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.profile-card__meta {</w:t>
      </w:r>
      <w:r>
        <w:rPr>
          <w:rFonts w:hint="default" w:ascii="Arial" w:hAnsi="Arial" w:cs="Arial"/>
          <w:i w:val="0"/>
          <w:iCs w:val="0"/>
          <w:sz w:val="18"/>
        </w:rPr>
        <w:br w:type="textWrapping"/>
      </w:r>
      <w:r>
        <w:rPr>
          <w:rFonts w:hint="default" w:ascii="Arial" w:hAnsi="Arial" w:cs="Arial"/>
          <w:i w:val="0"/>
          <w:iCs w:val="0"/>
          <w:sz w:val="18"/>
        </w:rPr>
        <w:t xml:space="preserve">  display: flex;</w:t>
      </w:r>
      <w:r>
        <w:rPr>
          <w:rFonts w:hint="default" w:ascii="Arial" w:hAnsi="Arial" w:cs="Arial"/>
          <w:i w:val="0"/>
          <w:iCs w:val="0"/>
          <w:sz w:val="18"/>
        </w:rPr>
        <w:br w:type="textWrapping"/>
      </w:r>
      <w:r>
        <w:rPr>
          <w:rFonts w:hint="default" w:ascii="Arial" w:hAnsi="Arial" w:cs="Arial"/>
          <w:i w:val="0"/>
          <w:iCs w:val="0"/>
          <w:sz w:val="18"/>
        </w:rPr>
        <w:t xml:space="preserve">  align-items: center;</w:t>
      </w:r>
      <w:r>
        <w:rPr>
          <w:rFonts w:hint="default" w:ascii="Arial" w:hAnsi="Arial" w:cs="Arial"/>
          <w:i w:val="0"/>
          <w:iCs w:val="0"/>
          <w:sz w:val="18"/>
        </w:rPr>
        <w:br w:type="textWrapping"/>
      </w:r>
      <w:r>
        <w:rPr>
          <w:rFonts w:hint="default" w:ascii="Arial" w:hAnsi="Arial" w:cs="Arial"/>
          <w:i w:val="0"/>
          <w:iCs w:val="0"/>
          <w:sz w:val="18"/>
        </w:rPr>
        <w:t xml:space="preserve">  gap: 12px;</w:t>
      </w:r>
      <w:r>
        <w:rPr>
          <w:rFonts w:hint="default" w:ascii="Arial" w:hAnsi="Arial" w:cs="Arial"/>
          <w:i w:val="0"/>
          <w:iCs w:val="0"/>
          <w:sz w:val="18"/>
        </w:rPr>
        <w:br w:type="textWrapping"/>
      </w:r>
      <w:r>
        <w:rPr>
          <w:rFonts w:hint="default" w:ascii="Arial" w:hAnsi="Arial" w:cs="Arial"/>
          <w:i w:val="0"/>
          <w:iCs w:val="0"/>
          <w:sz w:val="18"/>
        </w:rPr>
        <w:t xml:space="preserve">  flex-wrap: wrap;</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.profile-meta-item {</w:t>
      </w:r>
      <w:r>
        <w:rPr>
          <w:rFonts w:hint="default" w:ascii="Arial" w:hAnsi="Arial" w:cs="Arial"/>
          <w:i w:val="0"/>
          <w:iCs w:val="0"/>
          <w:sz w:val="18"/>
        </w:rPr>
        <w:br w:type="textWrapping"/>
      </w:r>
      <w:r>
        <w:rPr>
          <w:rFonts w:hint="default" w:ascii="Arial" w:hAnsi="Arial" w:cs="Arial"/>
          <w:i w:val="0"/>
          <w:iCs w:val="0"/>
          <w:sz w:val="18"/>
        </w:rPr>
        <w:t xml:space="preserve">  display: flex;</w:t>
      </w:r>
      <w:r>
        <w:rPr>
          <w:rFonts w:hint="default" w:ascii="Arial" w:hAnsi="Arial" w:cs="Arial"/>
          <w:i w:val="0"/>
          <w:iCs w:val="0"/>
          <w:sz w:val="18"/>
        </w:rPr>
        <w:br w:type="textWrapping"/>
      </w:r>
      <w:r>
        <w:rPr>
          <w:rFonts w:hint="default" w:ascii="Arial" w:hAnsi="Arial" w:cs="Arial"/>
          <w:i w:val="0"/>
          <w:iCs w:val="0"/>
          <w:sz w:val="18"/>
        </w:rPr>
        <w:t xml:space="preserve">  flex-direction: column;</w:t>
      </w:r>
      <w:r>
        <w:rPr>
          <w:rFonts w:hint="default" w:ascii="Arial" w:hAnsi="Arial" w:cs="Arial"/>
          <w:i w:val="0"/>
          <w:iCs w:val="0"/>
          <w:sz w:val="18"/>
        </w:rPr>
        <w:br w:type="textWrapping"/>
      </w:r>
      <w:r>
        <w:rPr>
          <w:rFonts w:hint="default" w:ascii="Arial" w:hAnsi="Arial" w:cs="Arial"/>
          <w:i w:val="0"/>
          <w:iCs w:val="0"/>
          <w:sz w:val="18"/>
        </w:rPr>
        <w:t xml:space="preserve">  gap: 2px;</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.profile-meta-label {</w:t>
      </w:r>
      <w:r>
        <w:rPr>
          <w:rFonts w:hint="default" w:ascii="Arial" w:hAnsi="Arial" w:cs="Arial"/>
          <w:i w:val="0"/>
          <w:iCs w:val="0"/>
          <w:sz w:val="18"/>
        </w:rPr>
        <w:br w:type="textWrapping"/>
      </w:r>
      <w:r>
        <w:rPr>
          <w:rFonts w:hint="default" w:ascii="Arial" w:hAnsi="Arial" w:cs="Arial"/>
          <w:i w:val="0"/>
          <w:iCs w:val="0"/>
          <w:sz w:val="18"/>
        </w:rPr>
        <w:t xml:space="preserve">  font-size: 11px;</w:t>
      </w:r>
      <w:r>
        <w:rPr>
          <w:rFonts w:hint="default" w:ascii="Arial" w:hAnsi="Arial" w:cs="Arial"/>
          <w:i w:val="0"/>
          <w:iCs w:val="0"/>
          <w:sz w:val="18"/>
        </w:rPr>
        <w:br w:type="textWrapping"/>
      </w:r>
      <w:r>
        <w:rPr>
          <w:rFonts w:hint="default" w:ascii="Arial" w:hAnsi="Arial" w:cs="Arial"/>
          <w:i w:val="0"/>
          <w:iCs w:val="0"/>
          <w:sz w:val="18"/>
        </w:rPr>
        <w:t xml:space="preserve">  text-transform: uppercase;</w:t>
      </w:r>
      <w:r>
        <w:rPr>
          <w:rFonts w:hint="default" w:ascii="Arial" w:hAnsi="Arial" w:cs="Arial"/>
          <w:i w:val="0"/>
          <w:iCs w:val="0"/>
          <w:sz w:val="18"/>
        </w:rPr>
        <w:br w:type="textWrapping"/>
      </w:r>
      <w:r>
        <w:rPr>
          <w:rFonts w:hint="default" w:ascii="Arial" w:hAnsi="Arial" w:cs="Arial"/>
          <w:i w:val="0"/>
          <w:iCs w:val="0"/>
          <w:sz w:val="18"/>
        </w:rPr>
        <w:t xml:space="preserve">  letter-spacing: 0.5px;</w:t>
      </w:r>
      <w:r>
        <w:rPr>
          <w:rFonts w:hint="default" w:ascii="Arial" w:hAnsi="Arial" w:cs="Arial"/>
          <w:i w:val="0"/>
          <w:iCs w:val="0"/>
          <w:sz w:val="18"/>
        </w:rPr>
        <w:br w:type="textWrapping"/>
      </w:r>
      <w:r>
        <w:rPr>
          <w:rFonts w:hint="default" w:ascii="Arial" w:hAnsi="Arial" w:cs="Arial"/>
          <w:i w:val="0"/>
          <w:iCs w:val="0"/>
          <w:sz w:val="18"/>
        </w:rPr>
        <w:t xml:space="preserve">  color: #a0aec0;</w:t>
      </w:r>
      <w:r>
        <w:rPr>
          <w:rFonts w:hint="default" w:ascii="Arial" w:hAnsi="Arial" w:cs="Arial"/>
          <w:i w:val="0"/>
          <w:iCs w:val="0"/>
          <w:sz w:val="18"/>
        </w:rPr>
        <w:br w:type="textWrapping"/>
      </w:r>
      <w:r>
        <w:rPr>
          <w:rFonts w:hint="default" w:ascii="Arial" w:hAnsi="Arial" w:cs="Arial"/>
          <w:i w:val="0"/>
          <w:iCs w:val="0"/>
          <w:sz w:val="18"/>
        </w:rPr>
        <w:t xml:space="preserve">  font-weight: 600;</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.profile-meta-value {</w:t>
      </w:r>
      <w:r>
        <w:rPr>
          <w:rFonts w:hint="default" w:ascii="Arial" w:hAnsi="Arial" w:cs="Arial"/>
          <w:i w:val="0"/>
          <w:iCs w:val="0"/>
          <w:sz w:val="18"/>
        </w:rPr>
        <w:br w:type="textWrapping"/>
      </w:r>
      <w:r>
        <w:rPr>
          <w:rFonts w:hint="default" w:ascii="Arial" w:hAnsi="Arial" w:cs="Arial"/>
          <w:i w:val="0"/>
          <w:iCs w:val="0"/>
          <w:sz w:val="18"/>
        </w:rPr>
        <w:t xml:space="preserve">  font-size: 14px;</w:t>
      </w:r>
      <w:r>
        <w:rPr>
          <w:rFonts w:hint="default" w:ascii="Arial" w:hAnsi="Arial" w:cs="Arial"/>
          <w:i w:val="0"/>
          <w:iCs w:val="0"/>
          <w:sz w:val="18"/>
        </w:rPr>
        <w:br w:type="textWrapping"/>
      </w:r>
      <w:r>
        <w:rPr>
          <w:rFonts w:hint="default" w:ascii="Arial" w:hAnsi="Arial" w:cs="Arial"/>
          <w:i w:val="0"/>
          <w:iCs w:val="0"/>
          <w:sz w:val="18"/>
        </w:rPr>
        <w:t xml:space="preserve">  color: #4a5568;</w:t>
      </w:r>
      <w:r>
        <w:rPr>
          <w:rFonts w:hint="default" w:ascii="Arial" w:hAnsi="Arial" w:cs="Arial"/>
          <w:i w:val="0"/>
          <w:iCs w:val="0"/>
          <w:sz w:val="18"/>
        </w:rPr>
        <w:br w:type="textWrapping"/>
      </w:r>
      <w:r>
        <w:rPr>
          <w:rFonts w:hint="default" w:ascii="Arial" w:hAnsi="Arial" w:cs="Arial"/>
          <w:i w:val="0"/>
          <w:iCs w:val="0"/>
          <w:sz w:val="18"/>
        </w:rPr>
        <w:t xml:space="preserve">  font-weight: 500;</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.profile-meta-divider {</w:t>
      </w:r>
      <w:r>
        <w:rPr>
          <w:rFonts w:hint="default" w:ascii="Arial" w:hAnsi="Arial" w:cs="Arial"/>
          <w:i w:val="0"/>
          <w:iCs w:val="0"/>
          <w:sz w:val="18"/>
        </w:rPr>
        <w:br w:type="textWrapping"/>
      </w:r>
      <w:r>
        <w:rPr>
          <w:rFonts w:hint="default" w:ascii="Arial" w:hAnsi="Arial" w:cs="Arial"/>
          <w:i w:val="0"/>
          <w:iCs w:val="0"/>
          <w:sz w:val="18"/>
        </w:rPr>
        <w:t xml:space="preserve">  color: #e2e8f0;</w:t>
      </w:r>
      <w:r>
        <w:rPr>
          <w:rFonts w:hint="default" w:ascii="Arial" w:hAnsi="Arial" w:cs="Arial"/>
          <w:i w:val="0"/>
          <w:iCs w:val="0"/>
          <w:sz w:val="18"/>
        </w:rPr>
        <w:br w:type="textWrapping"/>
      </w:r>
      <w:r>
        <w:rPr>
          <w:rFonts w:hint="default" w:ascii="Arial" w:hAnsi="Arial" w:cs="Arial"/>
          <w:i w:val="0"/>
          <w:iCs w:val="0"/>
          <w:sz w:val="18"/>
        </w:rPr>
        <w:t xml:space="preserve">  font-size: 20px;</w:t>
      </w:r>
      <w:r>
        <w:rPr>
          <w:rFonts w:hint="default" w:ascii="Arial" w:hAnsi="Arial" w:cs="Arial"/>
          <w:i w:val="0"/>
          <w:iCs w:val="0"/>
          <w:sz w:val="18"/>
        </w:rPr>
        <w:br w:type="textWrapping"/>
      </w:r>
      <w:r>
        <w:rPr>
          <w:rFonts w:hint="default" w:ascii="Arial" w:hAnsi="Arial" w:cs="Arial"/>
          <w:i w:val="0"/>
          <w:iCs w:val="0"/>
          <w:sz w:val="18"/>
        </w:rPr>
        <w:t xml:space="preserve">  align-self: center;</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.diagnosis-badge {</w:t>
      </w:r>
      <w:r>
        <w:rPr>
          <w:rFonts w:hint="default" w:ascii="Arial" w:hAnsi="Arial" w:cs="Arial"/>
          <w:i w:val="0"/>
          <w:iCs w:val="0"/>
          <w:sz w:val="18"/>
        </w:rPr>
        <w:br w:type="textWrapping"/>
      </w:r>
      <w:r>
        <w:rPr>
          <w:rFonts w:hint="default" w:ascii="Arial" w:hAnsi="Arial" w:cs="Arial"/>
          <w:i w:val="0"/>
          <w:iCs w:val="0"/>
          <w:sz w:val="18"/>
        </w:rPr>
        <w:t xml:space="preserve">  background: #fff5f7;</w:t>
      </w:r>
      <w:r>
        <w:rPr>
          <w:rFonts w:hint="default" w:ascii="Arial" w:hAnsi="Arial" w:cs="Arial"/>
          <w:i w:val="0"/>
          <w:iCs w:val="0"/>
          <w:sz w:val="18"/>
        </w:rPr>
        <w:br w:type="textWrapping"/>
      </w:r>
      <w:r>
        <w:rPr>
          <w:rFonts w:hint="default" w:ascii="Arial" w:hAnsi="Arial" w:cs="Arial"/>
          <w:i w:val="0"/>
          <w:iCs w:val="0"/>
          <w:sz w:val="18"/>
        </w:rPr>
        <w:t xml:space="preserve">  color: #ff7a97;</w:t>
      </w:r>
      <w:r>
        <w:rPr>
          <w:rFonts w:hint="default" w:ascii="Arial" w:hAnsi="Arial" w:cs="Arial"/>
          <w:i w:val="0"/>
          <w:iCs w:val="0"/>
          <w:sz w:val="18"/>
        </w:rPr>
        <w:br w:type="textWrapping"/>
      </w:r>
      <w:r>
        <w:rPr>
          <w:rFonts w:hint="default" w:ascii="Arial" w:hAnsi="Arial" w:cs="Arial"/>
          <w:i w:val="0"/>
          <w:iCs w:val="0"/>
          <w:sz w:val="18"/>
        </w:rPr>
        <w:t xml:space="preserve">  border: 1px solid #ffd6e0;</w:t>
      </w:r>
      <w:r>
        <w:rPr>
          <w:rFonts w:hint="default" w:ascii="Arial" w:hAnsi="Arial" w:cs="Arial"/>
          <w:i w:val="0"/>
          <w:iCs w:val="0"/>
          <w:sz w:val="18"/>
        </w:rPr>
        <w:br w:type="textWrapping"/>
      </w:r>
      <w:r>
        <w:rPr>
          <w:rFonts w:hint="default" w:ascii="Arial" w:hAnsi="Arial" w:cs="Arial"/>
          <w:i w:val="0"/>
          <w:iCs w:val="0"/>
          <w:sz w:val="18"/>
        </w:rPr>
        <w:t xml:space="preserve">  padding: 3px 10px;</w:t>
      </w:r>
      <w:r>
        <w:rPr>
          <w:rFonts w:hint="default" w:ascii="Arial" w:hAnsi="Arial" w:cs="Arial"/>
          <w:i w:val="0"/>
          <w:iCs w:val="0"/>
          <w:sz w:val="18"/>
        </w:rPr>
        <w:br w:type="textWrapping"/>
      </w:r>
      <w:r>
        <w:rPr>
          <w:rFonts w:hint="default" w:ascii="Arial" w:hAnsi="Arial" w:cs="Arial"/>
          <w:i w:val="0"/>
          <w:iCs w:val="0"/>
          <w:sz w:val="18"/>
        </w:rPr>
        <w:t xml:space="preserve">  border-radius: 20px;</w:t>
      </w:r>
      <w:r>
        <w:rPr>
          <w:rFonts w:hint="default" w:ascii="Arial" w:hAnsi="Arial" w:cs="Arial"/>
          <w:i w:val="0"/>
          <w:iCs w:val="0"/>
          <w:sz w:val="18"/>
        </w:rPr>
        <w:br w:type="textWrapping"/>
      </w:r>
      <w:r>
        <w:rPr>
          <w:rFonts w:hint="default" w:ascii="Arial" w:hAnsi="Arial" w:cs="Arial"/>
          <w:i w:val="0"/>
          <w:iCs w:val="0"/>
          <w:sz w:val="18"/>
        </w:rPr>
        <w:t xml:space="preserve">  font-size: 13px !important;</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.profile-card__actions {</w:t>
      </w:r>
      <w:r>
        <w:rPr>
          <w:rFonts w:hint="default" w:ascii="Arial" w:hAnsi="Arial" w:cs="Arial"/>
          <w:i w:val="0"/>
          <w:iCs w:val="0"/>
          <w:sz w:val="18"/>
        </w:rPr>
        <w:br w:type="textWrapping"/>
      </w:r>
      <w:r>
        <w:rPr>
          <w:rFonts w:hint="default" w:ascii="Arial" w:hAnsi="Arial" w:cs="Arial"/>
          <w:i w:val="0"/>
          <w:iCs w:val="0"/>
          <w:sz w:val="18"/>
        </w:rPr>
        <w:t xml:space="preserve">  display: flex;</w:t>
      </w:r>
      <w:r>
        <w:rPr>
          <w:rFonts w:hint="default" w:ascii="Arial" w:hAnsi="Arial" w:cs="Arial"/>
          <w:i w:val="0"/>
          <w:iCs w:val="0"/>
          <w:sz w:val="18"/>
        </w:rPr>
        <w:br w:type="textWrapping"/>
      </w:r>
      <w:r>
        <w:rPr>
          <w:rFonts w:hint="default" w:ascii="Arial" w:hAnsi="Arial" w:cs="Arial"/>
          <w:i w:val="0"/>
          <w:iCs w:val="0"/>
          <w:sz w:val="18"/>
        </w:rPr>
        <w:t xml:space="preserve">  gap: 10px;</w:t>
      </w:r>
      <w:r>
        <w:rPr>
          <w:rFonts w:hint="default" w:ascii="Arial" w:hAnsi="Arial" w:cs="Arial"/>
          <w:i w:val="0"/>
          <w:iCs w:val="0"/>
          <w:sz w:val="18"/>
        </w:rPr>
        <w:br w:type="textWrapping"/>
      </w:r>
      <w:r>
        <w:rPr>
          <w:rFonts w:hint="default" w:ascii="Arial" w:hAnsi="Arial" w:cs="Arial"/>
          <w:i w:val="0"/>
          <w:iCs w:val="0"/>
          <w:sz w:val="18"/>
        </w:rPr>
        <w:t xml:space="preserve">  flex-wrap: wrap;</w:t>
      </w:r>
      <w:r>
        <w:rPr>
          <w:rFonts w:hint="default" w:ascii="Arial" w:hAnsi="Arial" w:cs="Arial"/>
          <w:i w:val="0"/>
          <w:iCs w:val="0"/>
          <w:sz w:val="18"/>
        </w:rPr>
        <w:br w:type="textWrapping"/>
      </w:r>
      <w:r>
        <w:rPr>
          <w:rFonts w:hint="default" w:ascii="Arial" w:hAnsi="Arial" w:cs="Arial"/>
          <w:i w:val="0"/>
          <w:iCs w:val="0"/>
          <w:sz w:val="18"/>
        </w:rPr>
        <w:t xml:space="preserve">  align-items: center;</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.btn {</w:t>
      </w:r>
      <w:r>
        <w:rPr>
          <w:rFonts w:hint="default" w:ascii="Arial" w:hAnsi="Arial" w:cs="Arial"/>
          <w:i w:val="0"/>
          <w:iCs w:val="0"/>
          <w:sz w:val="18"/>
        </w:rPr>
        <w:br w:type="textWrapping"/>
      </w:r>
      <w:r>
        <w:rPr>
          <w:rFonts w:hint="default" w:ascii="Arial" w:hAnsi="Arial" w:cs="Arial"/>
          <w:i w:val="0"/>
          <w:iCs w:val="0"/>
          <w:sz w:val="18"/>
        </w:rPr>
        <w:t xml:space="preserve">  display: inline-flex;</w:t>
      </w:r>
      <w:r>
        <w:rPr>
          <w:rFonts w:hint="default" w:ascii="Arial" w:hAnsi="Arial" w:cs="Arial"/>
          <w:i w:val="0"/>
          <w:iCs w:val="0"/>
          <w:sz w:val="18"/>
        </w:rPr>
        <w:br w:type="textWrapping"/>
      </w:r>
      <w:r>
        <w:rPr>
          <w:rFonts w:hint="default" w:ascii="Arial" w:hAnsi="Arial" w:cs="Arial"/>
          <w:i w:val="0"/>
          <w:iCs w:val="0"/>
          <w:sz w:val="18"/>
        </w:rPr>
        <w:t xml:space="preserve">  align-items: center;</w:t>
      </w:r>
      <w:r>
        <w:rPr>
          <w:rFonts w:hint="default" w:ascii="Arial" w:hAnsi="Arial" w:cs="Arial"/>
          <w:i w:val="0"/>
          <w:iCs w:val="0"/>
          <w:sz w:val="18"/>
        </w:rPr>
        <w:br w:type="textWrapping"/>
      </w:r>
      <w:r>
        <w:rPr>
          <w:rFonts w:hint="default" w:ascii="Arial" w:hAnsi="Arial" w:cs="Arial"/>
          <w:i w:val="0"/>
          <w:iCs w:val="0"/>
          <w:sz w:val="18"/>
        </w:rPr>
        <w:t xml:space="preserve">  gap: 6px;</w:t>
      </w:r>
      <w:r>
        <w:rPr>
          <w:rFonts w:hint="default" w:ascii="Arial" w:hAnsi="Arial" w:cs="Arial"/>
          <w:i w:val="0"/>
          <w:iCs w:val="0"/>
          <w:sz w:val="18"/>
        </w:rPr>
        <w:br w:type="textWrapping"/>
      </w:r>
      <w:r>
        <w:rPr>
          <w:rFonts w:hint="default" w:ascii="Arial" w:hAnsi="Arial" w:cs="Arial"/>
          <w:i w:val="0"/>
          <w:iCs w:val="0"/>
          <w:sz w:val="18"/>
        </w:rPr>
        <w:t xml:space="preserve">  padding: 9px 18px;</w:t>
      </w:r>
      <w:r>
        <w:rPr>
          <w:rFonts w:hint="default" w:ascii="Arial" w:hAnsi="Arial" w:cs="Arial"/>
          <w:i w:val="0"/>
          <w:iCs w:val="0"/>
          <w:sz w:val="18"/>
        </w:rPr>
        <w:br w:type="textWrapping"/>
      </w:r>
      <w:r>
        <w:rPr>
          <w:rFonts w:hint="default" w:ascii="Arial" w:hAnsi="Arial" w:cs="Arial"/>
          <w:i w:val="0"/>
          <w:iCs w:val="0"/>
          <w:sz w:val="18"/>
        </w:rPr>
        <w:t xml:space="preserve">  border-radius: 8px;</w:t>
      </w:r>
      <w:r>
        <w:rPr>
          <w:rFonts w:hint="default" w:ascii="Arial" w:hAnsi="Arial" w:cs="Arial"/>
          <w:i w:val="0"/>
          <w:iCs w:val="0"/>
          <w:sz w:val="18"/>
        </w:rPr>
        <w:br w:type="textWrapping"/>
      </w:r>
      <w:r>
        <w:rPr>
          <w:rFonts w:hint="default" w:ascii="Arial" w:hAnsi="Arial" w:cs="Arial"/>
          <w:i w:val="0"/>
          <w:iCs w:val="0"/>
          <w:sz w:val="18"/>
        </w:rPr>
        <w:t xml:space="preserve">  font-size: 13px;</w:t>
      </w:r>
      <w:r>
        <w:rPr>
          <w:rFonts w:hint="default" w:ascii="Arial" w:hAnsi="Arial" w:cs="Arial"/>
          <w:i w:val="0"/>
          <w:iCs w:val="0"/>
          <w:sz w:val="18"/>
        </w:rPr>
        <w:br w:type="textWrapping"/>
      </w:r>
      <w:r>
        <w:rPr>
          <w:rFonts w:hint="default" w:ascii="Arial" w:hAnsi="Arial" w:cs="Arial"/>
          <w:i w:val="0"/>
          <w:iCs w:val="0"/>
          <w:sz w:val="18"/>
        </w:rPr>
        <w:t xml:space="preserve">  font-weight: 600;</w:t>
      </w:r>
      <w:r>
        <w:rPr>
          <w:rFonts w:hint="default" w:ascii="Arial" w:hAnsi="Arial" w:cs="Arial"/>
          <w:i w:val="0"/>
          <w:iCs w:val="0"/>
          <w:sz w:val="18"/>
        </w:rPr>
        <w:br w:type="textWrapping"/>
      </w:r>
      <w:r>
        <w:rPr>
          <w:rFonts w:hint="default" w:ascii="Arial" w:hAnsi="Arial" w:cs="Arial"/>
          <w:i w:val="0"/>
          <w:iCs w:val="0"/>
          <w:sz w:val="18"/>
        </w:rPr>
        <w:t xml:space="preserve">  cursor: pointer;</w:t>
      </w:r>
      <w:r>
        <w:rPr>
          <w:rFonts w:hint="default" w:ascii="Arial" w:hAnsi="Arial" w:cs="Arial"/>
          <w:i w:val="0"/>
          <w:iCs w:val="0"/>
          <w:sz w:val="18"/>
        </w:rPr>
        <w:br w:type="textWrapping"/>
      </w:r>
      <w:r>
        <w:rPr>
          <w:rFonts w:hint="default" w:ascii="Arial" w:hAnsi="Arial" w:cs="Arial"/>
          <w:i w:val="0"/>
          <w:iCs w:val="0"/>
          <w:sz w:val="18"/>
        </w:rPr>
        <w:t xml:space="preserve">  border: none;</w:t>
      </w:r>
      <w:r>
        <w:rPr>
          <w:rFonts w:hint="default" w:ascii="Arial" w:hAnsi="Arial" w:cs="Arial"/>
          <w:i w:val="0"/>
          <w:iCs w:val="0"/>
          <w:sz w:val="18"/>
        </w:rPr>
        <w:br w:type="textWrapping"/>
      </w:r>
      <w:r>
        <w:rPr>
          <w:rFonts w:hint="default" w:ascii="Arial" w:hAnsi="Arial" w:cs="Arial"/>
          <w:i w:val="0"/>
          <w:iCs w:val="0"/>
          <w:sz w:val="18"/>
        </w:rPr>
        <w:t xml:space="preserve">  transition: transform 0.15s, box-shadow 0.15s;</w:t>
      </w:r>
      <w:r>
        <w:rPr>
          <w:rFonts w:hint="default" w:ascii="Arial" w:hAnsi="Arial" w:cs="Arial"/>
          <w:i w:val="0"/>
          <w:iCs w:val="0"/>
          <w:sz w:val="18"/>
        </w:rPr>
        <w:br w:type="textWrapping"/>
      </w:r>
      <w:r>
        <w:rPr>
          <w:rFonts w:hint="default" w:ascii="Arial" w:hAnsi="Arial" w:cs="Arial"/>
          <w:i w:val="0"/>
          <w:iCs w:val="0"/>
          <w:sz w:val="18"/>
        </w:rPr>
        <w:t xml:space="preserve">  text-decoration: none;</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.btn:hover {</w:t>
      </w:r>
      <w:r>
        <w:rPr>
          <w:rFonts w:hint="default" w:ascii="Arial" w:hAnsi="Arial" w:cs="Arial"/>
          <w:i w:val="0"/>
          <w:iCs w:val="0"/>
          <w:sz w:val="18"/>
        </w:rPr>
        <w:br w:type="textWrapping"/>
      </w:r>
      <w:r>
        <w:rPr>
          <w:rFonts w:hint="default" w:ascii="Arial" w:hAnsi="Arial" w:cs="Arial"/>
          <w:i w:val="0"/>
          <w:iCs w:val="0"/>
          <w:sz w:val="18"/>
        </w:rPr>
        <w:t xml:space="preserve">  transform: translateY(-1px);</w:t>
      </w:r>
      <w:r>
        <w:rPr>
          <w:rFonts w:hint="default" w:ascii="Arial" w:hAnsi="Arial" w:cs="Arial"/>
          <w:i w:val="0"/>
          <w:iCs w:val="0"/>
          <w:sz w:val="18"/>
        </w:rPr>
        <w:br w:type="textWrapping"/>
      </w:r>
      <w:r>
        <w:rPr>
          <w:rFonts w:hint="default" w:ascii="Arial" w:hAnsi="Arial" w:cs="Arial"/>
          <w:i w:val="0"/>
          <w:iCs w:val="0"/>
          <w:sz w:val="18"/>
        </w:rPr>
        <w:t xml:space="preserve">  box-shadow: 0 4px 12px rgba(0, 0, 0, 0.12);</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.btn-primary {</w:t>
      </w:r>
      <w:r>
        <w:rPr>
          <w:rFonts w:hint="default" w:ascii="Arial" w:hAnsi="Arial" w:cs="Arial"/>
          <w:i w:val="0"/>
          <w:iCs w:val="0"/>
          <w:sz w:val="18"/>
        </w:rPr>
        <w:br w:type="textWrapping"/>
      </w:r>
      <w:r>
        <w:rPr>
          <w:rFonts w:hint="default" w:ascii="Arial" w:hAnsi="Arial" w:cs="Arial"/>
          <w:i w:val="0"/>
          <w:iCs w:val="0"/>
          <w:sz w:val="18"/>
        </w:rPr>
        <w:t xml:space="preserve">  background: linear-gradient(135deg, #ff7a97, #ff89a2);</w:t>
      </w:r>
      <w:r>
        <w:rPr>
          <w:rFonts w:hint="default" w:ascii="Arial" w:hAnsi="Arial" w:cs="Arial"/>
          <w:i w:val="0"/>
          <w:iCs w:val="0"/>
          <w:sz w:val="18"/>
        </w:rPr>
        <w:br w:type="textWrapping"/>
      </w:r>
      <w:r>
        <w:rPr>
          <w:rFonts w:hint="default" w:ascii="Arial" w:hAnsi="Arial" w:cs="Arial"/>
          <w:i w:val="0"/>
          <w:iCs w:val="0"/>
          <w:sz w:val="18"/>
        </w:rPr>
        <w:t xml:space="preserve">  color: white;</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.btn-warning {</w:t>
      </w:r>
      <w:r>
        <w:rPr>
          <w:rFonts w:hint="default" w:ascii="Arial" w:hAnsi="Arial" w:cs="Arial"/>
          <w:i w:val="0"/>
          <w:iCs w:val="0"/>
          <w:sz w:val="18"/>
        </w:rPr>
        <w:br w:type="textWrapping"/>
      </w:r>
      <w:r>
        <w:rPr>
          <w:rFonts w:hint="default" w:ascii="Arial" w:hAnsi="Arial" w:cs="Arial"/>
          <w:i w:val="0"/>
          <w:iCs w:val="0"/>
          <w:sz w:val="18"/>
        </w:rPr>
        <w:t xml:space="preserve">  background: linear-gradient(135deg, #f6ad55, #ed8936);</w:t>
      </w:r>
      <w:r>
        <w:rPr>
          <w:rFonts w:hint="default" w:ascii="Arial" w:hAnsi="Arial" w:cs="Arial"/>
          <w:i w:val="0"/>
          <w:iCs w:val="0"/>
          <w:sz w:val="18"/>
        </w:rPr>
        <w:br w:type="textWrapping"/>
      </w:r>
      <w:r>
        <w:rPr>
          <w:rFonts w:hint="default" w:ascii="Arial" w:hAnsi="Arial" w:cs="Arial"/>
          <w:i w:val="0"/>
          <w:iCs w:val="0"/>
          <w:sz w:val="18"/>
        </w:rPr>
        <w:t xml:space="preserve">  color: white;</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.btn-info {</w:t>
      </w:r>
      <w:r>
        <w:rPr>
          <w:rFonts w:hint="default" w:ascii="Arial" w:hAnsi="Arial" w:cs="Arial"/>
          <w:i w:val="0"/>
          <w:iCs w:val="0"/>
          <w:sz w:val="18"/>
        </w:rPr>
        <w:br w:type="textWrapping"/>
      </w:r>
      <w:r>
        <w:rPr>
          <w:rFonts w:hint="default" w:ascii="Arial" w:hAnsi="Arial" w:cs="Arial"/>
          <w:i w:val="0"/>
          <w:iCs w:val="0"/>
          <w:sz w:val="18"/>
        </w:rPr>
        <w:t xml:space="preserve">  background: linear-gradient(135deg, #63b3ed, #4299e1);</w:t>
      </w:r>
      <w:r>
        <w:rPr>
          <w:rFonts w:hint="default" w:ascii="Arial" w:hAnsi="Arial" w:cs="Arial"/>
          <w:i w:val="0"/>
          <w:iCs w:val="0"/>
          <w:sz w:val="18"/>
        </w:rPr>
        <w:br w:type="textWrapping"/>
      </w:r>
      <w:r>
        <w:rPr>
          <w:rFonts w:hint="default" w:ascii="Arial" w:hAnsi="Arial" w:cs="Arial"/>
          <w:i w:val="0"/>
          <w:iCs w:val="0"/>
          <w:sz w:val="18"/>
        </w:rPr>
        <w:t xml:space="preserve">  color: white;</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.btn-sm {</w:t>
      </w:r>
      <w:r>
        <w:rPr>
          <w:rFonts w:hint="default" w:ascii="Arial" w:hAnsi="Arial" w:cs="Arial"/>
          <w:i w:val="0"/>
          <w:iCs w:val="0"/>
          <w:sz w:val="18"/>
        </w:rPr>
        <w:br w:type="textWrapping"/>
      </w:r>
      <w:r>
        <w:rPr>
          <w:rFonts w:hint="default" w:ascii="Arial" w:hAnsi="Arial" w:cs="Arial"/>
          <w:i w:val="0"/>
          <w:iCs w:val="0"/>
          <w:sz w:val="18"/>
        </w:rPr>
        <w:t xml:space="preserve">  padding: 6px 14px;</w:t>
      </w:r>
      <w:r>
        <w:rPr>
          <w:rFonts w:hint="default" w:ascii="Arial" w:hAnsi="Arial" w:cs="Arial"/>
          <w:i w:val="0"/>
          <w:iCs w:val="0"/>
          <w:sz w:val="18"/>
        </w:rPr>
        <w:br w:type="textWrapping"/>
      </w:r>
      <w:r>
        <w:rPr>
          <w:rFonts w:hint="default" w:ascii="Arial" w:hAnsi="Arial" w:cs="Arial"/>
          <w:i w:val="0"/>
          <w:iCs w:val="0"/>
          <w:sz w:val="18"/>
        </w:rPr>
        <w:t xml:space="preserve">  font-size: 12px;</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.section-tabs {</w:t>
      </w:r>
      <w:r>
        <w:rPr>
          <w:rFonts w:hint="default" w:ascii="Arial" w:hAnsi="Arial" w:cs="Arial"/>
          <w:i w:val="0"/>
          <w:iCs w:val="0"/>
          <w:sz w:val="18"/>
        </w:rPr>
        <w:br w:type="textWrapping"/>
      </w:r>
      <w:r>
        <w:rPr>
          <w:rFonts w:hint="default" w:ascii="Arial" w:hAnsi="Arial" w:cs="Arial"/>
          <w:i w:val="0"/>
          <w:iCs w:val="0"/>
          <w:sz w:val="18"/>
        </w:rPr>
        <w:t xml:space="preserve">  display: flex;</w:t>
      </w:r>
      <w:r>
        <w:rPr>
          <w:rFonts w:hint="default" w:ascii="Arial" w:hAnsi="Arial" w:cs="Arial"/>
          <w:i w:val="0"/>
          <w:iCs w:val="0"/>
          <w:sz w:val="18"/>
        </w:rPr>
        <w:br w:type="textWrapping"/>
      </w:r>
      <w:r>
        <w:rPr>
          <w:rFonts w:hint="default" w:ascii="Arial" w:hAnsi="Arial" w:cs="Arial"/>
          <w:i w:val="0"/>
          <w:iCs w:val="0"/>
          <w:sz w:val="18"/>
        </w:rPr>
        <w:t xml:space="preserve">  gap: 4px;</w:t>
      </w:r>
      <w:r>
        <w:rPr>
          <w:rFonts w:hint="default" w:ascii="Arial" w:hAnsi="Arial" w:cs="Arial"/>
          <w:i w:val="0"/>
          <w:iCs w:val="0"/>
          <w:sz w:val="18"/>
        </w:rPr>
        <w:br w:type="textWrapping"/>
      </w:r>
      <w:r>
        <w:rPr>
          <w:rFonts w:hint="default" w:ascii="Arial" w:hAnsi="Arial" w:cs="Arial"/>
          <w:i w:val="0"/>
          <w:iCs w:val="0"/>
          <w:sz w:val="18"/>
        </w:rPr>
        <w:t xml:space="preserve">  margin-bottom: 16px;</w:t>
      </w:r>
      <w:r>
        <w:rPr>
          <w:rFonts w:hint="default" w:ascii="Arial" w:hAnsi="Arial" w:cs="Arial"/>
          <w:i w:val="0"/>
          <w:iCs w:val="0"/>
          <w:sz w:val="18"/>
        </w:rPr>
        <w:br w:type="textWrapping"/>
      </w:r>
      <w:r>
        <w:rPr>
          <w:rFonts w:hint="default" w:ascii="Arial" w:hAnsi="Arial" w:cs="Arial"/>
          <w:i w:val="0"/>
          <w:iCs w:val="0"/>
          <w:sz w:val="18"/>
        </w:rPr>
        <w:t xml:space="preserve">  background: white;</w:t>
      </w:r>
      <w:r>
        <w:rPr>
          <w:rFonts w:hint="default" w:ascii="Arial" w:hAnsi="Arial" w:cs="Arial"/>
          <w:i w:val="0"/>
          <w:iCs w:val="0"/>
          <w:sz w:val="18"/>
        </w:rPr>
        <w:br w:type="textWrapping"/>
      </w:r>
      <w:r>
        <w:rPr>
          <w:rFonts w:hint="default" w:ascii="Arial" w:hAnsi="Arial" w:cs="Arial"/>
          <w:i w:val="0"/>
          <w:iCs w:val="0"/>
          <w:sz w:val="18"/>
        </w:rPr>
        <w:t xml:space="preserve">  border-radius: 12px;</w:t>
      </w:r>
      <w:r>
        <w:rPr>
          <w:rFonts w:hint="default" w:ascii="Arial" w:hAnsi="Arial" w:cs="Arial"/>
          <w:i w:val="0"/>
          <w:iCs w:val="0"/>
          <w:sz w:val="18"/>
        </w:rPr>
        <w:br w:type="textWrapping"/>
      </w:r>
      <w:r>
        <w:rPr>
          <w:rFonts w:hint="default" w:ascii="Arial" w:hAnsi="Arial" w:cs="Arial"/>
          <w:i w:val="0"/>
          <w:iCs w:val="0"/>
          <w:sz w:val="18"/>
        </w:rPr>
        <w:t xml:space="preserve">  padding: 6px;</w:t>
      </w:r>
      <w:r>
        <w:rPr>
          <w:rFonts w:hint="default" w:ascii="Arial" w:hAnsi="Arial" w:cs="Arial"/>
          <w:i w:val="0"/>
          <w:iCs w:val="0"/>
          <w:sz w:val="18"/>
        </w:rPr>
        <w:br w:type="textWrapping"/>
      </w:r>
      <w:r>
        <w:rPr>
          <w:rFonts w:hint="default" w:ascii="Arial" w:hAnsi="Arial" w:cs="Arial"/>
          <w:i w:val="0"/>
          <w:iCs w:val="0"/>
          <w:sz w:val="18"/>
        </w:rPr>
        <w:t xml:space="preserve">  box-shadow: 0 4px 6px #e2e8f0;</w:t>
      </w:r>
      <w:r>
        <w:rPr>
          <w:rFonts w:hint="default" w:ascii="Arial" w:hAnsi="Arial" w:cs="Arial"/>
          <w:i w:val="0"/>
          <w:iCs w:val="0"/>
          <w:sz w:val="18"/>
        </w:rPr>
        <w:br w:type="textWrapping"/>
      </w:r>
      <w:r>
        <w:rPr>
          <w:rFonts w:hint="default" w:ascii="Arial" w:hAnsi="Arial" w:cs="Arial"/>
          <w:i w:val="0"/>
          <w:iCs w:val="0"/>
          <w:sz w:val="18"/>
        </w:rPr>
        <w:t xml:space="preserve">  width: fit-content;</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.section-tab {</w:t>
      </w:r>
      <w:r>
        <w:rPr>
          <w:rFonts w:hint="default" w:ascii="Arial" w:hAnsi="Arial" w:cs="Arial"/>
          <w:i w:val="0"/>
          <w:iCs w:val="0"/>
          <w:sz w:val="18"/>
        </w:rPr>
        <w:br w:type="textWrapping"/>
      </w:r>
      <w:r>
        <w:rPr>
          <w:rFonts w:hint="default" w:ascii="Arial" w:hAnsi="Arial" w:cs="Arial"/>
          <w:i w:val="0"/>
          <w:iCs w:val="0"/>
          <w:sz w:val="18"/>
        </w:rPr>
        <w:t xml:space="preserve">  padding: 9px 22px;</w:t>
      </w:r>
      <w:r>
        <w:rPr>
          <w:rFonts w:hint="default" w:ascii="Arial" w:hAnsi="Arial" w:cs="Arial"/>
          <w:i w:val="0"/>
          <w:iCs w:val="0"/>
          <w:sz w:val="18"/>
        </w:rPr>
        <w:br w:type="textWrapping"/>
      </w:r>
      <w:r>
        <w:rPr>
          <w:rFonts w:hint="default" w:ascii="Arial" w:hAnsi="Arial" w:cs="Arial"/>
          <w:i w:val="0"/>
          <w:iCs w:val="0"/>
          <w:sz w:val="18"/>
        </w:rPr>
        <w:t xml:space="preserve">  border: none;</w:t>
      </w:r>
      <w:r>
        <w:rPr>
          <w:rFonts w:hint="default" w:ascii="Arial" w:hAnsi="Arial" w:cs="Arial"/>
          <w:i w:val="0"/>
          <w:iCs w:val="0"/>
          <w:sz w:val="18"/>
        </w:rPr>
        <w:br w:type="textWrapping"/>
      </w:r>
      <w:r>
        <w:rPr>
          <w:rFonts w:hint="default" w:ascii="Arial" w:hAnsi="Arial" w:cs="Arial"/>
          <w:i w:val="0"/>
          <w:iCs w:val="0"/>
          <w:sz w:val="18"/>
        </w:rPr>
        <w:t xml:space="preserve">  background: transparent;</w:t>
      </w:r>
      <w:r>
        <w:rPr>
          <w:rFonts w:hint="default" w:ascii="Arial" w:hAnsi="Arial" w:cs="Arial"/>
          <w:i w:val="0"/>
          <w:iCs w:val="0"/>
          <w:sz w:val="18"/>
        </w:rPr>
        <w:br w:type="textWrapping"/>
      </w:r>
      <w:r>
        <w:rPr>
          <w:rFonts w:hint="default" w:ascii="Arial" w:hAnsi="Arial" w:cs="Arial"/>
          <w:i w:val="0"/>
          <w:iCs w:val="0"/>
          <w:sz w:val="18"/>
        </w:rPr>
        <w:t xml:space="preserve">  border-radius: 8px;</w:t>
      </w:r>
      <w:r>
        <w:rPr>
          <w:rFonts w:hint="default" w:ascii="Arial" w:hAnsi="Arial" w:cs="Arial"/>
          <w:i w:val="0"/>
          <w:iCs w:val="0"/>
          <w:sz w:val="18"/>
        </w:rPr>
        <w:br w:type="textWrapping"/>
      </w:r>
      <w:r>
        <w:rPr>
          <w:rFonts w:hint="default" w:ascii="Arial" w:hAnsi="Arial" w:cs="Arial"/>
          <w:i w:val="0"/>
          <w:iCs w:val="0"/>
          <w:sz w:val="18"/>
        </w:rPr>
        <w:t xml:space="preserve">  font-size: 13px;</w:t>
      </w:r>
      <w:r>
        <w:rPr>
          <w:rFonts w:hint="default" w:ascii="Arial" w:hAnsi="Arial" w:cs="Arial"/>
          <w:i w:val="0"/>
          <w:iCs w:val="0"/>
          <w:sz w:val="18"/>
        </w:rPr>
        <w:br w:type="textWrapping"/>
      </w:r>
      <w:r>
        <w:rPr>
          <w:rFonts w:hint="default" w:ascii="Arial" w:hAnsi="Arial" w:cs="Arial"/>
          <w:i w:val="0"/>
          <w:iCs w:val="0"/>
          <w:sz w:val="18"/>
        </w:rPr>
        <w:t xml:space="preserve">  font-weight: 600;</w:t>
      </w:r>
      <w:r>
        <w:rPr>
          <w:rFonts w:hint="default" w:ascii="Arial" w:hAnsi="Arial" w:cs="Arial"/>
          <w:i w:val="0"/>
          <w:iCs w:val="0"/>
          <w:sz w:val="18"/>
        </w:rPr>
        <w:br w:type="textWrapping"/>
      </w:r>
      <w:r>
        <w:rPr>
          <w:rFonts w:hint="default" w:ascii="Arial" w:hAnsi="Arial" w:cs="Arial"/>
          <w:i w:val="0"/>
          <w:iCs w:val="0"/>
          <w:sz w:val="18"/>
        </w:rPr>
        <w:t xml:space="preserve">  color: #718096;</w:t>
      </w:r>
      <w:r>
        <w:rPr>
          <w:rFonts w:hint="default" w:ascii="Arial" w:hAnsi="Arial" w:cs="Arial"/>
          <w:i w:val="0"/>
          <w:iCs w:val="0"/>
          <w:sz w:val="18"/>
        </w:rPr>
        <w:br w:type="textWrapping"/>
      </w:r>
      <w:r>
        <w:rPr>
          <w:rFonts w:hint="default" w:ascii="Arial" w:hAnsi="Arial" w:cs="Arial"/>
          <w:i w:val="0"/>
          <w:iCs w:val="0"/>
          <w:sz w:val="18"/>
        </w:rPr>
        <w:t xml:space="preserve">  cursor: pointer;</w:t>
      </w:r>
      <w:r>
        <w:rPr>
          <w:rFonts w:hint="default" w:ascii="Arial" w:hAnsi="Arial" w:cs="Arial"/>
          <w:i w:val="0"/>
          <w:iCs w:val="0"/>
          <w:sz w:val="18"/>
        </w:rPr>
        <w:br w:type="textWrapping"/>
      </w:r>
      <w:r>
        <w:rPr>
          <w:rFonts w:hint="default" w:ascii="Arial" w:hAnsi="Arial" w:cs="Arial"/>
          <w:i w:val="0"/>
          <w:iCs w:val="0"/>
          <w:sz w:val="18"/>
        </w:rPr>
        <w:t xml:space="preserve">  transition:</w:t>
      </w:r>
      <w:r>
        <w:rPr>
          <w:rFonts w:hint="default" w:ascii="Arial" w:hAnsi="Arial" w:cs="Arial"/>
          <w:i w:val="0"/>
          <w:iCs w:val="0"/>
          <w:sz w:val="18"/>
        </w:rPr>
        <w:br w:type="textWrapping"/>
      </w:r>
      <w:r>
        <w:rPr>
          <w:rFonts w:hint="default" w:ascii="Arial" w:hAnsi="Arial" w:cs="Arial"/>
          <w:i w:val="0"/>
          <w:iCs w:val="0"/>
          <w:sz w:val="18"/>
        </w:rPr>
        <w:t xml:space="preserve">    background 0.2s,</w:t>
      </w:r>
      <w:r>
        <w:rPr>
          <w:rFonts w:hint="default" w:ascii="Arial" w:hAnsi="Arial" w:cs="Arial"/>
          <w:i w:val="0"/>
          <w:iCs w:val="0"/>
          <w:sz w:val="18"/>
        </w:rPr>
        <w:br w:type="textWrapping"/>
      </w:r>
      <w:r>
        <w:rPr>
          <w:rFonts w:hint="default" w:ascii="Arial" w:hAnsi="Arial" w:cs="Arial"/>
          <w:i w:val="0"/>
          <w:iCs w:val="0"/>
          <w:sz w:val="18"/>
        </w:rPr>
        <w:t xml:space="preserve">    color 0.2s;</w:t>
      </w:r>
      <w:r>
        <w:rPr>
          <w:rFonts w:hint="default" w:ascii="Arial" w:hAnsi="Arial" w:cs="Arial"/>
          <w:i w:val="0"/>
          <w:iCs w:val="0"/>
          <w:sz w:val="18"/>
        </w:rPr>
        <w:br w:type="textWrapping"/>
      </w:r>
      <w:r>
        <w:rPr>
          <w:rFonts w:hint="default" w:ascii="Arial" w:hAnsi="Arial" w:cs="Arial"/>
          <w:i w:val="0"/>
          <w:iCs w:val="0"/>
          <w:sz w:val="18"/>
        </w:rPr>
        <w:t xml:space="preserve">  white-space: nowrap;</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.section-tab:hover {</w:t>
      </w:r>
      <w:r>
        <w:rPr>
          <w:rFonts w:hint="default" w:ascii="Arial" w:hAnsi="Arial" w:cs="Arial"/>
          <w:i w:val="0"/>
          <w:iCs w:val="0"/>
          <w:sz w:val="18"/>
        </w:rPr>
        <w:br w:type="textWrapping"/>
      </w:r>
      <w:r>
        <w:rPr>
          <w:rFonts w:hint="default" w:ascii="Arial" w:hAnsi="Arial" w:cs="Arial"/>
          <w:i w:val="0"/>
          <w:iCs w:val="0"/>
          <w:sz w:val="18"/>
        </w:rPr>
        <w:t xml:space="preserve">  background: #fff5f7;</w:t>
      </w:r>
      <w:r>
        <w:rPr>
          <w:rFonts w:hint="default" w:ascii="Arial" w:hAnsi="Arial" w:cs="Arial"/>
          <w:i w:val="0"/>
          <w:iCs w:val="0"/>
          <w:sz w:val="18"/>
        </w:rPr>
        <w:br w:type="textWrapping"/>
      </w:r>
      <w:r>
        <w:rPr>
          <w:rFonts w:hint="default" w:ascii="Arial" w:hAnsi="Arial" w:cs="Arial"/>
          <w:i w:val="0"/>
          <w:iCs w:val="0"/>
          <w:sz w:val="18"/>
        </w:rPr>
        <w:t xml:space="preserve">  color: #ff7a97;</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.section-tab.active {</w:t>
      </w:r>
      <w:r>
        <w:rPr>
          <w:rFonts w:hint="default" w:ascii="Arial" w:hAnsi="Arial" w:cs="Arial"/>
          <w:i w:val="0"/>
          <w:iCs w:val="0"/>
          <w:sz w:val="18"/>
        </w:rPr>
        <w:br w:type="textWrapping"/>
      </w:r>
      <w:r>
        <w:rPr>
          <w:rFonts w:hint="default" w:ascii="Arial" w:hAnsi="Arial" w:cs="Arial"/>
          <w:i w:val="0"/>
          <w:iCs w:val="0"/>
          <w:sz w:val="18"/>
        </w:rPr>
        <w:t xml:space="preserve">  background: linear-gradient(135deg, #ff7a97, #ff89a2);</w:t>
      </w:r>
      <w:r>
        <w:rPr>
          <w:rFonts w:hint="default" w:ascii="Arial" w:hAnsi="Arial" w:cs="Arial"/>
          <w:i w:val="0"/>
          <w:iCs w:val="0"/>
          <w:sz w:val="18"/>
        </w:rPr>
        <w:br w:type="textWrapping"/>
      </w:r>
      <w:r>
        <w:rPr>
          <w:rFonts w:hint="default" w:ascii="Arial" w:hAnsi="Arial" w:cs="Arial"/>
          <w:i w:val="0"/>
          <w:iCs w:val="0"/>
          <w:sz w:val="18"/>
        </w:rPr>
        <w:t xml:space="preserve">  color: white;</w:t>
      </w:r>
      <w:r>
        <w:rPr>
          <w:rFonts w:hint="default" w:ascii="Arial" w:hAnsi="Arial" w:cs="Arial"/>
          <w:i w:val="0"/>
          <w:iCs w:val="0"/>
          <w:sz w:val="18"/>
        </w:rPr>
        <w:br w:type="textWrapping"/>
      </w:r>
      <w:r>
        <w:rPr>
          <w:rFonts w:hint="default" w:ascii="Arial" w:hAnsi="Arial" w:cs="Arial"/>
          <w:i w:val="0"/>
          <w:iCs w:val="0"/>
          <w:sz w:val="18"/>
        </w:rPr>
        <w:t xml:space="preserve">  box-shadow: 0 2px 8px rgba(255, 122, 151, 0.35);</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.section-panel {</w:t>
      </w:r>
      <w:r>
        <w:rPr>
          <w:rFonts w:hint="default" w:ascii="Arial" w:hAnsi="Arial" w:cs="Arial"/>
          <w:i w:val="0"/>
          <w:iCs w:val="0"/>
          <w:sz w:val="18"/>
        </w:rPr>
        <w:br w:type="textWrapping"/>
      </w:r>
      <w:r>
        <w:rPr>
          <w:rFonts w:hint="default" w:ascii="Arial" w:hAnsi="Arial" w:cs="Arial"/>
          <w:i w:val="0"/>
          <w:iCs w:val="0"/>
          <w:sz w:val="18"/>
        </w:rPr>
        <w:t xml:space="preserve">  display: none;</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.section-panel.active {</w:t>
      </w:r>
      <w:r>
        <w:rPr>
          <w:rFonts w:hint="default" w:ascii="Arial" w:hAnsi="Arial" w:cs="Arial"/>
          <w:i w:val="0"/>
          <w:iCs w:val="0"/>
          <w:sz w:val="18"/>
        </w:rPr>
        <w:br w:type="textWrapping"/>
      </w:r>
      <w:r>
        <w:rPr>
          <w:rFonts w:hint="default" w:ascii="Arial" w:hAnsi="Arial" w:cs="Arial"/>
          <w:i w:val="0"/>
          <w:iCs w:val="0"/>
          <w:sz w:val="18"/>
        </w:rPr>
        <w:t xml:space="preserve">  display: block;</w:t>
      </w:r>
      <w:r>
        <w:rPr>
          <w:rFonts w:hint="default" w:ascii="Arial" w:hAnsi="Arial" w:cs="Arial"/>
          <w:i w:val="0"/>
          <w:iCs w:val="0"/>
          <w:sz w:val="18"/>
        </w:rPr>
        <w:br w:type="textWrapping"/>
      </w:r>
      <w:r>
        <w:rPr>
          <w:rFonts w:hint="default" w:ascii="Arial" w:hAnsi="Arial" w:cs="Arial"/>
          <w:i w:val="0"/>
          <w:iCs w:val="0"/>
          <w:sz w:val="18"/>
        </w:rPr>
        <w:t xml:space="preserve">  animation: fadeIn 0.2s ease;</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@keyframes fadeIn {</w:t>
      </w:r>
      <w:r>
        <w:rPr>
          <w:rFonts w:hint="default" w:ascii="Arial" w:hAnsi="Arial" w:cs="Arial"/>
          <w:i w:val="0"/>
          <w:iCs w:val="0"/>
          <w:sz w:val="18"/>
        </w:rPr>
        <w:br w:type="textWrapping"/>
      </w:r>
      <w:r>
        <w:rPr>
          <w:rFonts w:hint="default" w:ascii="Arial" w:hAnsi="Arial" w:cs="Arial"/>
          <w:i w:val="0"/>
          <w:iCs w:val="0"/>
          <w:sz w:val="18"/>
        </w:rPr>
        <w:t xml:space="preserve">  from {</w:t>
      </w:r>
      <w:r>
        <w:rPr>
          <w:rFonts w:hint="default" w:ascii="Arial" w:hAnsi="Arial" w:cs="Arial"/>
          <w:i w:val="0"/>
          <w:iCs w:val="0"/>
          <w:sz w:val="18"/>
        </w:rPr>
        <w:br w:type="textWrapping"/>
      </w:r>
      <w:r>
        <w:rPr>
          <w:rFonts w:hint="default" w:ascii="Arial" w:hAnsi="Arial" w:cs="Arial"/>
          <w:i w:val="0"/>
          <w:iCs w:val="0"/>
          <w:sz w:val="18"/>
        </w:rPr>
        <w:t xml:space="preserve">    opacity: 0;</w:t>
      </w:r>
      <w:r>
        <w:rPr>
          <w:rFonts w:hint="default" w:ascii="Arial" w:hAnsi="Arial" w:cs="Arial"/>
          <w:i w:val="0"/>
          <w:iCs w:val="0"/>
          <w:sz w:val="18"/>
        </w:rPr>
        <w:br w:type="textWrapping"/>
      </w:r>
      <w:r>
        <w:rPr>
          <w:rFonts w:hint="default" w:ascii="Arial" w:hAnsi="Arial" w:cs="Arial"/>
          <w:i w:val="0"/>
          <w:iCs w:val="0"/>
          <w:sz w:val="18"/>
        </w:rPr>
        <w:t xml:space="preserve">    transform: translateY(6px);</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to {</w:t>
      </w:r>
      <w:r>
        <w:rPr>
          <w:rFonts w:hint="default" w:ascii="Arial" w:hAnsi="Arial" w:cs="Arial"/>
          <w:i w:val="0"/>
          <w:iCs w:val="0"/>
          <w:sz w:val="18"/>
        </w:rPr>
        <w:br w:type="textWrapping"/>
      </w:r>
      <w:r>
        <w:rPr>
          <w:rFonts w:hint="default" w:ascii="Arial" w:hAnsi="Arial" w:cs="Arial"/>
          <w:i w:val="0"/>
          <w:iCs w:val="0"/>
          <w:sz w:val="18"/>
        </w:rPr>
        <w:t xml:space="preserve">    opacity: 1;</w:t>
      </w:r>
      <w:r>
        <w:rPr>
          <w:rFonts w:hint="default" w:ascii="Arial" w:hAnsi="Arial" w:cs="Arial"/>
          <w:i w:val="0"/>
          <w:iCs w:val="0"/>
          <w:sz w:val="18"/>
        </w:rPr>
        <w:br w:type="textWrapping"/>
      </w:r>
      <w:r>
        <w:rPr>
          <w:rFonts w:hint="default" w:ascii="Arial" w:hAnsi="Arial" w:cs="Arial"/>
          <w:i w:val="0"/>
          <w:iCs w:val="0"/>
          <w:sz w:val="18"/>
        </w:rPr>
        <w:t xml:space="preserve">    transform: translateY(0);</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.severity-badge {</w:t>
      </w:r>
      <w:r>
        <w:rPr>
          <w:rFonts w:hint="default" w:ascii="Arial" w:hAnsi="Arial" w:cs="Arial"/>
          <w:i w:val="0"/>
          <w:iCs w:val="0"/>
          <w:sz w:val="18"/>
        </w:rPr>
        <w:br w:type="textWrapping"/>
      </w:r>
      <w:r>
        <w:rPr>
          <w:rFonts w:hint="default" w:ascii="Arial" w:hAnsi="Arial" w:cs="Arial"/>
          <w:i w:val="0"/>
          <w:iCs w:val="0"/>
          <w:sz w:val="18"/>
        </w:rPr>
        <w:t xml:space="preserve">  display: inline-block;</w:t>
      </w:r>
      <w:r>
        <w:rPr>
          <w:rFonts w:hint="default" w:ascii="Arial" w:hAnsi="Arial" w:cs="Arial"/>
          <w:i w:val="0"/>
          <w:iCs w:val="0"/>
          <w:sz w:val="18"/>
        </w:rPr>
        <w:br w:type="textWrapping"/>
      </w:r>
      <w:r>
        <w:rPr>
          <w:rFonts w:hint="default" w:ascii="Arial" w:hAnsi="Arial" w:cs="Arial"/>
          <w:i w:val="0"/>
          <w:iCs w:val="0"/>
          <w:sz w:val="18"/>
        </w:rPr>
        <w:t xml:space="preserve">  padding: 4px 12px;</w:t>
      </w:r>
      <w:r>
        <w:rPr>
          <w:rFonts w:hint="default" w:ascii="Arial" w:hAnsi="Arial" w:cs="Arial"/>
          <w:i w:val="0"/>
          <w:iCs w:val="0"/>
          <w:sz w:val="18"/>
        </w:rPr>
        <w:br w:type="textWrapping"/>
      </w:r>
      <w:r>
        <w:rPr>
          <w:rFonts w:hint="default" w:ascii="Arial" w:hAnsi="Arial" w:cs="Arial"/>
          <w:i w:val="0"/>
          <w:iCs w:val="0"/>
          <w:sz w:val="18"/>
        </w:rPr>
        <w:t xml:space="preserve">  border-radius: 20px;</w:t>
      </w:r>
      <w:r>
        <w:rPr>
          <w:rFonts w:hint="default" w:ascii="Arial" w:hAnsi="Arial" w:cs="Arial"/>
          <w:i w:val="0"/>
          <w:iCs w:val="0"/>
          <w:sz w:val="18"/>
        </w:rPr>
        <w:br w:type="textWrapping"/>
      </w:r>
      <w:r>
        <w:rPr>
          <w:rFonts w:hint="default" w:ascii="Arial" w:hAnsi="Arial" w:cs="Arial"/>
          <w:i w:val="0"/>
          <w:iCs w:val="0"/>
          <w:sz w:val="18"/>
        </w:rPr>
        <w:t xml:space="preserve">  font-size: 11px;</w:t>
      </w:r>
      <w:r>
        <w:rPr>
          <w:rFonts w:hint="default" w:ascii="Arial" w:hAnsi="Arial" w:cs="Arial"/>
          <w:i w:val="0"/>
          <w:iCs w:val="0"/>
          <w:sz w:val="18"/>
        </w:rPr>
        <w:br w:type="textWrapping"/>
      </w:r>
      <w:r>
        <w:rPr>
          <w:rFonts w:hint="default" w:ascii="Arial" w:hAnsi="Arial" w:cs="Arial"/>
          <w:i w:val="0"/>
          <w:iCs w:val="0"/>
          <w:sz w:val="18"/>
        </w:rPr>
        <w:t xml:space="preserve">  font-weight: 700;</w:t>
      </w:r>
      <w:r>
        <w:rPr>
          <w:rFonts w:hint="default" w:ascii="Arial" w:hAnsi="Arial" w:cs="Arial"/>
          <w:i w:val="0"/>
          <w:iCs w:val="0"/>
          <w:sz w:val="18"/>
        </w:rPr>
        <w:br w:type="textWrapping"/>
      </w:r>
      <w:r>
        <w:rPr>
          <w:rFonts w:hint="default" w:ascii="Arial" w:hAnsi="Arial" w:cs="Arial"/>
          <w:i w:val="0"/>
          <w:iCs w:val="0"/>
          <w:sz w:val="18"/>
        </w:rPr>
        <w:t xml:space="preserve">  letter-spacing: 0.5px;</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.sev-high {</w:t>
      </w:r>
      <w:r>
        <w:rPr>
          <w:rFonts w:hint="default" w:ascii="Arial" w:hAnsi="Arial" w:cs="Arial"/>
          <w:i w:val="0"/>
          <w:iCs w:val="0"/>
          <w:sz w:val="18"/>
        </w:rPr>
        <w:br w:type="textWrapping"/>
      </w:r>
      <w:r>
        <w:rPr>
          <w:rFonts w:hint="default" w:ascii="Arial" w:hAnsi="Arial" w:cs="Arial"/>
          <w:i w:val="0"/>
          <w:iCs w:val="0"/>
          <w:sz w:val="18"/>
        </w:rPr>
        <w:t xml:space="preserve">  background: #fff5f5;</w:t>
      </w:r>
      <w:r>
        <w:rPr>
          <w:rFonts w:hint="default" w:ascii="Arial" w:hAnsi="Arial" w:cs="Arial"/>
          <w:i w:val="0"/>
          <w:iCs w:val="0"/>
          <w:sz w:val="18"/>
        </w:rPr>
        <w:br w:type="textWrapping"/>
      </w:r>
      <w:r>
        <w:rPr>
          <w:rFonts w:hint="default" w:ascii="Arial" w:hAnsi="Arial" w:cs="Arial"/>
          <w:i w:val="0"/>
          <w:iCs w:val="0"/>
          <w:sz w:val="18"/>
        </w:rPr>
        <w:t xml:space="preserve">  color: #c53030;</w:t>
      </w:r>
      <w:r>
        <w:rPr>
          <w:rFonts w:hint="default" w:ascii="Arial" w:hAnsi="Arial" w:cs="Arial"/>
          <w:i w:val="0"/>
          <w:iCs w:val="0"/>
          <w:sz w:val="18"/>
        </w:rPr>
        <w:br w:type="textWrapping"/>
      </w:r>
      <w:r>
        <w:rPr>
          <w:rFonts w:hint="default" w:ascii="Arial" w:hAnsi="Arial" w:cs="Arial"/>
          <w:i w:val="0"/>
          <w:iCs w:val="0"/>
          <w:sz w:val="18"/>
        </w:rPr>
        <w:t xml:space="preserve">  border: 1px solid #feb2b2;</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t>.sev-medium {</w:t>
      </w:r>
      <w:r>
        <w:rPr>
          <w:rFonts w:hint="default" w:ascii="Arial" w:hAnsi="Arial" w:cs="Arial"/>
          <w:i w:val="0"/>
          <w:iCs w:val="0"/>
          <w:sz w:val="18"/>
        </w:rPr>
        <w:br w:type="textWrapping"/>
      </w:r>
      <w:r>
        <w:rPr>
          <w:rFonts w:hint="default" w:ascii="Arial" w:hAnsi="Arial" w:cs="Arial"/>
          <w:i w:val="0"/>
          <w:iCs w:val="0"/>
          <w:sz w:val="18"/>
        </w:rPr>
        <w:t xml:space="preserve">  background: #fffaf0;</w:t>
      </w:r>
      <w:r>
        <w:rPr>
          <w:rFonts w:hint="default" w:ascii="Arial" w:hAnsi="Arial" w:cs="Arial"/>
          <w:i w:val="0"/>
          <w:iCs w:val="0"/>
          <w:sz w:val="18"/>
        </w:rPr>
        <w:br w:type="textWrapping"/>
      </w:r>
      <w:r>
        <w:rPr>
          <w:rFonts w:hint="default" w:ascii="Arial" w:hAnsi="Arial" w:cs="Arial"/>
          <w:i w:val="0"/>
          <w:iCs w:val="0"/>
          <w:sz w:val="18"/>
        </w:rPr>
        <w:t xml:space="preserve">  color: #c05621;</w:t>
      </w:r>
      <w:r>
        <w:rPr>
          <w:rFonts w:hint="default" w:ascii="Arial" w:hAnsi="Arial" w:cs="Arial"/>
          <w:i w:val="0"/>
          <w:iCs w:val="0"/>
          <w:sz w:val="18"/>
        </w:rPr>
        <w:br w:type="textWrapping"/>
      </w:r>
      <w:r>
        <w:rPr>
          <w:rFonts w:hint="default" w:ascii="Arial" w:hAnsi="Arial" w:cs="Arial"/>
          <w:i w:val="0"/>
          <w:iCs w:val="0"/>
          <w:sz w:val="18"/>
        </w:rPr>
        <w:t xml:space="preserve">  border: 1px solid #fbd38d;</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t>.sev-low {</w:t>
      </w:r>
      <w:r>
        <w:rPr>
          <w:rFonts w:hint="default" w:ascii="Arial" w:hAnsi="Arial" w:cs="Arial"/>
          <w:i w:val="0"/>
          <w:iCs w:val="0"/>
          <w:sz w:val="18"/>
        </w:rPr>
        <w:br w:type="textWrapping"/>
      </w:r>
      <w:r>
        <w:rPr>
          <w:rFonts w:hint="default" w:ascii="Arial" w:hAnsi="Arial" w:cs="Arial"/>
          <w:i w:val="0"/>
          <w:iCs w:val="0"/>
          <w:sz w:val="18"/>
        </w:rPr>
        <w:t xml:space="preserve">  background: #f0fff4;</w:t>
      </w:r>
      <w:r>
        <w:rPr>
          <w:rFonts w:hint="default" w:ascii="Arial" w:hAnsi="Arial" w:cs="Arial"/>
          <w:i w:val="0"/>
          <w:iCs w:val="0"/>
          <w:sz w:val="18"/>
        </w:rPr>
        <w:br w:type="textWrapping"/>
      </w:r>
      <w:r>
        <w:rPr>
          <w:rFonts w:hint="default" w:ascii="Arial" w:hAnsi="Arial" w:cs="Arial"/>
          <w:i w:val="0"/>
          <w:iCs w:val="0"/>
          <w:sz w:val="18"/>
        </w:rPr>
        <w:t xml:space="preserve">  color: #276749;</w:t>
      </w:r>
      <w:r>
        <w:rPr>
          <w:rFonts w:hint="default" w:ascii="Arial" w:hAnsi="Arial" w:cs="Arial"/>
          <w:i w:val="0"/>
          <w:iCs w:val="0"/>
          <w:sz w:val="18"/>
        </w:rPr>
        <w:br w:type="textWrapping"/>
      </w:r>
      <w:r>
        <w:rPr>
          <w:rFonts w:hint="default" w:ascii="Arial" w:hAnsi="Arial" w:cs="Arial"/>
          <w:i w:val="0"/>
          <w:iCs w:val="0"/>
          <w:sz w:val="18"/>
        </w:rPr>
        <w:t xml:space="preserve">  border: 1px solid #9ae6b4;</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.record-type-badge {</w:t>
      </w:r>
      <w:r>
        <w:rPr>
          <w:rFonts w:hint="default" w:ascii="Arial" w:hAnsi="Arial" w:cs="Arial"/>
          <w:i w:val="0"/>
          <w:iCs w:val="0"/>
          <w:sz w:val="18"/>
        </w:rPr>
        <w:br w:type="textWrapping"/>
      </w:r>
      <w:r>
        <w:rPr>
          <w:rFonts w:hint="default" w:ascii="Arial" w:hAnsi="Arial" w:cs="Arial"/>
          <w:i w:val="0"/>
          <w:iCs w:val="0"/>
          <w:sz w:val="18"/>
        </w:rPr>
        <w:t xml:space="preserve">  display: inline-block;</w:t>
      </w:r>
      <w:r>
        <w:rPr>
          <w:rFonts w:hint="default" w:ascii="Arial" w:hAnsi="Arial" w:cs="Arial"/>
          <w:i w:val="0"/>
          <w:iCs w:val="0"/>
          <w:sz w:val="18"/>
        </w:rPr>
        <w:br w:type="textWrapping"/>
      </w:r>
      <w:r>
        <w:rPr>
          <w:rFonts w:hint="default" w:ascii="Arial" w:hAnsi="Arial" w:cs="Arial"/>
          <w:i w:val="0"/>
          <w:iCs w:val="0"/>
          <w:sz w:val="18"/>
        </w:rPr>
        <w:t xml:space="preserve">  padding: 4px 12px;</w:t>
      </w:r>
      <w:r>
        <w:rPr>
          <w:rFonts w:hint="default" w:ascii="Arial" w:hAnsi="Arial" w:cs="Arial"/>
          <w:i w:val="0"/>
          <w:iCs w:val="0"/>
          <w:sz w:val="18"/>
        </w:rPr>
        <w:br w:type="textWrapping"/>
      </w:r>
      <w:r>
        <w:rPr>
          <w:rFonts w:hint="default" w:ascii="Arial" w:hAnsi="Arial" w:cs="Arial"/>
          <w:i w:val="0"/>
          <w:iCs w:val="0"/>
          <w:sz w:val="18"/>
        </w:rPr>
        <w:t xml:space="preserve">  border-radius: 20px;</w:t>
      </w:r>
      <w:r>
        <w:rPr>
          <w:rFonts w:hint="default" w:ascii="Arial" w:hAnsi="Arial" w:cs="Arial"/>
          <w:i w:val="0"/>
          <w:iCs w:val="0"/>
          <w:sz w:val="18"/>
        </w:rPr>
        <w:br w:type="textWrapping"/>
      </w:r>
      <w:r>
        <w:rPr>
          <w:rFonts w:hint="default" w:ascii="Arial" w:hAnsi="Arial" w:cs="Arial"/>
          <w:i w:val="0"/>
          <w:iCs w:val="0"/>
          <w:sz w:val="18"/>
        </w:rPr>
        <w:t xml:space="preserve">  font-size: 11px;</w:t>
      </w:r>
      <w:r>
        <w:rPr>
          <w:rFonts w:hint="default" w:ascii="Arial" w:hAnsi="Arial" w:cs="Arial"/>
          <w:i w:val="0"/>
          <w:iCs w:val="0"/>
          <w:sz w:val="18"/>
        </w:rPr>
        <w:br w:type="textWrapping"/>
      </w:r>
      <w:r>
        <w:rPr>
          <w:rFonts w:hint="default" w:ascii="Arial" w:hAnsi="Arial" w:cs="Arial"/>
          <w:i w:val="0"/>
          <w:iCs w:val="0"/>
          <w:sz w:val="18"/>
        </w:rPr>
        <w:t xml:space="preserve">  font-weight: 600;</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.record-type-checkup {</w:t>
      </w:r>
      <w:r>
        <w:rPr>
          <w:rFonts w:hint="default" w:ascii="Arial" w:hAnsi="Arial" w:cs="Arial"/>
          <w:i w:val="0"/>
          <w:iCs w:val="0"/>
          <w:sz w:val="18"/>
        </w:rPr>
        <w:br w:type="textWrapping"/>
      </w:r>
      <w:r>
        <w:rPr>
          <w:rFonts w:hint="default" w:ascii="Arial" w:hAnsi="Arial" w:cs="Arial"/>
          <w:i w:val="0"/>
          <w:iCs w:val="0"/>
          <w:sz w:val="18"/>
        </w:rPr>
        <w:t xml:space="preserve">  background: #ebf8ff;</w:t>
      </w:r>
      <w:r>
        <w:rPr>
          <w:rFonts w:hint="default" w:ascii="Arial" w:hAnsi="Arial" w:cs="Arial"/>
          <w:i w:val="0"/>
          <w:iCs w:val="0"/>
          <w:sz w:val="18"/>
        </w:rPr>
        <w:br w:type="textWrapping"/>
      </w:r>
      <w:r>
        <w:rPr>
          <w:rFonts w:hint="default" w:ascii="Arial" w:hAnsi="Arial" w:cs="Arial"/>
          <w:i w:val="0"/>
          <w:iCs w:val="0"/>
          <w:sz w:val="18"/>
        </w:rPr>
        <w:t xml:space="preserve">  color: #2b6cb0;</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t>.record-type-medication {</w:t>
      </w:r>
      <w:r>
        <w:rPr>
          <w:rFonts w:hint="default" w:ascii="Arial" w:hAnsi="Arial" w:cs="Arial"/>
          <w:i w:val="0"/>
          <w:iCs w:val="0"/>
          <w:sz w:val="18"/>
        </w:rPr>
        <w:br w:type="textWrapping"/>
      </w:r>
      <w:r>
        <w:rPr>
          <w:rFonts w:hint="default" w:ascii="Arial" w:hAnsi="Arial" w:cs="Arial"/>
          <w:i w:val="0"/>
          <w:iCs w:val="0"/>
          <w:sz w:val="18"/>
        </w:rPr>
        <w:t xml:space="preserve">  background: #fff5f7;</w:t>
      </w:r>
      <w:r>
        <w:rPr>
          <w:rFonts w:hint="default" w:ascii="Arial" w:hAnsi="Arial" w:cs="Arial"/>
          <w:i w:val="0"/>
          <w:iCs w:val="0"/>
          <w:sz w:val="18"/>
        </w:rPr>
        <w:br w:type="textWrapping"/>
      </w:r>
      <w:r>
        <w:rPr>
          <w:rFonts w:hint="default" w:ascii="Arial" w:hAnsi="Arial" w:cs="Arial"/>
          <w:i w:val="0"/>
          <w:iCs w:val="0"/>
          <w:sz w:val="18"/>
        </w:rPr>
        <w:t xml:space="preserve">  color: #c53030;</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t>.record-type-injury {</w:t>
      </w:r>
      <w:r>
        <w:rPr>
          <w:rFonts w:hint="default" w:ascii="Arial" w:hAnsi="Arial" w:cs="Arial"/>
          <w:i w:val="0"/>
          <w:iCs w:val="0"/>
          <w:sz w:val="18"/>
        </w:rPr>
        <w:br w:type="textWrapping"/>
      </w:r>
      <w:r>
        <w:rPr>
          <w:rFonts w:hint="default" w:ascii="Arial" w:hAnsi="Arial" w:cs="Arial"/>
          <w:i w:val="0"/>
          <w:iCs w:val="0"/>
          <w:sz w:val="18"/>
        </w:rPr>
        <w:t xml:space="preserve">  background: #fffaf0;</w:t>
      </w:r>
      <w:r>
        <w:rPr>
          <w:rFonts w:hint="default" w:ascii="Arial" w:hAnsi="Arial" w:cs="Arial"/>
          <w:i w:val="0"/>
          <w:iCs w:val="0"/>
          <w:sz w:val="18"/>
        </w:rPr>
        <w:br w:type="textWrapping"/>
      </w:r>
      <w:r>
        <w:rPr>
          <w:rFonts w:hint="default" w:ascii="Arial" w:hAnsi="Arial" w:cs="Arial"/>
          <w:i w:val="0"/>
          <w:iCs w:val="0"/>
          <w:sz w:val="18"/>
        </w:rPr>
        <w:t xml:space="preserve">  color: #c05621;</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t>.record-type-illness {</w:t>
      </w:r>
      <w:r>
        <w:rPr>
          <w:rFonts w:hint="default" w:ascii="Arial" w:hAnsi="Arial" w:cs="Arial"/>
          <w:i w:val="0"/>
          <w:iCs w:val="0"/>
          <w:sz w:val="18"/>
        </w:rPr>
        <w:br w:type="textWrapping"/>
      </w:r>
      <w:r>
        <w:rPr>
          <w:rFonts w:hint="default" w:ascii="Arial" w:hAnsi="Arial" w:cs="Arial"/>
          <w:i w:val="0"/>
          <w:iCs w:val="0"/>
          <w:sz w:val="18"/>
        </w:rPr>
        <w:t xml:space="preserve">  background: #faf5ff;</w:t>
      </w:r>
      <w:r>
        <w:rPr>
          <w:rFonts w:hint="default" w:ascii="Arial" w:hAnsi="Arial" w:cs="Arial"/>
          <w:i w:val="0"/>
          <w:iCs w:val="0"/>
          <w:sz w:val="18"/>
        </w:rPr>
        <w:br w:type="textWrapping"/>
      </w:r>
      <w:r>
        <w:rPr>
          <w:rFonts w:hint="default" w:ascii="Arial" w:hAnsi="Arial" w:cs="Arial"/>
          <w:i w:val="0"/>
          <w:iCs w:val="0"/>
          <w:sz w:val="18"/>
        </w:rPr>
        <w:t xml:space="preserve">  color: #6b46c1;</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t>.record-type-vaccination {</w:t>
      </w:r>
      <w:r>
        <w:rPr>
          <w:rFonts w:hint="default" w:ascii="Arial" w:hAnsi="Arial" w:cs="Arial"/>
          <w:i w:val="0"/>
          <w:iCs w:val="0"/>
          <w:sz w:val="18"/>
        </w:rPr>
        <w:br w:type="textWrapping"/>
      </w:r>
      <w:r>
        <w:rPr>
          <w:rFonts w:hint="default" w:ascii="Arial" w:hAnsi="Arial" w:cs="Arial"/>
          <w:i w:val="0"/>
          <w:iCs w:val="0"/>
          <w:sz w:val="18"/>
        </w:rPr>
        <w:t xml:space="preserve">  background: #f0fff4;</w:t>
      </w:r>
      <w:r>
        <w:rPr>
          <w:rFonts w:hint="default" w:ascii="Arial" w:hAnsi="Arial" w:cs="Arial"/>
          <w:i w:val="0"/>
          <w:iCs w:val="0"/>
          <w:sz w:val="18"/>
        </w:rPr>
        <w:br w:type="textWrapping"/>
      </w:r>
      <w:r>
        <w:rPr>
          <w:rFonts w:hint="default" w:ascii="Arial" w:hAnsi="Arial" w:cs="Arial"/>
          <w:i w:val="0"/>
          <w:iCs w:val="0"/>
          <w:sz w:val="18"/>
        </w:rPr>
        <w:t xml:space="preserve">  color: #276749;</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t>.record-type-allergy {</w:t>
      </w:r>
      <w:r>
        <w:rPr>
          <w:rFonts w:hint="default" w:ascii="Arial" w:hAnsi="Arial" w:cs="Arial"/>
          <w:i w:val="0"/>
          <w:iCs w:val="0"/>
          <w:sz w:val="18"/>
        </w:rPr>
        <w:br w:type="textWrapping"/>
      </w:r>
      <w:r>
        <w:rPr>
          <w:rFonts w:hint="default" w:ascii="Arial" w:hAnsi="Arial" w:cs="Arial"/>
          <w:i w:val="0"/>
          <w:iCs w:val="0"/>
          <w:sz w:val="18"/>
        </w:rPr>
        <w:t xml:space="preserve">  background: #fff5f5;</w:t>
      </w:r>
      <w:r>
        <w:rPr>
          <w:rFonts w:hint="default" w:ascii="Arial" w:hAnsi="Arial" w:cs="Arial"/>
          <w:i w:val="0"/>
          <w:iCs w:val="0"/>
          <w:sz w:val="18"/>
        </w:rPr>
        <w:br w:type="textWrapping"/>
      </w:r>
      <w:r>
        <w:rPr>
          <w:rFonts w:hint="default" w:ascii="Arial" w:hAnsi="Arial" w:cs="Arial"/>
          <w:i w:val="0"/>
          <w:iCs w:val="0"/>
          <w:sz w:val="18"/>
        </w:rPr>
        <w:t xml:space="preserve">  color: #9b2c2c;</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t>.record-type-other {</w:t>
      </w:r>
      <w:r>
        <w:rPr>
          <w:rFonts w:hint="default" w:ascii="Arial" w:hAnsi="Arial" w:cs="Arial"/>
          <w:i w:val="0"/>
          <w:iCs w:val="0"/>
          <w:sz w:val="18"/>
        </w:rPr>
        <w:br w:type="textWrapping"/>
      </w:r>
      <w:r>
        <w:rPr>
          <w:rFonts w:hint="default" w:ascii="Arial" w:hAnsi="Arial" w:cs="Arial"/>
          <w:i w:val="0"/>
          <w:iCs w:val="0"/>
          <w:sz w:val="18"/>
        </w:rPr>
        <w:t xml:space="preserve">  background: #f7fafc;</w:t>
      </w:r>
      <w:r>
        <w:rPr>
          <w:rFonts w:hint="default" w:ascii="Arial" w:hAnsi="Arial" w:cs="Arial"/>
          <w:i w:val="0"/>
          <w:iCs w:val="0"/>
          <w:sz w:val="18"/>
        </w:rPr>
        <w:br w:type="textWrapping"/>
      </w:r>
      <w:r>
        <w:rPr>
          <w:rFonts w:hint="default" w:ascii="Arial" w:hAnsi="Arial" w:cs="Arial"/>
          <w:i w:val="0"/>
          <w:iCs w:val="0"/>
          <w:sz w:val="18"/>
        </w:rPr>
        <w:t xml:space="preserve">  color: #4a5568;</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.inline-form {</w:t>
      </w:r>
      <w:r>
        <w:rPr>
          <w:rFonts w:hint="default" w:ascii="Arial" w:hAnsi="Arial" w:cs="Arial"/>
          <w:i w:val="0"/>
          <w:iCs w:val="0"/>
          <w:sz w:val="18"/>
        </w:rPr>
        <w:br w:type="textWrapping"/>
      </w:r>
      <w:r>
        <w:rPr>
          <w:rFonts w:hint="default" w:ascii="Arial" w:hAnsi="Arial" w:cs="Arial"/>
          <w:i w:val="0"/>
          <w:iCs w:val="0"/>
          <w:sz w:val="18"/>
        </w:rPr>
        <w:t xml:space="preserve">  display: inline;</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.btn-icon {</w:t>
      </w:r>
      <w:r>
        <w:rPr>
          <w:rFonts w:hint="default" w:ascii="Arial" w:hAnsi="Arial" w:cs="Arial"/>
          <w:i w:val="0"/>
          <w:iCs w:val="0"/>
          <w:sz w:val="18"/>
        </w:rPr>
        <w:br w:type="textWrapping"/>
      </w:r>
      <w:r>
        <w:rPr>
          <w:rFonts w:hint="default" w:ascii="Arial" w:hAnsi="Arial" w:cs="Arial"/>
          <w:i w:val="0"/>
          <w:iCs w:val="0"/>
          <w:sz w:val="18"/>
        </w:rPr>
        <w:t xml:space="preserve">  background: none;</w:t>
      </w:r>
      <w:r>
        <w:rPr>
          <w:rFonts w:hint="default" w:ascii="Arial" w:hAnsi="Arial" w:cs="Arial"/>
          <w:i w:val="0"/>
          <w:iCs w:val="0"/>
          <w:sz w:val="18"/>
        </w:rPr>
        <w:br w:type="textWrapping"/>
      </w:r>
      <w:r>
        <w:rPr>
          <w:rFonts w:hint="default" w:ascii="Arial" w:hAnsi="Arial" w:cs="Arial"/>
          <w:i w:val="0"/>
          <w:iCs w:val="0"/>
          <w:sz w:val="18"/>
        </w:rPr>
        <w:t xml:space="preserve">  border: none;</w:t>
      </w:r>
      <w:r>
        <w:rPr>
          <w:rFonts w:hint="default" w:ascii="Arial" w:hAnsi="Arial" w:cs="Arial"/>
          <w:i w:val="0"/>
          <w:iCs w:val="0"/>
          <w:sz w:val="18"/>
        </w:rPr>
        <w:br w:type="textWrapping"/>
      </w:r>
      <w:r>
        <w:rPr>
          <w:rFonts w:hint="default" w:ascii="Arial" w:hAnsi="Arial" w:cs="Arial"/>
          <w:i w:val="0"/>
          <w:iCs w:val="0"/>
          <w:sz w:val="18"/>
        </w:rPr>
        <w:t xml:space="preserve">  cursor: pointer;</w:t>
      </w:r>
      <w:r>
        <w:rPr>
          <w:rFonts w:hint="default" w:ascii="Arial" w:hAnsi="Arial" w:cs="Arial"/>
          <w:i w:val="0"/>
          <w:iCs w:val="0"/>
          <w:sz w:val="18"/>
        </w:rPr>
        <w:br w:type="textWrapping"/>
      </w:r>
      <w:r>
        <w:rPr>
          <w:rFonts w:hint="default" w:ascii="Arial" w:hAnsi="Arial" w:cs="Arial"/>
          <w:i w:val="0"/>
          <w:iCs w:val="0"/>
          <w:sz w:val="18"/>
        </w:rPr>
        <w:t xml:space="preserve">  font-size: 16px;</w:t>
      </w:r>
      <w:r>
        <w:rPr>
          <w:rFonts w:hint="default" w:ascii="Arial" w:hAnsi="Arial" w:cs="Arial"/>
          <w:i w:val="0"/>
          <w:iCs w:val="0"/>
          <w:sz w:val="18"/>
        </w:rPr>
        <w:br w:type="textWrapping"/>
      </w:r>
      <w:r>
        <w:rPr>
          <w:rFonts w:hint="default" w:ascii="Arial" w:hAnsi="Arial" w:cs="Arial"/>
          <w:i w:val="0"/>
          <w:iCs w:val="0"/>
          <w:sz w:val="18"/>
        </w:rPr>
        <w:t xml:space="preserve">  padding: 4px;</w:t>
      </w:r>
      <w:r>
        <w:rPr>
          <w:rFonts w:hint="default" w:ascii="Arial" w:hAnsi="Arial" w:cs="Arial"/>
          <w:i w:val="0"/>
          <w:iCs w:val="0"/>
          <w:sz w:val="18"/>
        </w:rPr>
        <w:br w:type="textWrapping"/>
      </w:r>
      <w:r>
        <w:rPr>
          <w:rFonts w:hint="default" w:ascii="Arial" w:hAnsi="Arial" w:cs="Arial"/>
          <w:i w:val="0"/>
          <w:iCs w:val="0"/>
          <w:sz w:val="18"/>
        </w:rPr>
        <w:t xml:space="preserve">  border-radius: 6px;</w:t>
      </w:r>
      <w:r>
        <w:rPr>
          <w:rFonts w:hint="default" w:ascii="Arial" w:hAnsi="Arial" w:cs="Arial"/>
          <w:i w:val="0"/>
          <w:iCs w:val="0"/>
          <w:sz w:val="18"/>
        </w:rPr>
        <w:br w:type="textWrapping"/>
      </w:r>
      <w:r>
        <w:rPr>
          <w:rFonts w:hint="default" w:ascii="Arial" w:hAnsi="Arial" w:cs="Arial"/>
          <w:i w:val="0"/>
          <w:iCs w:val="0"/>
          <w:sz w:val="18"/>
        </w:rPr>
        <w:t xml:space="preserve">  transition: background 0.2s;</w:t>
      </w:r>
      <w:r>
        <w:rPr>
          <w:rFonts w:hint="default" w:ascii="Arial" w:hAnsi="Arial" w:cs="Arial"/>
          <w:i w:val="0"/>
          <w:iCs w:val="0"/>
          <w:sz w:val="18"/>
        </w:rPr>
        <w:br w:type="textWrapping"/>
      </w:r>
      <w:r>
        <w:rPr>
          <w:rFonts w:hint="default" w:ascii="Arial" w:hAnsi="Arial" w:cs="Arial"/>
          <w:i w:val="0"/>
          <w:iCs w:val="0"/>
          <w:sz w:val="18"/>
        </w:rPr>
        <w:t xml:space="preserve">  text-decoration: none;</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.btn-icon:hover {</w:t>
      </w:r>
      <w:r>
        <w:rPr>
          <w:rFonts w:hint="default" w:ascii="Arial" w:hAnsi="Arial" w:cs="Arial"/>
          <w:i w:val="0"/>
          <w:iCs w:val="0"/>
          <w:sz w:val="18"/>
        </w:rPr>
        <w:br w:type="textWrapping"/>
      </w:r>
      <w:r>
        <w:rPr>
          <w:rFonts w:hint="default" w:ascii="Arial" w:hAnsi="Arial" w:cs="Arial"/>
          <w:i w:val="0"/>
          <w:iCs w:val="0"/>
          <w:sz w:val="18"/>
        </w:rPr>
        <w:t xml:space="preserve">  background: #f7fafc;</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p>
    <w:p w14:paraId="1D2E2960">
      <w:pPr>
        <w:rPr>
          <w:rFonts w:hint="default" w:ascii="Arial" w:hAnsi="Arial" w:cs="Arial"/>
          <w:i w:val="0"/>
          <w:iCs w:val="0"/>
        </w:rPr>
      </w:pPr>
      <w:r>
        <w:rPr>
          <w:rFonts w:hint="default" w:ascii="Arial" w:hAnsi="Arial" w:cs="Arial"/>
          <w:i w:val="0"/>
          <w:iCs w:val="0"/>
        </w:rPr>
        <w:br w:type="page"/>
      </w:r>
    </w:p>
    <w:p w14:paraId="71624A62">
      <w:pPr>
        <w:pStyle w:val="3"/>
        <w:rPr>
          <w:rFonts w:hint="default" w:ascii="Arial" w:hAnsi="Arial" w:cs="Arial"/>
          <w:i w:val="0"/>
          <w:iCs w:val="0"/>
        </w:rPr>
      </w:pPr>
      <w:r>
        <w:rPr>
          <w:rFonts w:hint="default" w:ascii="Arial" w:hAnsi="Arial" w:cs="Arial"/>
          <w:i w:val="0"/>
          <w:iCs w:val="0"/>
        </w:rPr>
        <w:t>public\assets\css\login.php</w:t>
      </w:r>
    </w:p>
    <w:p w14:paraId="4C65D7CE">
      <w:pPr>
        <w:pStyle w:val="156"/>
        <w:rPr>
          <w:rFonts w:hint="default" w:ascii="Arial" w:hAnsi="Arial" w:cs="Arial"/>
          <w:i w:val="0"/>
          <w:iCs w:val="0"/>
        </w:rPr>
      </w:pPr>
      <w:r>
        <w:rPr>
          <w:rFonts w:hint="default" w:ascii="Arial" w:hAnsi="Arial" w:cs="Arial"/>
          <w:i w:val="0"/>
          <w:iCs w:val="0"/>
          <w:sz w:val="18"/>
        </w:rPr>
        <w:t>&lt;style&gt;</w:t>
      </w:r>
      <w:r>
        <w:rPr>
          <w:rFonts w:hint="default" w:ascii="Arial" w:hAnsi="Arial" w:cs="Arial"/>
          <w:i w:val="0"/>
          <w:iCs w:val="0"/>
          <w:sz w:val="18"/>
        </w:rPr>
        <w:br w:type="textWrapping"/>
      </w:r>
      <w:r>
        <w:rPr>
          <w:rFonts w:hint="default" w:ascii="Arial" w:hAnsi="Arial" w:cs="Arial"/>
          <w:i w:val="0"/>
          <w:iCs w:val="0"/>
          <w:sz w:val="18"/>
        </w:rPr>
        <w:t>body {</w:t>
      </w:r>
      <w:r>
        <w:rPr>
          <w:rFonts w:hint="default" w:ascii="Arial" w:hAnsi="Arial" w:cs="Arial"/>
          <w:i w:val="0"/>
          <w:iCs w:val="0"/>
          <w:sz w:val="18"/>
        </w:rPr>
        <w:br w:type="textWrapping"/>
      </w:r>
      <w:r>
        <w:rPr>
          <w:rFonts w:hint="default" w:ascii="Arial" w:hAnsi="Arial" w:cs="Arial"/>
          <w:i w:val="0"/>
          <w:iCs w:val="0"/>
          <w:sz w:val="18"/>
        </w:rPr>
        <w:t xml:space="preserve">  display: flex;</w:t>
      </w:r>
      <w:r>
        <w:rPr>
          <w:rFonts w:hint="default" w:ascii="Arial" w:hAnsi="Arial" w:cs="Arial"/>
          <w:i w:val="0"/>
          <w:iCs w:val="0"/>
          <w:sz w:val="18"/>
        </w:rPr>
        <w:br w:type="textWrapping"/>
      </w:r>
      <w:r>
        <w:rPr>
          <w:rFonts w:hint="default" w:ascii="Arial" w:hAnsi="Arial" w:cs="Arial"/>
          <w:i w:val="0"/>
          <w:iCs w:val="0"/>
          <w:sz w:val="18"/>
        </w:rPr>
        <w:t xml:space="preserve">  align-items: center;</w:t>
      </w:r>
      <w:r>
        <w:rPr>
          <w:rFonts w:hint="default" w:ascii="Arial" w:hAnsi="Arial" w:cs="Arial"/>
          <w:i w:val="0"/>
          <w:iCs w:val="0"/>
          <w:sz w:val="18"/>
        </w:rPr>
        <w:br w:type="textWrapping"/>
      </w:r>
      <w:r>
        <w:rPr>
          <w:rFonts w:hint="default" w:ascii="Arial" w:hAnsi="Arial" w:cs="Arial"/>
          <w:i w:val="0"/>
          <w:iCs w:val="0"/>
          <w:sz w:val="18"/>
        </w:rPr>
        <w:t xml:space="preserve">  justify-content: center;</w:t>
      </w:r>
      <w:r>
        <w:rPr>
          <w:rFonts w:hint="default" w:ascii="Arial" w:hAnsi="Arial" w:cs="Arial"/>
          <w:i w:val="0"/>
          <w:iCs w:val="0"/>
          <w:sz w:val="18"/>
        </w:rPr>
        <w:br w:type="textWrapping"/>
      </w:r>
      <w:r>
        <w:rPr>
          <w:rFonts w:hint="default" w:ascii="Arial" w:hAnsi="Arial" w:cs="Arial"/>
          <w:i w:val="0"/>
          <w:iCs w:val="0"/>
          <w:sz w:val="18"/>
        </w:rPr>
        <w:t xml:space="preserve">  min-height: 100vh;</w:t>
      </w:r>
      <w:r>
        <w:rPr>
          <w:rFonts w:hint="default" w:ascii="Arial" w:hAnsi="Arial" w:cs="Arial"/>
          <w:i w:val="0"/>
          <w:iCs w:val="0"/>
          <w:sz w:val="18"/>
        </w:rPr>
        <w:br w:type="textWrapping"/>
      </w:r>
      <w:r>
        <w:rPr>
          <w:rFonts w:hint="default" w:ascii="Arial" w:hAnsi="Arial" w:cs="Arial"/>
          <w:i w:val="0"/>
          <w:iCs w:val="0"/>
          <w:sz w:val="18"/>
        </w:rPr>
        <w:t xml:space="preserve">  background: #f4f7fa;</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.login-wrapper {</w:t>
      </w:r>
      <w:r>
        <w:rPr>
          <w:rFonts w:hint="default" w:ascii="Arial" w:hAnsi="Arial" w:cs="Arial"/>
          <w:i w:val="0"/>
          <w:iCs w:val="0"/>
          <w:sz w:val="18"/>
        </w:rPr>
        <w:br w:type="textWrapping"/>
      </w:r>
      <w:r>
        <w:rPr>
          <w:rFonts w:hint="default" w:ascii="Arial" w:hAnsi="Arial" w:cs="Arial"/>
          <w:i w:val="0"/>
          <w:iCs w:val="0"/>
          <w:sz w:val="18"/>
        </w:rPr>
        <w:t xml:space="preserve">  width: 100%;</w:t>
      </w:r>
      <w:r>
        <w:rPr>
          <w:rFonts w:hint="default" w:ascii="Arial" w:hAnsi="Arial" w:cs="Arial"/>
          <w:i w:val="0"/>
          <w:iCs w:val="0"/>
          <w:sz w:val="18"/>
        </w:rPr>
        <w:br w:type="textWrapping"/>
      </w:r>
      <w:r>
        <w:rPr>
          <w:rFonts w:hint="default" w:ascii="Arial" w:hAnsi="Arial" w:cs="Arial"/>
          <w:i w:val="0"/>
          <w:iCs w:val="0"/>
          <w:sz w:val="18"/>
        </w:rPr>
        <w:t xml:space="preserve">  max-width: 420px;</w:t>
      </w:r>
      <w:r>
        <w:rPr>
          <w:rFonts w:hint="default" w:ascii="Arial" w:hAnsi="Arial" w:cs="Arial"/>
          <w:i w:val="0"/>
          <w:iCs w:val="0"/>
          <w:sz w:val="18"/>
        </w:rPr>
        <w:br w:type="textWrapping"/>
      </w:r>
      <w:r>
        <w:rPr>
          <w:rFonts w:hint="default" w:ascii="Arial" w:hAnsi="Arial" w:cs="Arial"/>
          <w:i w:val="0"/>
          <w:iCs w:val="0"/>
          <w:sz w:val="18"/>
        </w:rPr>
        <w:t xml:space="preserve">  padding: 20px;</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.login-logo {</w:t>
      </w:r>
      <w:r>
        <w:rPr>
          <w:rFonts w:hint="default" w:ascii="Arial" w:hAnsi="Arial" w:cs="Arial"/>
          <w:i w:val="0"/>
          <w:iCs w:val="0"/>
          <w:sz w:val="18"/>
        </w:rPr>
        <w:br w:type="textWrapping"/>
      </w:r>
      <w:r>
        <w:rPr>
          <w:rFonts w:hint="default" w:ascii="Arial" w:hAnsi="Arial" w:cs="Arial"/>
          <w:i w:val="0"/>
          <w:iCs w:val="0"/>
          <w:sz w:val="18"/>
        </w:rPr>
        <w:t xml:space="preserve">  text-align: center;</w:t>
      </w:r>
      <w:r>
        <w:rPr>
          <w:rFonts w:hint="default" w:ascii="Arial" w:hAnsi="Arial" w:cs="Arial"/>
          <w:i w:val="0"/>
          <w:iCs w:val="0"/>
          <w:sz w:val="18"/>
        </w:rPr>
        <w:br w:type="textWrapping"/>
      </w:r>
      <w:r>
        <w:rPr>
          <w:rFonts w:hint="default" w:ascii="Arial" w:hAnsi="Arial" w:cs="Arial"/>
          <w:i w:val="0"/>
          <w:iCs w:val="0"/>
          <w:sz w:val="18"/>
        </w:rPr>
        <w:t xml:space="preserve">  margin-bottom: 28px;</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.login-logo h1 {</w:t>
      </w:r>
      <w:r>
        <w:rPr>
          <w:rFonts w:hint="default" w:ascii="Arial" w:hAnsi="Arial" w:cs="Arial"/>
          <w:i w:val="0"/>
          <w:iCs w:val="0"/>
          <w:sz w:val="18"/>
        </w:rPr>
        <w:br w:type="textWrapping"/>
      </w:r>
      <w:r>
        <w:rPr>
          <w:rFonts w:hint="default" w:ascii="Arial" w:hAnsi="Arial" w:cs="Arial"/>
          <w:i w:val="0"/>
          <w:iCs w:val="0"/>
          <w:sz w:val="18"/>
        </w:rPr>
        <w:t xml:space="preserve">  font-size: 32px;</w:t>
      </w:r>
      <w:r>
        <w:rPr>
          <w:rFonts w:hint="default" w:ascii="Arial" w:hAnsi="Arial" w:cs="Arial"/>
          <w:i w:val="0"/>
          <w:iCs w:val="0"/>
          <w:sz w:val="18"/>
        </w:rPr>
        <w:br w:type="textWrapping"/>
      </w:r>
      <w:r>
        <w:rPr>
          <w:rFonts w:hint="default" w:ascii="Arial" w:hAnsi="Arial" w:cs="Arial"/>
          <w:i w:val="0"/>
          <w:iCs w:val="0"/>
          <w:sz w:val="18"/>
        </w:rPr>
        <w:t xml:space="preserve">  font-weight: bold;</w:t>
      </w:r>
      <w:r>
        <w:rPr>
          <w:rFonts w:hint="default" w:ascii="Arial" w:hAnsi="Arial" w:cs="Arial"/>
          <w:i w:val="0"/>
          <w:iCs w:val="0"/>
          <w:sz w:val="18"/>
        </w:rPr>
        <w:br w:type="textWrapping"/>
      </w:r>
      <w:r>
        <w:rPr>
          <w:rFonts w:hint="default" w:ascii="Arial" w:hAnsi="Arial" w:cs="Arial"/>
          <w:i w:val="0"/>
          <w:iCs w:val="0"/>
          <w:sz w:val="18"/>
        </w:rPr>
        <w:t xml:space="preserve">  background: linear-gradient(135deg, #3b82f6 0%, #2563eb 100%);</w:t>
      </w:r>
      <w:r>
        <w:rPr>
          <w:rFonts w:hint="default" w:ascii="Arial" w:hAnsi="Arial" w:cs="Arial"/>
          <w:i w:val="0"/>
          <w:iCs w:val="0"/>
          <w:sz w:val="18"/>
        </w:rPr>
        <w:br w:type="textWrapping"/>
      </w:r>
      <w:r>
        <w:rPr>
          <w:rFonts w:hint="default" w:ascii="Arial" w:hAnsi="Arial" w:cs="Arial"/>
          <w:i w:val="0"/>
          <w:iCs w:val="0"/>
          <w:sz w:val="18"/>
        </w:rPr>
        <w:t xml:space="preserve">  -webkit-background-clip: text;</w:t>
      </w:r>
      <w:r>
        <w:rPr>
          <w:rFonts w:hint="default" w:ascii="Arial" w:hAnsi="Arial" w:cs="Arial"/>
          <w:i w:val="0"/>
          <w:iCs w:val="0"/>
          <w:sz w:val="18"/>
        </w:rPr>
        <w:br w:type="textWrapping"/>
      </w:r>
      <w:r>
        <w:rPr>
          <w:rFonts w:hint="default" w:ascii="Arial" w:hAnsi="Arial" w:cs="Arial"/>
          <w:i w:val="0"/>
          <w:iCs w:val="0"/>
          <w:sz w:val="18"/>
        </w:rPr>
        <w:t xml:space="preserve">  -webkit-text-fill-color: transparent;</w:t>
      </w:r>
      <w:r>
        <w:rPr>
          <w:rFonts w:hint="default" w:ascii="Arial" w:hAnsi="Arial" w:cs="Arial"/>
          <w:i w:val="0"/>
          <w:iCs w:val="0"/>
          <w:sz w:val="18"/>
        </w:rPr>
        <w:br w:type="textWrapping"/>
      </w:r>
      <w:r>
        <w:rPr>
          <w:rFonts w:hint="default" w:ascii="Arial" w:hAnsi="Arial" w:cs="Arial"/>
          <w:i w:val="0"/>
          <w:iCs w:val="0"/>
          <w:sz w:val="18"/>
        </w:rPr>
        <w:t xml:space="preserve">  background-clip: text;</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.login-logo p {</w:t>
      </w:r>
      <w:r>
        <w:rPr>
          <w:rFonts w:hint="default" w:ascii="Arial" w:hAnsi="Arial" w:cs="Arial"/>
          <w:i w:val="0"/>
          <w:iCs w:val="0"/>
          <w:sz w:val="18"/>
        </w:rPr>
        <w:br w:type="textWrapping"/>
      </w:r>
      <w:r>
        <w:rPr>
          <w:rFonts w:hint="default" w:ascii="Arial" w:hAnsi="Arial" w:cs="Arial"/>
          <w:i w:val="0"/>
          <w:iCs w:val="0"/>
          <w:sz w:val="18"/>
        </w:rPr>
        <w:t xml:space="preserve">  color: #999;</w:t>
      </w:r>
      <w:r>
        <w:rPr>
          <w:rFonts w:hint="default" w:ascii="Arial" w:hAnsi="Arial" w:cs="Arial"/>
          <w:i w:val="0"/>
          <w:iCs w:val="0"/>
          <w:sz w:val="18"/>
        </w:rPr>
        <w:br w:type="textWrapping"/>
      </w:r>
      <w:r>
        <w:rPr>
          <w:rFonts w:hint="default" w:ascii="Arial" w:hAnsi="Arial" w:cs="Arial"/>
          <w:i w:val="0"/>
          <w:iCs w:val="0"/>
          <w:sz w:val="18"/>
        </w:rPr>
        <w:t xml:space="preserve">  font-size: 14px;</w:t>
      </w:r>
      <w:r>
        <w:rPr>
          <w:rFonts w:hint="default" w:ascii="Arial" w:hAnsi="Arial" w:cs="Arial"/>
          <w:i w:val="0"/>
          <w:iCs w:val="0"/>
          <w:sz w:val="18"/>
        </w:rPr>
        <w:br w:type="textWrapping"/>
      </w:r>
      <w:r>
        <w:rPr>
          <w:rFonts w:hint="default" w:ascii="Arial" w:hAnsi="Arial" w:cs="Arial"/>
          <w:i w:val="0"/>
          <w:iCs w:val="0"/>
          <w:sz w:val="18"/>
        </w:rPr>
        <w:t xml:space="preserve">  margin-top: 4px;</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.login-card {</w:t>
      </w:r>
      <w:r>
        <w:rPr>
          <w:rFonts w:hint="default" w:ascii="Arial" w:hAnsi="Arial" w:cs="Arial"/>
          <w:i w:val="0"/>
          <w:iCs w:val="0"/>
          <w:sz w:val="18"/>
        </w:rPr>
        <w:br w:type="textWrapping"/>
      </w:r>
      <w:r>
        <w:rPr>
          <w:rFonts w:hint="default" w:ascii="Arial" w:hAnsi="Arial" w:cs="Arial"/>
          <w:i w:val="0"/>
          <w:iCs w:val="0"/>
          <w:sz w:val="18"/>
        </w:rPr>
        <w:t xml:space="preserve">  background: white;</w:t>
      </w:r>
      <w:r>
        <w:rPr>
          <w:rFonts w:hint="default" w:ascii="Arial" w:hAnsi="Arial" w:cs="Arial"/>
          <w:i w:val="0"/>
          <w:iCs w:val="0"/>
          <w:sz w:val="18"/>
        </w:rPr>
        <w:br w:type="textWrapping"/>
      </w:r>
      <w:r>
        <w:rPr>
          <w:rFonts w:hint="default" w:ascii="Arial" w:hAnsi="Arial" w:cs="Arial"/>
          <w:i w:val="0"/>
          <w:iCs w:val="0"/>
          <w:sz w:val="18"/>
        </w:rPr>
        <w:t xml:space="preserve">  border-radius: 15px;</w:t>
      </w:r>
      <w:r>
        <w:rPr>
          <w:rFonts w:hint="default" w:ascii="Arial" w:hAnsi="Arial" w:cs="Arial"/>
          <w:i w:val="0"/>
          <w:iCs w:val="0"/>
          <w:sz w:val="18"/>
        </w:rPr>
        <w:br w:type="textWrapping"/>
      </w:r>
      <w:r>
        <w:rPr>
          <w:rFonts w:hint="default" w:ascii="Arial" w:hAnsi="Arial" w:cs="Arial"/>
          <w:i w:val="0"/>
          <w:iCs w:val="0"/>
          <w:sz w:val="18"/>
        </w:rPr>
        <w:t xml:space="preserve">  box-shadow: #e2e8f0 0px 4px 6px;</w:t>
      </w:r>
      <w:r>
        <w:rPr>
          <w:rFonts w:hint="default" w:ascii="Arial" w:hAnsi="Arial" w:cs="Arial"/>
          <w:i w:val="0"/>
          <w:iCs w:val="0"/>
          <w:sz w:val="18"/>
        </w:rPr>
        <w:br w:type="textWrapping"/>
      </w:r>
      <w:r>
        <w:rPr>
          <w:rFonts w:hint="default" w:ascii="Arial" w:hAnsi="Arial" w:cs="Arial"/>
          <w:i w:val="0"/>
          <w:iCs w:val="0"/>
          <w:sz w:val="18"/>
        </w:rPr>
        <w:t xml:space="preserve">  overflow: hidden;</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.login-card-header {</w:t>
      </w:r>
      <w:r>
        <w:rPr>
          <w:rFonts w:hint="default" w:ascii="Arial" w:hAnsi="Arial" w:cs="Arial"/>
          <w:i w:val="0"/>
          <w:iCs w:val="0"/>
          <w:sz w:val="18"/>
        </w:rPr>
        <w:br w:type="textWrapping"/>
      </w:r>
      <w:r>
        <w:rPr>
          <w:rFonts w:hint="default" w:ascii="Arial" w:hAnsi="Arial" w:cs="Arial"/>
          <w:i w:val="0"/>
          <w:iCs w:val="0"/>
          <w:sz w:val="18"/>
        </w:rPr>
        <w:t xml:space="preserve">  padding: 20px 25px;</w:t>
      </w:r>
      <w:r>
        <w:rPr>
          <w:rFonts w:hint="default" w:ascii="Arial" w:hAnsi="Arial" w:cs="Arial"/>
          <w:i w:val="0"/>
          <w:iCs w:val="0"/>
          <w:sz w:val="18"/>
        </w:rPr>
        <w:br w:type="textWrapping"/>
      </w:r>
      <w:r>
        <w:rPr>
          <w:rFonts w:hint="default" w:ascii="Arial" w:hAnsi="Arial" w:cs="Arial"/>
          <w:i w:val="0"/>
          <w:iCs w:val="0"/>
          <w:sz w:val="18"/>
        </w:rPr>
        <w:t xml:space="preserve">  background: linear-gradient(135deg, #3b82f6 0%, #2563eb 100%);</w:t>
      </w:r>
      <w:r>
        <w:rPr>
          <w:rFonts w:hint="default" w:ascii="Arial" w:hAnsi="Arial" w:cs="Arial"/>
          <w:i w:val="0"/>
          <w:iCs w:val="0"/>
          <w:sz w:val="18"/>
        </w:rPr>
        <w:br w:type="textWrapping"/>
      </w:r>
      <w:r>
        <w:rPr>
          <w:rFonts w:hint="default" w:ascii="Arial" w:hAnsi="Arial" w:cs="Arial"/>
          <w:i w:val="0"/>
          <w:iCs w:val="0"/>
          <w:sz w:val="18"/>
        </w:rPr>
        <w:t xml:space="preserve">  color: white;</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.login-card-header h2 {</w:t>
      </w:r>
      <w:r>
        <w:rPr>
          <w:rFonts w:hint="default" w:ascii="Arial" w:hAnsi="Arial" w:cs="Arial"/>
          <w:i w:val="0"/>
          <w:iCs w:val="0"/>
          <w:sz w:val="18"/>
        </w:rPr>
        <w:br w:type="textWrapping"/>
      </w:r>
      <w:r>
        <w:rPr>
          <w:rFonts w:hint="default" w:ascii="Arial" w:hAnsi="Arial" w:cs="Arial"/>
          <w:i w:val="0"/>
          <w:iCs w:val="0"/>
          <w:sz w:val="18"/>
        </w:rPr>
        <w:t xml:space="preserve">  font-size: 20px;</w:t>
      </w:r>
      <w:r>
        <w:rPr>
          <w:rFonts w:hint="default" w:ascii="Arial" w:hAnsi="Arial" w:cs="Arial"/>
          <w:i w:val="0"/>
          <w:iCs w:val="0"/>
          <w:sz w:val="18"/>
        </w:rPr>
        <w:br w:type="textWrapping"/>
      </w:r>
      <w:r>
        <w:rPr>
          <w:rFonts w:hint="default" w:ascii="Arial" w:hAnsi="Arial" w:cs="Arial"/>
          <w:i w:val="0"/>
          <w:iCs w:val="0"/>
          <w:sz w:val="18"/>
        </w:rPr>
        <w:t xml:space="preserve">  margin: 0;</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.login-card-header p {</w:t>
      </w:r>
      <w:r>
        <w:rPr>
          <w:rFonts w:hint="default" w:ascii="Arial" w:hAnsi="Arial" w:cs="Arial"/>
          <w:i w:val="0"/>
          <w:iCs w:val="0"/>
          <w:sz w:val="18"/>
        </w:rPr>
        <w:br w:type="textWrapping"/>
      </w:r>
      <w:r>
        <w:rPr>
          <w:rFonts w:hint="default" w:ascii="Arial" w:hAnsi="Arial" w:cs="Arial"/>
          <w:i w:val="0"/>
          <w:iCs w:val="0"/>
          <w:sz w:val="18"/>
        </w:rPr>
        <w:t xml:space="preserve">  font-size: 13px;</w:t>
      </w:r>
      <w:r>
        <w:rPr>
          <w:rFonts w:hint="default" w:ascii="Arial" w:hAnsi="Arial" w:cs="Arial"/>
          <w:i w:val="0"/>
          <w:iCs w:val="0"/>
          <w:sz w:val="18"/>
        </w:rPr>
        <w:br w:type="textWrapping"/>
      </w:r>
      <w:r>
        <w:rPr>
          <w:rFonts w:hint="default" w:ascii="Arial" w:hAnsi="Arial" w:cs="Arial"/>
          <w:i w:val="0"/>
          <w:iCs w:val="0"/>
          <w:sz w:val="18"/>
        </w:rPr>
        <w:t xml:space="preserve">  margin-top: 4px;</w:t>
      </w:r>
      <w:r>
        <w:rPr>
          <w:rFonts w:hint="default" w:ascii="Arial" w:hAnsi="Arial" w:cs="Arial"/>
          <w:i w:val="0"/>
          <w:iCs w:val="0"/>
          <w:sz w:val="18"/>
        </w:rPr>
        <w:br w:type="textWrapping"/>
      </w:r>
      <w:r>
        <w:rPr>
          <w:rFonts w:hint="default" w:ascii="Arial" w:hAnsi="Arial" w:cs="Arial"/>
          <w:i w:val="0"/>
          <w:iCs w:val="0"/>
          <w:sz w:val="18"/>
        </w:rPr>
        <w:t xml:space="preserve">  opacity: 0.85;</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.login-card-body {</w:t>
      </w:r>
      <w:r>
        <w:rPr>
          <w:rFonts w:hint="default" w:ascii="Arial" w:hAnsi="Arial" w:cs="Arial"/>
          <w:i w:val="0"/>
          <w:iCs w:val="0"/>
          <w:sz w:val="18"/>
        </w:rPr>
        <w:br w:type="textWrapping"/>
      </w:r>
      <w:r>
        <w:rPr>
          <w:rFonts w:hint="default" w:ascii="Arial" w:hAnsi="Arial" w:cs="Arial"/>
          <w:i w:val="0"/>
          <w:iCs w:val="0"/>
          <w:sz w:val="18"/>
        </w:rPr>
        <w:t xml:space="preserve">  padding: 28px 25px;</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.error-list {</w:t>
      </w:r>
      <w:r>
        <w:rPr>
          <w:rFonts w:hint="default" w:ascii="Arial" w:hAnsi="Arial" w:cs="Arial"/>
          <w:i w:val="0"/>
          <w:iCs w:val="0"/>
          <w:sz w:val="18"/>
        </w:rPr>
        <w:br w:type="textWrapping"/>
      </w:r>
      <w:r>
        <w:rPr>
          <w:rFonts w:hint="default" w:ascii="Arial" w:hAnsi="Arial" w:cs="Arial"/>
          <w:i w:val="0"/>
          <w:iCs w:val="0"/>
          <w:sz w:val="18"/>
        </w:rPr>
        <w:t xml:space="preserve">  background: #eff6ff;</w:t>
      </w:r>
      <w:r>
        <w:rPr>
          <w:rFonts w:hint="default" w:ascii="Arial" w:hAnsi="Arial" w:cs="Arial"/>
          <w:i w:val="0"/>
          <w:iCs w:val="0"/>
          <w:sz w:val="18"/>
        </w:rPr>
        <w:br w:type="textWrapping"/>
      </w:r>
      <w:r>
        <w:rPr>
          <w:rFonts w:hint="default" w:ascii="Arial" w:hAnsi="Arial" w:cs="Arial"/>
          <w:i w:val="0"/>
          <w:iCs w:val="0"/>
          <w:sz w:val="18"/>
        </w:rPr>
        <w:t xml:space="preserve">  border: 1px solid #bfdbfe;</w:t>
      </w:r>
      <w:r>
        <w:rPr>
          <w:rFonts w:hint="default" w:ascii="Arial" w:hAnsi="Arial" w:cs="Arial"/>
          <w:i w:val="0"/>
          <w:iCs w:val="0"/>
          <w:sz w:val="18"/>
        </w:rPr>
        <w:br w:type="textWrapping"/>
      </w:r>
      <w:r>
        <w:rPr>
          <w:rFonts w:hint="default" w:ascii="Arial" w:hAnsi="Arial" w:cs="Arial"/>
          <w:i w:val="0"/>
          <w:iCs w:val="0"/>
          <w:sz w:val="18"/>
        </w:rPr>
        <w:t xml:space="preserve">  border-radius: 8px;</w:t>
      </w:r>
      <w:r>
        <w:rPr>
          <w:rFonts w:hint="default" w:ascii="Arial" w:hAnsi="Arial" w:cs="Arial"/>
          <w:i w:val="0"/>
          <w:iCs w:val="0"/>
          <w:sz w:val="18"/>
        </w:rPr>
        <w:br w:type="textWrapping"/>
      </w:r>
      <w:r>
        <w:rPr>
          <w:rFonts w:hint="default" w:ascii="Arial" w:hAnsi="Arial" w:cs="Arial"/>
          <w:i w:val="0"/>
          <w:iCs w:val="0"/>
          <w:sz w:val="18"/>
        </w:rPr>
        <w:t xml:space="preserve">  padding: 12px 16px;</w:t>
      </w:r>
      <w:r>
        <w:rPr>
          <w:rFonts w:hint="default" w:ascii="Arial" w:hAnsi="Arial" w:cs="Arial"/>
          <w:i w:val="0"/>
          <w:iCs w:val="0"/>
          <w:sz w:val="18"/>
        </w:rPr>
        <w:br w:type="textWrapping"/>
      </w:r>
      <w:r>
        <w:rPr>
          <w:rFonts w:hint="default" w:ascii="Arial" w:hAnsi="Arial" w:cs="Arial"/>
          <w:i w:val="0"/>
          <w:iCs w:val="0"/>
          <w:sz w:val="18"/>
        </w:rPr>
        <w:t xml:space="preserve">  margin-bottom: 20px;</w:t>
      </w:r>
      <w:r>
        <w:rPr>
          <w:rFonts w:hint="default" w:ascii="Arial" w:hAnsi="Arial" w:cs="Arial"/>
          <w:i w:val="0"/>
          <w:iCs w:val="0"/>
          <w:sz w:val="18"/>
        </w:rPr>
        <w:br w:type="textWrapping"/>
      </w:r>
      <w:r>
        <w:rPr>
          <w:rFonts w:hint="default" w:ascii="Arial" w:hAnsi="Arial" w:cs="Arial"/>
          <w:i w:val="0"/>
          <w:iCs w:val="0"/>
          <w:sz w:val="18"/>
        </w:rPr>
        <w:t xml:space="preserve">  list-style: none;</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.error-list li {</w:t>
      </w:r>
      <w:r>
        <w:rPr>
          <w:rFonts w:hint="default" w:ascii="Arial" w:hAnsi="Arial" w:cs="Arial"/>
          <w:i w:val="0"/>
          <w:iCs w:val="0"/>
          <w:sz w:val="18"/>
        </w:rPr>
        <w:br w:type="textWrapping"/>
      </w:r>
      <w:r>
        <w:rPr>
          <w:rFonts w:hint="default" w:ascii="Arial" w:hAnsi="Arial" w:cs="Arial"/>
          <w:i w:val="0"/>
          <w:iCs w:val="0"/>
          <w:sz w:val="18"/>
        </w:rPr>
        <w:t xml:space="preserve">  color: #1e40af;</w:t>
      </w:r>
      <w:r>
        <w:rPr>
          <w:rFonts w:hint="default" w:ascii="Arial" w:hAnsi="Arial" w:cs="Arial"/>
          <w:i w:val="0"/>
          <w:iCs w:val="0"/>
          <w:sz w:val="18"/>
        </w:rPr>
        <w:br w:type="textWrapping"/>
      </w:r>
      <w:r>
        <w:rPr>
          <w:rFonts w:hint="default" w:ascii="Arial" w:hAnsi="Arial" w:cs="Arial"/>
          <w:i w:val="0"/>
          <w:iCs w:val="0"/>
          <w:sz w:val="18"/>
        </w:rPr>
        <w:t xml:space="preserve">  font-size: 14px;</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.error-list li + li {</w:t>
      </w:r>
      <w:r>
        <w:rPr>
          <w:rFonts w:hint="default" w:ascii="Arial" w:hAnsi="Arial" w:cs="Arial"/>
          <w:i w:val="0"/>
          <w:iCs w:val="0"/>
          <w:sz w:val="18"/>
        </w:rPr>
        <w:br w:type="textWrapping"/>
      </w:r>
      <w:r>
        <w:rPr>
          <w:rFonts w:hint="default" w:ascii="Arial" w:hAnsi="Arial" w:cs="Arial"/>
          <w:i w:val="0"/>
          <w:iCs w:val="0"/>
          <w:sz w:val="18"/>
        </w:rPr>
        <w:t xml:space="preserve">  margin-top: 4px;</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.btn-login {</w:t>
      </w:r>
      <w:r>
        <w:rPr>
          <w:rFonts w:hint="default" w:ascii="Arial" w:hAnsi="Arial" w:cs="Arial"/>
          <w:i w:val="0"/>
          <w:iCs w:val="0"/>
          <w:sz w:val="18"/>
        </w:rPr>
        <w:br w:type="textWrapping"/>
      </w:r>
      <w:r>
        <w:rPr>
          <w:rFonts w:hint="default" w:ascii="Arial" w:hAnsi="Arial" w:cs="Arial"/>
          <w:i w:val="0"/>
          <w:iCs w:val="0"/>
          <w:sz w:val="18"/>
        </w:rPr>
        <w:t xml:space="preserve">  width: 100%;</w:t>
      </w:r>
      <w:r>
        <w:rPr>
          <w:rFonts w:hint="default" w:ascii="Arial" w:hAnsi="Arial" w:cs="Arial"/>
          <w:i w:val="0"/>
          <w:iCs w:val="0"/>
          <w:sz w:val="18"/>
        </w:rPr>
        <w:br w:type="textWrapping"/>
      </w:r>
      <w:r>
        <w:rPr>
          <w:rFonts w:hint="default" w:ascii="Arial" w:hAnsi="Arial" w:cs="Arial"/>
          <w:i w:val="0"/>
          <w:iCs w:val="0"/>
          <w:sz w:val="18"/>
        </w:rPr>
        <w:t xml:space="preserve">  padding: 12px;</w:t>
      </w:r>
      <w:r>
        <w:rPr>
          <w:rFonts w:hint="default" w:ascii="Arial" w:hAnsi="Arial" w:cs="Arial"/>
          <w:i w:val="0"/>
          <w:iCs w:val="0"/>
          <w:sz w:val="18"/>
        </w:rPr>
        <w:br w:type="textWrapping"/>
      </w:r>
      <w:r>
        <w:rPr>
          <w:rFonts w:hint="default" w:ascii="Arial" w:hAnsi="Arial" w:cs="Arial"/>
          <w:i w:val="0"/>
          <w:iCs w:val="0"/>
          <w:sz w:val="18"/>
        </w:rPr>
        <w:t xml:space="preserve">  background: linear-gradient(135deg, #3b82f6 0%, #2563eb 100%);</w:t>
      </w:r>
      <w:r>
        <w:rPr>
          <w:rFonts w:hint="default" w:ascii="Arial" w:hAnsi="Arial" w:cs="Arial"/>
          <w:i w:val="0"/>
          <w:iCs w:val="0"/>
          <w:sz w:val="18"/>
        </w:rPr>
        <w:br w:type="textWrapping"/>
      </w:r>
      <w:r>
        <w:rPr>
          <w:rFonts w:hint="default" w:ascii="Arial" w:hAnsi="Arial" w:cs="Arial"/>
          <w:i w:val="0"/>
          <w:iCs w:val="0"/>
          <w:sz w:val="18"/>
        </w:rPr>
        <w:t xml:space="preserve">  color: white;</w:t>
      </w:r>
      <w:r>
        <w:rPr>
          <w:rFonts w:hint="default" w:ascii="Arial" w:hAnsi="Arial" w:cs="Arial"/>
          <w:i w:val="0"/>
          <w:iCs w:val="0"/>
          <w:sz w:val="18"/>
        </w:rPr>
        <w:br w:type="textWrapping"/>
      </w:r>
      <w:r>
        <w:rPr>
          <w:rFonts w:hint="default" w:ascii="Arial" w:hAnsi="Arial" w:cs="Arial"/>
          <w:i w:val="0"/>
          <w:iCs w:val="0"/>
          <w:sz w:val="18"/>
        </w:rPr>
        <w:t xml:space="preserve">  border: none;</w:t>
      </w:r>
      <w:r>
        <w:rPr>
          <w:rFonts w:hint="default" w:ascii="Arial" w:hAnsi="Arial" w:cs="Arial"/>
          <w:i w:val="0"/>
          <w:iCs w:val="0"/>
          <w:sz w:val="18"/>
        </w:rPr>
        <w:br w:type="textWrapping"/>
      </w:r>
      <w:r>
        <w:rPr>
          <w:rFonts w:hint="default" w:ascii="Arial" w:hAnsi="Arial" w:cs="Arial"/>
          <w:i w:val="0"/>
          <w:iCs w:val="0"/>
          <w:sz w:val="18"/>
        </w:rPr>
        <w:t xml:space="preserve">  border-radius: 8px;</w:t>
      </w:r>
      <w:r>
        <w:rPr>
          <w:rFonts w:hint="default" w:ascii="Arial" w:hAnsi="Arial" w:cs="Arial"/>
          <w:i w:val="0"/>
          <w:iCs w:val="0"/>
          <w:sz w:val="18"/>
        </w:rPr>
        <w:br w:type="textWrapping"/>
      </w:r>
      <w:r>
        <w:rPr>
          <w:rFonts w:hint="default" w:ascii="Arial" w:hAnsi="Arial" w:cs="Arial"/>
          <w:i w:val="0"/>
          <w:iCs w:val="0"/>
          <w:sz w:val="18"/>
        </w:rPr>
        <w:t xml:space="preserve">  font-size: 15px;</w:t>
      </w:r>
      <w:r>
        <w:rPr>
          <w:rFonts w:hint="default" w:ascii="Arial" w:hAnsi="Arial" w:cs="Arial"/>
          <w:i w:val="0"/>
          <w:iCs w:val="0"/>
          <w:sz w:val="18"/>
        </w:rPr>
        <w:br w:type="textWrapping"/>
      </w:r>
      <w:r>
        <w:rPr>
          <w:rFonts w:hint="default" w:ascii="Arial" w:hAnsi="Arial" w:cs="Arial"/>
          <w:i w:val="0"/>
          <w:iCs w:val="0"/>
          <w:sz w:val="18"/>
        </w:rPr>
        <w:t xml:space="preserve">  font-weight: 600;</w:t>
      </w:r>
      <w:r>
        <w:rPr>
          <w:rFonts w:hint="default" w:ascii="Arial" w:hAnsi="Arial" w:cs="Arial"/>
          <w:i w:val="0"/>
          <w:iCs w:val="0"/>
          <w:sz w:val="18"/>
        </w:rPr>
        <w:br w:type="textWrapping"/>
      </w:r>
      <w:r>
        <w:rPr>
          <w:rFonts w:hint="default" w:ascii="Arial" w:hAnsi="Arial" w:cs="Arial"/>
          <w:i w:val="0"/>
          <w:iCs w:val="0"/>
          <w:sz w:val="18"/>
        </w:rPr>
        <w:t xml:space="preserve">  cursor: pointer;</w:t>
      </w:r>
      <w:r>
        <w:rPr>
          <w:rFonts w:hint="default" w:ascii="Arial" w:hAnsi="Arial" w:cs="Arial"/>
          <w:i w:val="0"/>
          <w:iCs w:val="0"/>
          <w:sz w:val="18"/>
        </w:rPr>
        <w:br w:type="textWrapping"/>
      </w:r>
      <w:r>
        <w:rPr>
          <w:rFonts w:hint="default" w:ascii="Arial" w:hAnsi="Arial" w:cs="Arial"/>
          <w:i w:val="0"/>
          <w:iCs w:val="0"/>
          <w:sz w:val="18"/>
        </w:rPr>
        <w:t xml:space="preserve">  transition:</w:t>
      </w:r>
      <w:r>
        <w:rPr>
          <w:rFonts w:hint="default" w:ascii="Arial" w:hAnsi="Arial" w:cs="Arial"/>
          <w:i w:val="0"/>
          <w:iCs w:val="0"/>
          <w:sz w:val="18"/>
        </w:rPr>
        <w:br w:type="textWrapping"/>
      </w:r>
      <w:r>
        <w:rPr>
          <w:rFonts w:hint="default" w:ascii="Arial" w:hAnsi="Arial" w:cs="Arial"/>
          <w:i w:val="0"/>
          <w:iCs w:val="0"/>
          <w:sz w:val="18"/>
        </w:rPr>
        <w:t xml:space="preserve">    transform 0.2s,</w:t>
      </w:r>
      <w:r>
        <w:rPr>
          <w:rFonts w:hint="default" w:ascii="Arial" w:hAnsi="Arial" w:cs="Arial"/>
          <w:i w:val="0"/>
          <w:iCs w:val="0"/>
          <w:sz w:val="18"/>
        </w:rPr>
        <w:br w:type="textWrapping"/>
      </w:r>
      <w:r>
        <w:rPr>
          <w:rFonts w:hint="default" w:ascii="Arial" w:hAnsi="Arial" w:cs="Arial"/>
          <w:i w:val="0"/>
          <w:iCs w:val="0"/>
          <w:sz w:val="18"/>
        </w:rPr>
        <w:t xml:space="preserve">    opacity 0.2s;</w:t>
      </w:r>
      <w:r>
        <w:rPr>
          <w:rFonts w:hint="default" w:ascii="Arial" w:hAnsi="Arial" w:cs="Arial"/>
          <w:i w:val="0"/>
          <w:iCs w:val="0"/>
          <w:sz w:val="18"/>
        </w:rPr>
        <w:br w:type="textWrapping"/>
      </w:r>
      <w:r>
        <w:rPr>
          <w:rFonts w:hint="default" w:ascii="Arial" w:hAnsi="Arial" w:cs="Arial"/>
          <w:i w:val="0"/>
          <w:iCs w:val="0"/>
          <w:sz w:val="18"/>
        </w:rPr>
        <w:t xml:space="preserve">  margin-top: 4px;</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.btn-login:hover {</w:t>
      </w:r>
      <w:r>
        <w:rPr>
          <w:rFonts w:hint="default" w:ascii="Arial" w:hAnsi="Arial" w:cs="Arial"/>
          <w:i w:val="0"/>
          <w:iCs w:val="0"/>
          <w:sz w:val="18"/>
        </w:rPr>
        <w:br w:type="textWrapping"/>
      </w:r>
      <w:r>
        <w:rPr>
          <w:rFonts w:hint="default" w:ascii="Arial" w:hAnsi="Arial" w:cs="Arial"/>
          <w:i w:val="0"/>
          <w:iCs w:val="0"/>
          <w:sz w:val="18"/>
        </w:rPr>
        <w:t xml:space="preserve">  transform: translateY(-2px);</w:t>
      </w:r>
      <w:r>
        <w:rPr>
          <w:rFonts w:hint="default" w:ascii="Arial" w:hAnsi="Arial" w:cs="Arial"/>
          <w:i w:val="0"/>
          <w:iCs w:val="0"/>
          <w:sz w:val="18"/>
        </w:rPr>
        <w:br w:type="textWrapping"/>
      </w:r>
      <w:r>
        <w:rPr>
          <w:rFonts w:hint="default" w:ascii="Arial" w:hAnsi="Arial" w:cs="Arial"/>
          <w:i w:val="0"/>
          <w:iCs w:val="0"/>
          <w:sz w:val="18"/>
        </w:rPr>
        <w:t xml:space="preserve">  opacity: 0.93;</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.btn-login:active {</w:t>
      </w:r>
      <w:r>
        <w:rPr>
          <w:rFonts w:hint="default" w:ascii="Arial" w:hAnsi="Arial" w:cs="Arial"/>
          <w:i w:val="0"/>
          <w:iCs w:val="0"/>
          <w:sz w:val="18"/>
        </w:rPr>
        <w:br w:type="textWrapping"/>
      </w:r>
      <w:r>
        <w:rPr>
          <w:rFonts w:hint="default" w:ascii="Arial" w:hAnsi="Arial" w:cs="Arial"/>
          <w:i w:val="0"/>
          <w:iCs w:val="0"/>
          <w:sz w:val="18"/>
        </w:rPr>
        <w:t xml:space="preserve">  transform: translateY(0);</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Form group styles - adding these to match the login form */</w:t>
      </w:r>
      <w:r>
        <w:rPr>
          <w:rFonts w:hint="default" w:ascii="Arial" w:hAnsi="Arial" w:cs="Arial"/>
          <w:i w:val="0"/>
          <w:iCs w:val="0"/>
          <w:sz w:val="18"/>
        </w:rPr>
        <w:br w:type="textWrapping"/>
      </w:r>
      <w:r>
        <w:rPr>
          <w:rFonts w:hint="default" w:ascii="Arial" w:hAnsi="Arial" w:cs="Arial"/>
          <w:i w:val="0"/>
          <w:iCs w:val="0"/>
          <w:sz w:val="18"/>
        </w:rPr>
        <w:t>.form-group {</w:t>
      </w:r>
      <w:r>
        <w:rPr>
          <w:rFonts w:hint="default" w:ascii="Arial" w:hAnsi="Arial" w:cs="Arial"/>
          <w:i w:val="0"/>
          <w:iCs w:val="0"/>
          <w:sz w:val="18"/>
        </w:rPr>
        <w:br w:type="textWrapping"/>
      </w:r>
      <w:r>
        <w:rPr>
          <w:rFonts w:hint="default" w:ascii="Arial" w:hAnsi="Arial" w:cs="Arial"/>
          <w:i w:val="0"/>
          <w:iCs w:val="0"/>
          <w:sz w:val="18"/>
        </w:rPr>
        <w:t xml:space="preserve">  margin-bottom: 20px;</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.form-group label {</w:t>
      </w:r>
      <w:r>
        <w:rPr>
          <w:rFonts w:hint="default" w:ascii="Arial" w:hAnsi="Arial" w:cs="Arial"/>
          <w:i w:val="0"/>
          <w:iCs w:val="0"/>
          <w:sz w:val="18"/>
        </w:rPr>
        <w:br w:type="textWrapping"/>
      </w:r>
      <w:r>
        <w:rPr>
          <w:rFonts w:hint="default" w:ascii="Arial" w:hAnsi="Arial" w:cs="Arial"/>
          <w:i w:val="0"/>
          <w:iCs w:val="0"/>
          <w:sz w:val="18"/>
        </w:rPr>
        <w:t xml:space="preserve">  display: block;</w:t>
      </w:r>
      <w:r>
        <w:rPr>
          <w:rFonts w:hint="default" w:ascii="Arial" w:hAnsi="Arial" w:cs="Arial"/>
          <w:i w:val="0"/>
          <w:iCs w:val="0"/>
          <w:sz w:val="18"/>
        </w:rPr>
        <w:br w:type="textWrapping"/>
      </w:r>
      <w:r>
        <w:rPr>
          <w:rFonts w:hint="default" w:ascii="Arial" w:hAnsi="Arial" w:cs="Arial"/>
          <w:i w:val="0"/>
          <w:iCs w:val="0"/>
          <w:sz w:val="18"/>
        </w:rPr>
        <w:t xml:space="preserve">  font-size: 14px;</w:t>
      </w:r>
      <w:r>
        <w:rPr>
          <w:rFonts w:hint="default" w:ascii="Arial" w:hAnsi="Arial" w:cs="Arial"/>
          <w:i w:val="0"/>
          <w:iCs w:val="0"/>
          <w:sz w:val="18"/>
        </w:rPr>
        <w:br w:type="textWrapping"/>
      </w:r>
      <w:r>
        <w:rPr>
          <w:rFonts w:hint="default" w:ascii="Arial" w:hAnsi="Arial" w:cs="Arial"/>
          <w:i w:val="0"/>
          <w:iCs w:val="0"/>
          <w:sz w:val="18"/>
        </w:rPr>
        <w:t xml:space="preserve">  font-weight: 600;</w:t>
      </w:r>
      <w:r>
        <w:rPr>
          <w:rFonts w:hint="default" w:ascii="Arial" w:hAnsi="Arial" w:cs="Arial"/>
          <w:i w:val="0"/>
          <w:iCs w:val="0"/>
          <w:sz w:val="18"/>
        </w:rPr>
        <w:br w:type="textWrapping"/>
      </w:r>
      <w:r>
        <w:rPr>
          <w:rFonts w:hint="default" w:ascii="Arial" w:hAnsi="Arial" w:cs="Arial"/>
          <w:i w:val="0"/>
          <w:iCs w:val="0"/>
          <w:sz w:val="18"/>
        </w:rPr>
        <w:t xml:space="preserve">  color: #333;</w:t>
      </w:r>
      <w:r>
        <w:rPr>
          <w:rFonts w:hint="default" w:ascii="Arial" w:hAnsi="Arial" w:cs="Arial"/>
          <w:i w:val="0"/>
          <w:iCs w:val="0"/>
          <w:sz w:val="18"/>
        </w:rPr>
        <w:br w:type="textWrapping"/>
      </w:r>
      <w:r>
        <w:rPr>
          <w:rFonts w:hint="default" w:ascii="Arial" w:hAnsi="Arial" w:cs="Arial"/>
          <w:i w:val="0"/>
          <w:iCs w:val="0"/>
          <w:sz w:val="18"/>
        </w:rPr>
        <w:t xml:space="preserve">  margin-bottom: 6px;</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.form-group input {</w:t>
      </w:r>
      <w:r>
        <w:rPr>
          <w:rFonts w:hint="default" w:ascii="Arial" w:hAnsi="Arial" w:cs="Arial"/>
          <w:i w:val="0"/>
          <w:iCs w:val="0"/>
          <w:sz w:val="18"/>
        </w:rPr>
        <w:br w:type="textWrapping"/>
      </w:r>
      <w:r>
        <w:rPr>
          <w:rFonts w:hint="default" w:ascii="Arial" w:hAnsi="Arial" w:cs="Arial"/>
          <w:i w:val="0"/>
          <w:iCs w:val="0"/>
          <w:sz w:val="18"/>
        </w:rPr>
        <w:t xml:space="preserve">  width: 100%;</w:t>
      </w:r>
      <w:r>
        <w:rPr>
          <w:rFonts w:hint="default" w:ascii="Arial" w:hAnsi="Arial" w:cs="Arial"/>
          <w:i w:val="0"/>
          <w:iCs w:val="0"/>
          <w:sz w:val="18"/>
        </w:rPr>
        <w:br w:type="textWrapping"/>
      </w:r>
      <w:r>
        <w:rPr>
          <w:rFonts w:hint="default" w:ascii="Arial" w:hAnsi="Arial" w:cs="Arial"/>
          <w:i w:val="0"/>
          <w:iCs w:val="0"/>
          <w:sz w:val="18"/>
        </w:rPr>
        <w:t xml:space="preserve">  padding: 10px 12px;</w:t>
      </w:r>
      <w:r>
        <w:rPr>
          <w:rFonts w:hint="default" w:ascii="Arial" w:hAnsi="Arial" w:cs="Arial"/>
          <w:i w:val="0"/>
          <w:iCs w:val="0"/>
          <w:sz w:val="18"/>
        </w:rPr>
        <w:br w:type="textWrapping"/>
      </w:r>
      <w:r>
        <w:rPr>
          <w:rFonts w:hint="default" w:ascii="Arial" w:hAnsi="Arial" w:cs="Arial"/>
          <w:i w:val="0"/>
          <w:iCs w:val="0"/>
          <w:sz w:val="18"/>
        </w:rPr>
        <w:t xml:space="preserve">  border: 1px solid #e2e8f0;</w:t>
      </w:r>
      <w:r>
        <w:rPr>
          <w:rFonts w:hint="default" w:ascii="Arial" w:hAnsi="Arial" w:cs="Arial"/>
          <w:i w:val="0"/>
          <w:iCs w:val="0"/>
          <w:sz w:val="18"/>
        </w:rPr>
        <w:br w:type="textWrapping"/>
      </w:r>
      <w:r>
        <w:rPr>
          <w:rFonts w:hint="default" w:ascii="Arial" w:hAnsi="Arial" w:cs="Arial"/>
          <w:i w:val="0"/>
          <w:iCs w:val="0"/>
          <w:sz w:val="18"/>
        </w:rPr>
        <w:t xml:space="preserve">  border-radius: 8px;</w:t>
      </w:r>
      <w:r>
        <w:rPr>
          <w:rFonts w:hint="default" w:ascii="Arial" w:hAnsi="Arial" w:cs="Arial"/>
          <w:i w:val="0"/>
          <w:iCs w:val="0"/>
          <w:sz w:val="18"/>
        </w:rPr>
        <w:br w:type="textWrapping"/>
      </w:r>
      <w:r>
        <w:rPr>
          <w:rFonts w:hint="default" w:ascii="Arial" w:hAnsi="Arial" w:cs="Arial"/>
          <w:i w:val="0"/>
          <w:iCs w:val="0"/>
          <w:sz w:val="18"/>
        </w:rPr>
        <w:t xml:space="preserve">  font-size: 14px;</w:t>
      </w:r>
      <w:r>
        <w:rPr>
          <w:rFonts w:hint="default" w:ascii="Arial" w:hAnsi="Arial" w:cs="Arial"/>
          <w:i w:val="0"/>
          <w:iCs w:val="0"/>
          <w:sz w:val="18"/>
        </w:rPr>
        <w:br w:type="textWrapping"/>
      </w:r>
      <w:r>
        <w:rPr>
          <w:rFonts w:hint="default" w:ascii="Arial" w:hAnsi="Arial" w:cs="Arial"/>
          <w:i w:val="0"/>
          <w:iCs w:val="0"/>
          <w:sz w:val="18"/>
        </w:rPr>
        <w:t xml:space="preserve">  transition:</w:t>
      </w:r>
      <w:r>
        <w:rPr>
          <w:rFonts w:hint="default" w:ascii="Arial" w:hAnsi="Arial" w:cs="Arial"/>
          <w:i w:val="0"/>
          <w:iCs w:val="0"/>
          <w:sz w:val="18"/>
        </w:rPr>
        <w:br w:type="textWrapping"/>
      </w:r>
      <w:r>
        <w:rPr>
          <w:rFonts w:hint="default" w:ascii="Arial" w:hAnsi="Arial" w:cs="Arial"/>
          <w:i w:val="0"/>
          <w:iCs w:val="0"/>
          <w:sz w:val="18"/>
        </w:rPr>
        <w:t xml:space="preserve">    border-color 0.2s,</w:t>
      </w:r>
      <w:r>
        <w:rPr>
          <w:rFonts w:hint="default" w:ascii="Arial" w:hAnsi="Arial" w:cs="Arial"/>
          <w:i w:val="0"/>
          <w:iCs w:val="0"/>
          <w:sz w:val="18"/>
        </w:rPr>
        <w:br w:type="textWrapping"/>
      </w:r>
      <w:r>
        <w:rPr>
          <w:rFonts w:hint="default" w:ascii="Arial" w:hAnsi="Arial" w:cs="Arial"/>
          <w:i w:val="0"/>
          <w:iCs w:val="0"/>
          <w:sz w:val="18"/>
        </w:rPr>
        <w:t xml:space="preserve">    box-shadow 0.2s;</w:t>
      </w:r>
      <w:r>
        <w:rPr>
          <w:rFonts w:hint="default" w:ascii="Arial" w:hAnsi="Arial" w:cs="Arial"/>
          <w:i w:val="0"/>
          <w:iCs w:val="0"/>
          <w:sz w:val="18"/>
        </w:rPr>
        <w:br w:type="textWrapping"/>
      </w:r>
      <w:r>
        <w:rPr>
          <w:rFonts w:hint="default" w:ascii="Arial" w:hAnsi="Arial" w:cs="Arial"/>
          <w:i w:val="0"/>
          <w:iCs w:val="0"/>
          <w:sz w:val="18"/>
        </w:rPr>
        <w:t xml:space="preserve">  box-sizing: border-box;</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.form-group input:focus {</w:t>
      </w:r>
      <w:r>
        <w:rPr>
          <w:rFonts w:hint="default" w:ascii="Arial" w:hAnsi="Arial" w:cs="Arial"/>
          <w:i w:val="0"/>
          <w:iCs w:val="0"/>
          <w:sz w:val="18"/>
        </w:rPr>
        <w:br w:type="textWrapping"/>
      </w:r>
      <w:r>
        <w:rPr>
          <w:rFonts w:hint="default" w:ascii="Arial" w:hAnsi="Arial" w:cs="Arial"/>
          <w:i w:val="0"/>
          <w:iCs w:val="0"/>
          <w:sz w:val="18"/>
        </w:rPr>
        <w:t xml:space="preserve">  outline: none;</w:t>
      </w:r>
      <w:r>
        <w:rPr>
          <w:rFonts w:hint="default" w:ascii="Arial" w:hAnsi="Arial" w:cs="Arial"/>
          <w:i w:val="0"/>
          <w:iCs w:val="0"/>
          <w:sz w:val="18"/>
        </w:rPr>
        <w:br w:type="textWrapping"/>
      </w:r>
      <w:r>
        <w:rPr>
          <w:rFonts w:hint="default" w:ascii="Arial" w:hAnsi="Arial" w:cs="Arial"/>
          <w:i w:val="0"/>
          <w:iCs w:val="0"/>
          <w:sz w:val="18"/>
        </w:rPr>
        <w:t xml:space="preserve">  border-color: #3b82f6;</w:t>
      </w:r>
      <w:r>
        <w:rPr>
          <w:rFonts w:hint="default" w:ascii="Arial" w:hAnsi="Arial" w:cs="Arial"/>
          <w:i w:val="0"/>
          <w:iCs w:val="0"/>
          <w:sz w:val="18"/>
        </w:rPr>
        <w:br w:type="textWrapping"/>
      </w:r>
      <w:r>
        <w:rPr>
          <w:rFonts w:hint="default" w:ascii="Arial" w:hAnsi="Arial" w:cs="Arial"/>
          <w:i w:val="0"/>
          <w:iCs w:val="0"/>
          <w:sz w:val="18"/>
        </w:rPr>
        <w:t xml:space="preserve">  box-shadow: 0 0 0 3px rgba(59, 130, 246, 0.1);</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t>&lt;/style&gt;</w:t>
      </w:r>
      <w:r>
        <w:rPr>
          <w:rFonts w:hint="default" w:ascii="Arial" w:hAnsi="Arial" w:cs="Arial"/>
          <w:i w:val="0"/>
          <w:iCs w:val="0"/>
          <w:sz w:val="18"/>
        </w:rPr>
        <w:br w:type="textWrapping"/>
      </w:r>
    </w:p>
    <w:p w14:paraId="661ADAD4">
      <w:pPr>
        <w:rPr>
          <w:rFonts w:hint="default" w:ascii="Arial" w:hAnsi="Arial" w:cs="Arial"/>
          <w:i w:val="0"/>
          <w:iCs w:val="0"/>
        </w:rPr>
      </w:pPr>
      <w:r>
        <w:rPr>
          <w:rFonts w:hint="default" w:ascii="Arial" w:hAnsi="Arial" w:cs="Arial"/>
          <w:i w:val="0"/>
          <w:iCs w:val="0"/>
        </w:rPr>
        <w:br w:type="page"/>
      </w:r>
    </w:p>
    <w:p w14:paraId="4CB325E5">
      <w:pPr>
        <w:pStyle w:val="3"/>
        <w:rPr>
          <w:rFonts w:hint="default" w:ascii="Arial" w:hAnsi="Arial" w:cs="Arial"/>
          <w:i w:val="0"/>
          <w:iCs w:val="0"/>
        </w:rPr>
      </w:pPr>
      <w:r>
        <w:rPr>
          <w:rFonts w:hint="default" w:ascii="Arial" w:hAnsi="Arial" w:cs="Arial"/>
          <w:i w:val="0"/>
          <w:iCs w:val="0"/>
        </w:rPr>
        <w:t>public\assets\css\main.css</w:t>
      </w:r>
    </w:p>
    <w:p w14:paraId="70B3C7CF">
      <w:pPr>
        <w:pStyle w:val="156"/>
        <w:rPr>
          <w:rFonts w:hint="default" w:ascii="Arial" w:hAnsi="Arial" w:cs="Arial"/>
          <w:i w:val="0"/>
          <w:iCs w:val="0"/>
        </w:rPr>
      </w:pPr>
      <w:r>
        <w:rPr>
          <w:rFonts w:hint="default" w:ascii="Arial" w:hAnsi="Arial" w:cs="Arial"/>
          <w:i w:val="0"/>
          <w:iCs w:val="0"/>
          <w:sz w:val="18"/>
        </w:rPr>
        <w:t>* {</w:t>
      </w:r>
      <w:r>
        <w:rPr>
          <w:rFonts w:hint="default" w:ascii="Arial" w:hAnsi="Arial" w:cs="Arial"/>
          <w:i w:val="0"/>
          <w:iCs w:val="0"/>
          <w:sz w:val="18"/>
        </w:rPr>
        <w:br w:type="textWrapping"/>
      </w:r>
      <w:r>
        <w:rPr>
          <w:rFonts w:hint="default" w:ascii="Arial" w:hAnsi="Arial" w:cs="Arial"/>
          <w:i w:val="0"/>
          <w:iCs w:val="0"/>
          <w:sz w:val="18"/>
        </w:rPr>
        <w:t xml:space="preserve">    margin: 0;</w:t>
      </w:r>
      <w:r>
        <w:rPr>
          <w:rFonts w:hint="default" w:ascii="Arial" w:hAnsi="Arial" w:cs="Arial"/>
          <w:i w:val="0"/>
          <w:iCs w:val="0"/>
          <w:sz w:val="18"/>
        </w:rPr>
        <w:br w:type="textWrapping"/>
      </w:r>
      <w:r>
        <w:rPr>
          <w:rFonts w:hint="default" w:ascii="Arial" w:hAnsi="Arial" w:cs="Arial"/>
          <w:i w:val="0"/>
          <w:iCs w:val="0"/>
          <w:sz w:val="18"/>
        </w:rPr>
        <w:t xml:space="preserve">    padding: 0;</w:t>
      </w:r>
      <w:r>
        <w:rPr>
          <w:rFonts w:hint="default" w:ascii="Arial" w:hAnsi="Arial" w:cs="Arial"/>
          <w:i w:val="0"/>
          <w:iCs w:val="0"/>
          <w:sz w:val="18"/>
        </w:rPr>
        <w:br w:type="textWrapping"/>
      </w:r>
      <w:r>
        <w:rPr>
          <w:rFonts w:hint="default" w:ascii="Arial" w:hAnsi="Arial" w:cs="Arial"/>
          <w:i w:val="0"/>
          <w:iCs w:val="0"/>
          <w:sz w:val="18"/>
        </w:rPr>
        <w:t xml:space="preserve">    box-sizing: border-box;</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a {</w:t>
      </w:r>
      <w:r>
        <w:rPr>
          <w:rFonts w:hint="default" w:ascii="Arial" w:hAnsi="Arial" w:cs="Arial"/>
          <w:i w:val="0"/>
          <w:iCs w:val="0"/>
          <w:sz w:val="18"/>
        </w:rPr>
        <w:br w:type="textWrapping"/>
      </w:r>
      <w:r>
        <w:rPr>
          <w:rFonts w:hint="default" w:ascii="Arial" w:hAnsi="Arial" w:cs="Arial"/>
          <w:i w:val="0"/>
          <w:iCs w:val="0"/>
          <w:sz w:val="18"/>
        </w:rPr>
        <w:t xml:space="preserve">    text-decoration: none; </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body {</w:t>
      </w:r>
      <w:r>
        <w:rPr>
          <w:rFonts w:hint="default" w:ascii="Arial" w:hAnsi="Arial" w:cs="Arial"/>
          <w:i w:val="0"/>
          <w:iCs w:val="0"/>
          <w:sz w:val="18"/>
        </w:rPr>
        <w:br w:type="textWrapping"/>
      </w:r>
      <w:r>
        <w:rPr>
          <w:rFonts w:hint="default" w:ascii="Arial" w:hAnsi="Arial" w:cs="Arial"/>
          <w:i w:val="0"/>
          <w:iCs w:val="0"/>
          <w:sz w:val="18"/>
        </w:rPr>
        <w:t xml:space="preserve">    font-family: Arial, Helvetica, sans-serif;</w:t>
      </w:r>
      <w:r>
        <w:rPr>
          <w:rFonts w:hint="default" w:ascii="Arial" w:hAnsi="Arial" w:cs="Arial"/>
          <w:i w:val="0"/>
          <w:iCs w:val="0"/>
          <w:sz w:val="18"/>
        </w:rPr>
        <w:br w:type="textWrapping"/>
      </w:r>
      <w:r>
        <w:rPr>
          <w:rFonts w:hint="default" w:ascii="Arial" w:hAnsi="Arial" w:cs="Arial"/>
          <w:i w:val="0"/>
          <w:iCs w:val="0"/>
          <w:sz w:val="18"/>
        </w:rPr>
        <w:t xml:space="preserve">    background: #f4f7fa;</w:t>
      </w:r>
      <w:r>
        <w:rPr>
          <w:rFonts w:hint="default" w:ascii="Arial" w:hAnsi="Arial" w:cs="Arial"/>
          <w:i w:val="0"/>
          <w:iCs w:val="0"/>
          <w:sz w:val="18"/>
        </w:rPr>
        <w:br w:type="textWrapping"/>
      </w:r>
      <w:r>
        <w:rPr>
          <w:rFonts w:hint="default" w:ascii="Arial" w:hAnsi="Arial" w:cs="Arial"/>
          <w:i w:val="0"/>
          <w:iCs w:val="0"/>
          <w:sz w:val="18"/>
        </w:rPr>
        <w:t xml:space="preserve">    color: #333;</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.main {</w:t>
      </w:r>
      <w:r>
        <w:rPr>
          <w:rFonts w:hint="default" w:ascii="Arial" w:hAnsi="Arial" w:cs="Arial"/>
          <w:i w:val="0"/>
          <w:iCs w:val="0"/>
          <w:sz w:val="18"/>
        </w:rPr>
        <w:br w:type="textWrapping"/>
      </w:r>
      <w:r>
        <w:rPr>
          <w:rFonts w:hint="default" w:ascii="Arial" w:hAnsi="Arial" w:cs="Arial"/>
          <w:i w:val="0"/>
          <w:iCs w:val="0"/>
          <w:sz w:val="18"/>
        </w:rPr>
        <w:t xml:space="preserve">    margin-left: 280px;</w:t>
      </w:r>
      <w:r>
        <w:rPr>
          <w:rFonts w:hint="default" w:ascii="Arial" w:hAnsi="Arial" w:cs="Arial"/>
          <w:i w:val="0"/>
          <w:iCs w:val="0"/>
          <w:sz w:val="18"/>
        </w:rPr>
        <w:br w:type="textWrapping"/>
      </w:r>
      <w:r>
        <w:rPr>
          <w:rFonts w:hint="default" w:ascii="Arial" w:hAnsi="Arial" w:cs="Arial"/>
          <w:i w:val="0"/>
          <w:iCs w:val="0"/>
          <w:sz w:val="18"/>
        </w:rPr>
        <w:t xml:space="preserve">    padding: 20px;</w:t>
      </w:r>
      <w:r>
        <w:rPr>
          <w:rFonts w:hint="default" w:ascii="Arial" w:hAnsi="Arial" w:cs="Arial"/>
          <w:i w:val="0"/>
          <w:iCs w:val="0"/>
          <w:sz w:val="18"/>
        </w:rPr>
        <w:br w:type="textWrapping"/>
      </w:r>
      <w:r>
        <w:rPr>
          <w:rFonts w:hint="default" w:ascii="Arial" w:hAnsi="Arial" w:cs="Arial"/>
          <w:i w:val="0"/>
          <w:iCs w:val="0"/>
          <w:sz w:val="18"/>
        </w:rPr>
        <w:t xml:space="preserve">    min-height: 100vh;</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.stat-cards {</w:t>
      </w:r>
      <w:r>
        <w:rPr>
          <w:rFonts w:hint="default" w:ascii="Arial" w:hAnsi="Arial" w:cs="Arial"/>
          <w:i w:val="0"/>
          <w:iCs w:val="0"/>
          <w:sz w:val="18"/>
        </w:rPr>
        <w:br w:type="textWrapping"/>
      </w:r>
      <w:r>
        <w:rPr>
          <w:rFonts w:hint="default" w:ascii="Arial" w:hAnsi="Arial" w:cs="Arial"/>
          <w:i w:val="0"/>
          <w:iCs w:val="0"/>
          <w:sz w:val="18"/>
        </w:rPr>
        <w:t xml:space="preserve">    display: grid;</w:t>
      </w:r>
      <w:r>
        <w:rPr>
          <w:rFonts w:hint="default" w:ascii="Arial" w:hAnsi="Arial" w:cs="Arial"/>
          <w:i w:val="0"/>
          <w:iCs w:val="0"/>
          <w:sz w:val="18"/>
        </w:rPr>
        <w:br w:type="textWrapping"/>
      </w:r>
      <w:r>
        <w:rPr>
          <w:rFonts w:hint="default" w:ascii="Arial" w:hAnsi="Arial" w:cs="Arial"/>
          <w:i w:val="0"/>
          <w:iCs w:val="0"/>
          <w:sz w:val="18"/>
        </w:rPr>
        <w:t xml:space="preserve">    grid-template-columns: repeat(auto-fit, minmax(300px, 1fr));</w:t>
      </w:r>
      <w:r>
        <w:rPr>
          <w:rFonts w:hint="default" w:ascii="Arial" w:hAnsi="Arial" w:cs="Arial"/>
          <w:i w:val="0"/>
          <w:iCs w:val="0"/>
          <w:sz w:val="18"/>
        </w:rPr>
        <w:br w:type="textWrapping"/>
      </w:r>
      <w:r>
        <w:rPr>
          <w:rFonts w:hint="default" w:ascii="Arial" w:hAnsi="Arial" w:cs="Arial"/>
          <w:i w:val="0"/>
          <w:iCs w:val="0"/>
          <w:sz w:val="18"/>
        </w:rPr>
        <w:t xml:space="preserve">    gap: 25px;</w:t>
      </w:r>
      <w:r>
        <w:rPr>
          <w:rFonts w:hint="default" w:ascii="Arial" w:hAnsi="Arial" w:cs="Arial"/>
          <w:i w:val="0"/>
          <w:iCs w:val="0"/>
          <w:sz w:val="18"/>
        </w:rPr>
        <w:br w:type="textWrapping"/>
      </w:r>
      <w:r>
        <w:rPr>
          <w:rFonts w:hint="default" w:ascii="Arial" w:hAnsi="Arial" w:cs="Arial"/>
          <w:i w:val="0"/>
          <w:iCs w:val="0"/>
          <w:sz w:val="18"/>
        </w:rPr>
        <w:t xml:space="preserve">    margin-bottom: 30px;</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.card {</w:t>
      </w:r>
      <w:r>
        <w:rPr>
          <w:rFonts w:hint="default" w:ascii="Arial" w:hAnsi="Arial" w:cs="Arial"/>
          <w:i w:val="0"/>
          <w:iCs w:val="0"/>
          <w:sz w:val="18"/>
        </w:rPr>
        <w:br w:type="textWrapping"/>
      </w:r>
      <w:r>
        <w:rPr>
          <w:rFonts w:hint="default" w:ascii="Arial" w:hAnsi="Arial" w:cs="Arial"/>
          <w:i w:val="0"/>
          <w:iCs w:val="0"/>
          <w:sz w:val="18"/>
        </w:rPr>
        <w:t xml:space="preserve">    background: white;</w:t>
      </w:r>
      <w:r>
        <w:rPr>
          <w:rFonts w:hint="default" w:ascii="Arial" w:hAnsi="Arial" w:cs="Arial"/>
          <w:i w:val="0"/>
          <w:iCs w:val="0"/>
          <w:sz w:val="18"/>
        </w:rPr>
        <w:br w:type="textWrapping"/>
      </w:r>
      <w:r>
        <w:rPr>
          <w:rFonts w:hint="default" w:ascii="Arial" w:hAnsi="Arial" w:cs="Arial"/>
          <w:i w:val="0"/>
          <w:iCs w:val="0"/>
          <w:sz w:val="18"/>
        </w:rPr>
        <w:t xml:space="preserve">    border-radius: 15px;</w:t>
      </w:r>
      <w:r>
        <w:rPr>
          <w:rFonts w:hint="default" w:ascii="Arial" w:hAnsi="Arial" w:cs="Arial"/>
          <w:i w:val="0"/>
          <w:iCs w:val="0"/>
          <w:sz w:val="18"/>
        </w:rPr>
        <w:br w:type="textWrapping"/>
      </w:r>
      <w:r>
        <w:rPr>
          <w:rFonts w:hint="default" w:ascii="Arial" w:hAnsi="Arial" w:cs="Arial"/>
          <w:i w:val="0"/>
          <w:iCs w:val="0"/>
          <w:sz w:val="18"/>
        </w:rPr>
        <w:t xml:space="preserve">    box-shadow: #e2e8f0 0px 4px 6px;</w:t>
      </w:r>
      <w:r>
        <w:rPr>
          <w:rFonts w:hint="default" w:ascii="Arial" w:hAnsi="Arial" w:cs="Arial"/>
          <w:i w:val="0"/>
          <w:iCs w:val="0"/>
          <w:sz w:val="18"/>
        </w:rPr>
        <w:br w:type="textWrapping"/>
      </w:r>
      <w:r>
        <w:rPr>
          <w:rFonts w:hint="default" w:ascii="Arial" w:hAnsi="Arial" w:cs="Arial"/>
          <w:i w:val="0"/>
          <w:iCs w:val="0"/>
          <w:sz w:val="18"/>
        </w:rPr>
        <w:t xml:space="preserve">    overflow: hidden;</w:t>
      </w:r>
      <w:r>
        <w:rPr>
          <w:rFonts w:hint="default" w:ascii="Arial" w:hAnsi="Arial" w:cs="Arial"/>
          <w:i w:val="0"/>
          <w:iCs w:val="0"/>
          <w:sz w:val="18"/>
        </w:rPr>
        <w:br w:type="textWrapping"/>
      </w:r>
      <w:r>
        <w:rPr>
          <w:rFonts w:hint="default" w:ascii="Arial" w:hAnsi="Arial" w:cs="Arial"/>
          <w:i w:val="0"/>
          <w:iCs w:val="0"/>
          <w:sz w:val="18"/>
        </w:rPr>
        <w:t xml:space="preserve">    width: 100%;</w:t>
      </w:r>
      <w:r>
        <w:rPr>
          <w:rFonts w:hint="default" w:ascii="Arial" w:hAnsi="Arial" w:cs="Arial"/>
          <w:i w:val="0"/>
          <w:iCs w:val="0"/>
          <w:sz w:val="18"/>
        </w:rPr>
        <w:br w:type="textWrapping"/>
      </w:r>
      <w:r>
        <w:rPr>
          <w:rFonts w:hint="default" w:ascii="Arial" w:hAnsi="Arial" w:cs="Arial"/>
          <w:i w:val="0"/>
          <w:iCs w:val="0"/>
          <w:sz w:val="18"/>
        </w:rPr>
        <w:t xml:space="preserve">    max-width: 100%;</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.card-header {</w:t>
      </w:r>
      <w:r>
        <w:rPr>
          <w:rFonts w:hint="default" w:ascii="Arial" w:hAnsi="Arial" w:cs="Arial"/>
          <w:i w:val="0"/>
          <w:iCs w:val="0"/>
          <w:sz w:val="18"/>
        </w:rPr>
        <w:br w:type="textWrapping"/>
      </w:r>
      <w:r>
        <w:rPr>
          <w:rFonts w:hint="default" w:ascii="Arial" w:hAnsi="Arial" w:cs="Arial"/>
          <w:i w:val="0"/>
          <w:iCs w:val="0"/>
          <w:sz w:val="18"/>
        </w:rPr>
        <w:t xml:space="preserve">    padding: 20px 25px;</w:t>
      </w:r>
      <w:r>
        <w:rPr>
          <w:rFonts w:hint="default" w:ascii="Arial" w:hAnsi="Arial" w:cs="Arial"/>
          <w:i w:val="0"/>
          <w:iCs w:val="0"/>
          <w:sz w:val="18"/>
        </w:rPr>
        <w:br w:type="textWrapping"/>
      </w:r>
      <w:r>
        <w:rPr>
          <w:rFonts w:hint="default" w:ascii="Arial" w:hAnsi="Arial" w:cs="Arial"/>
          <w:i w:val="0"/>
          <w:iCs w:val="0"/>
          <w:sz w:val="18"/>
        </w:rPr>
        <w:t xml:space="preserve">    background: linear-gradient(135deg, #ff7a97 0%, #ff89a2 100%);</w:t>
      </w:r>
      <w:r>
        <w:rPr>
          <w:rFonts w:hint="default" w:ascii="Arial" w:hAnsi="Arial" w:cs="Arial"/>
          <w:i w:val="0"/>
          <w:iCs w:val="0"/>
          <w:sz w:val="18"/>
        </w:rPr>
        <w:br w:type="textWrapping"/>
      </w:r>
      <w:r>
        <w:rPr>
          <w:rFonts w:hint="default" w:ascii="Arial" w:hAnsi="Arial" w:cs="Arial"/>
          <w:i w:val="0"/>
          <w:iCs w:val="0"/>
          <w:sz w:val="18"/>
        </w:rPr>
        <w:t xml:space="preserve">    color: white;</w:t>
      </w:r>
      <w:r>
        <w:rPr>
          <w:rFonts w:hint="default" w:ascii="Arial" w:hAnsi="Arial" w:cs="Arial"/>
          <w:i w:val="0"/>
          <w:iCs w:val="0"/>
          <w:sz w:val="18"/>
        </w:rPr>
        <w:br w:type="textWrapping"/>
      </w:r>
      <w:r>
        <w:rPr>
          <w:rFonts w:hint="default" w:ascii="Arial" w:hAnsi="Arial" w:cs="Arial"/>
          <w:i w:val="0"/>
          <w:iCs w:val="0"/>
          <w:sz w:val="18"/>
        </w:rPr>
        <w:t xml:space="preserve">    display: flex;</w:t>
      </w:r>
      <w:r>
        <w:rPr>
          <w:rFonts w:hint="default" w:ascii="Arial" w:hAnsi="Arial" w:cs="Arial"/>
          <w:i w:val="0"/>
          <w:iCs w:val="0"/>
          <w:sz w:val="18"/>
        </w:rPr>
        <w:br w:type="textWrapping"/>
      </w:r>
      <w:r>
        <w:rPr>
          <w:rFonts w:hint="default" w:ascii="Arial" w:hAnsi="Arial" w:cs="Arial"/>
          <w:i w:val="0"/>
          <w:iCs w:val="0"/>
          <w:sz w:val="18"/>
        </w:rPr>
        <w:t xml:space="preserve">    justify-content: space-between;</w:t>
      </w:r>
      <w:r>
        <w:rPr>
          <w:rFonts w:hint="default" w:ascii="Arial" w:hAnsi="Arial" w:cs="Arial"/>
          <w:i w:val="0"/>
          <w:iCs w:val="0"/>
          <w:sz w:val="18"/>
        </w:rPr>
        <w:br w:type="textWrapping"/>
      </w:r>
      <w:r>
        <w:rPr>
          <w:rFonts w:hint="default" w:ascii="Arial" w:hAnsi="Arial" w:cs="Arial"/>
          <w:i w:val="0"/>
          <w:iCs w:val="0"/>
          <w:sz w:val="18"/>
        </w:rPr>
        <w:t xml:space="preserve">    align-items: center;</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.card-header h2 {</w:t>
      </w:r>
      <w:r>
        <w:rPr>
          <w:rFonts w:hint="default" w:ascii="Arial" w:hAnsi="Arial" w:cs="Arial"/>
          <w:i w:val="0"/>
          <w:iCs w:val="0"/>
          <w:sz w:val="18"/>
        </w:rPr>
        <w:br w:type="textWrapping"/>
      </w:r>
      <w:r>
        <w:rPr>
          <w:rFonts w:hint="default" w:ascii="Arial" w:hAnsi="Arial" w:cs="Arial"/>
          <w:i w:val="0"/>
          <w:iCs w:val="0"/>
          <w:sz w:val="18"/>
        </w:rPr>
        <w:t xml:space="preserve">    font-size: 20px;</w:t>
      </w:r>
      <w:r>
        <w:rPr>
          <w:rFonts w:hint="default" w:ascii="Arial" w:hAnsi="Arial" w:cs="Arial"/>
          <w:i w:val="0"/>
          <w:iCs w:val="0"/>
          <w:sz w:val="18"/>
        </w:rPr>
        <w:br w:type="textWrapping"/>
      </w:r>
      <w:r>
        <w:rPr>
          <w:rFonts w:hint="default" w:ascii="Arial" w:hAnsi="Arial" w:cs="Arial"/>
          <w:i w:val="0"/>
          <w:iCs w:val="0"/>
          <w:sz w:val="18"/>
        </w:rPr>
        <w:t xml:space="preserve">    margin: 0;</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.card-header .btn {</w:t>
      </w:r>
      <w:r>
        <w:rPr>
          <w:rFonts w:hint="default" w:ascii="Arial" w:hAnsi="Arial" w:cs="Arial"/>
          <w:i w:val="0"/>
          <w:iCs w:val="0"/>
          <w:sz w:val="18"/>
        </w:rPr>
        <w:br w:type="textWrapping"/>
      </w:r>
      <w:r>
        <w:rPr>
          <w:rFonts w:hint="default" w:ascii="Arial" w:hAnsi="Arial" w:cs="Arial"/>
          <w:i w:val="0"/>
          <w:iCs w:val="0"/>
          <w:sz w:val="18"/>
        </w:rPr>
        <w:t xml:space="preserve">    background: rgba(255, 255, 255, 0.2);</w:t>
      </w:r>
      <w:r>
        <w:rPr>
          <w:rFonts w:hint="default" w:ascii="Arial" w:hAnsi="Arial" w:cs="Arial"/>
          <w:i w:val="0"/>
          <w:iCs w:val="0"/>
          <w:sz w:val="18"/>
        </w:rPr>
        <w:br w:type="textWrapping"/>
      </w:r>
      <w:r>
        <w:rPr>
          <w:rFonts w:hint="default" w:ascii="Arial" w:hAnsi="Arial" w:cs="Arial"/>
          <w:i w:val="0"/>
          <w:iCs w:val="0"/>
          <w:sz w:val="18"/>
        </w:rPr>
        <w:t xml:space="preserve">    color: white;</w:t>
      </w:r>
      <w:r>
        <w:rPr>
          <w:rFonts w:hint="default" w:ascii="Arial" w:hAnsi="Arial" w:cs="Arial"/>
          <w:i w:val="0"/>
          <w:iCs w:val="0"/>
          <w:sz w:val="18"/>
        </w:rPr>
        <w:br w:type="textWrapping"/>
      </w:r>
      <w:r>
        <w:rPr>
          <w:rFonts w:hint="default" w:ascii="Arial" w:hAnsi="Arial" w:cs="Arial"/>
          <w:i w:val="0"/>
          <w:iCs w:val="0"/>
          <w:sz w:val="18"/>
        </w:rPr>
        <w:t xml:space="preserve">    border: none;</w:t>
      </w:r>
      <w:r>
        <w:rPr>
          <w:rFonts w:hint="default" w:ascii="Arial" w:hAnsi="Arial" w:cs="Arial"/>
          <w:i w:val="0"/>
          <w:iCs w:val="0"/>
          <w:sz w:val="18"/>
        </w:rPr>
        <w:br w:type="textWrapping"/>
      </w:r>
      <w:r>
        <w:rPr>
          <w:rFonts w:hint="default" w:ascii="Arial" w:hAnsi="Arial" w:cs="Arial"/>
          <w:i w:val="0"/>
          <w:iCs w:val="0"/>
          <w:sz w:val="18"/>
        </w:rPr>
        <w:t xml:space="preserve">    padding: 8px 16px;</w:t>
      </w:r>
      <w:r>
        <w:rPr>
          <w:rFonts w:hint="default" w:ascii="Arial" w:hAnsi="Arial" w:cs="Arial"/>
          <w:i w:val="0"/>
          <w:iCs w:val="0"/>
          <w:sz w:val="18"/>
        </w:rPr>
        <w:br w:type="textWrapping"/>
      </w:r>
      <w:r>
        <w:rPr>
          <w:rFonts w:hint="default" w:ascii="Arial" w:hAnsi="Arial" w:cs="Arial"/>
          <w:i w:val="0"/>
          <w:iCs w:val="0"/>
          <w:sz w:val="18"/>
        </w:rPr>
        <w:t xml:space="preserve">    border-radius: 6px;</w:t>
      </w:r>
      <w:r>
        <w:rPr>
          <w:rFonts w:hint="default" w:ascii="Arial" w:hAnsi="Arial" w:cs="Arial"/>
          <w:i w:val="0"/>
          <w:iCs w:val="0"/>
          <w:sz w:val="18"/>
        </w:rPr>
        <w:br w:type="textWrapping"/>
      </w:r>
      <w:r>
        <w:rPr>
          <w:rFonts w:hint="default" w:ascii="Arial" w:hAnsi="Arial" w:cs="Arial"/>
          <w:i w:val="0"/>
          <w:iCs w:val="0"/>
          <w:sz w:val="18"/>
        </w:rPr>
        <w:t xml:space="preserve">    cursor: pointer;</w:t>
      </w:r>
      <w:r>
        <w:rPr>
          <w:rFonts w:hint="default" w:ascii="Arial" w:hAnsi="Arial" w:cs="Arial"/>
          <w:i w:val="0"/>
          <w:iCs w:val="0"/>
          <w:sz w:val="18"/>
        </w:rPr>
        <w:br w:type="textWrapping"/>
      </w:r>
      <w:r>
        <w:rPr>
          <w:rFonts w:hint="default" w:ascii="Arial" w:hAnsi="Arial" w:cs="Arial"/>
          <w:i w:val="0"/>
          <w:iCs w:val="0"/>
          <w:sz w:val="18"/>
        </w:rPr>
        <w:t xml:space="preserve">    transition: background 0.3s;</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.card-header .btn:hover {</w:t>
      </w:r>
      <w:r>
        <w:rPr>
          <w:rFonts w:hint="default" w:ascii="Arial" w:hAnsi="Arial" w:cs="Arial"/>
          <w:i w:val="0"/>
          <w:iCs w:val="0"/>
          <w:sz w:val="18"/>
        </w:rPr>
        <w:br w:type="textWrapping"/>
      </w:r>
      <w:r>
        <w:rPr>
          <w:rFonts w:hint="default" w:ascii="Arial" w:hAnsi="Arial" w:cs="Arial"/>
          <w:i w:val="0"/>
          <w:iCs w:val="0"/>
          <w:sz w:val="18"/>
        </w:rPr>
        <w:t xml:space="preserve">    background: rgba(255, 255, 255, 0.3);</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.card-body {</w:t>
      </w:r>
      <w:r>
        <w:rPr>
          <w:rFonts w:hint="default" w:ascii="Arial" w:hAnsi="Arial" w:cs="Arial"/>
          <w:i w:val="0"/>
          <w:iCs w:val="0"/>
          <w:sz w:val="18"/>
        </w:rPr>
        <w:br w:type="textWrapping"/>
      </w:r>
      <w:r>
        <w:rPr>
          <w:rFonts w:hint="default" w:ascii="Arial" w:hAnsi="Arial" w:cs="Arial"/>
          <w:i w:val="0"/>
          <w:iCs w:val="0"/>
          <w:sz w:val="18"/>
        </w:rPr>
        <w:t xml:space="preserve">    padding: 25px;</w:t>
      </w:r>
      <w:r>
        <w:rPr>
          <w:rFonts w:hint="default" w:ascii="Arial" w:hAnsi="Arial" w:cs="Arial"/>
          <w:i w:val="0"/>
          <w:iCs w:val="0"/>
          <w:sz w:val="18"/>
        </w:rPr>
        <w:br w:type="textWrapping"/>
      </w:r>
      <w:r>
        <w:rPr>
          <w:rFonts w:hint="default" w:ascii="Arial" w:hAnsi="Arial" w:cs="Arial"/>
          <w:i w:val="0"/>
          <w:iCs w:val="0"/>
          <w:sz w:val="18"/>
        </w:rPr>
        <w:t xml:space="preserve">    overflow-x: auto;</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table {</w:t>
      </w:r>
      <w:r>
        <w:rPr>
          <w:rFonts w:hint="default" w:ascii="Arial" w:hAnsi="Arial" w:cs="Arial"/>
          <w:i w:val="0"/>
          <w:iCs w:val="0"/>
          <w:sz w:val="18"/>
        </w:rPr>
        <w:br w:type="textWrapping"/>
      </w:r>
      <w:r>
        <w:rPr>
          <w:rFonts w:hint="default" w:ascii="Arial" w:hAnsi="Arial" w:cs="Arial"/>
          <w:i w:val="0"/>
          <w:iCs w:val="0"/>
          <w:sz w:val="18"/>
        </w:rPr>
        <w:t xml:space="preserve">    width: 100%;</w:t>
      </w:r>
      <w:r>
        <w:rPr>
          <w:rFonts w:hint="default" w:ascii="Arial" w:hAnsi="Arial" w:cs="Arial"/>
          <w:i w:val="0"/>
          <w:iCs w:val="0"/>
          <w:sz w:val="18"/>
        </w:rPr>
        <w:br w:type="textWrapping"/>
      </w:r>
      <w:r>
        <w:rPr>
          <w:rFonts w:hint="default" w:ascii="Arial" w:hAnsi="Arial" w:cs="Arial"/>
          <w:i w:val="0"/>
          <w:iCs w:val="0"/>
          <w:sz w:val="18"/>
        </w:rPr>
        <w:t xml:space="preserve">    border-collapse: collapse;</w:t>
      </w:r>
      <w:r>
        <w:rPr>
          <w:rFonts w:hint="default" w:ascii="Arial" w:hAnsi="Arial" w:cs="Arial"/>
          <w:i w:val="0"/>
          <w:iCs w:val="0"/>
          <w:sz w:val="18"/>
        </w:rPr>
        <w:br w:type="textWrapping"/>
      </w:r>
      <w:r>
        <w:rPr>
          <w:rFonts w:hint="default" w:ascii="Arial" w:hAnsi="Arial" w:cs="Arial"/>
          <w:i w:val="0"/>
          <w:iCs w:val="0"/>
          <w:sz w:val="18"/>
        </w:rPr>
        <w:t xml:space="preserve">    min-width: 500px;</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thead {</w:t>
      </w:r>
      <w:r>
        <w:rPr>
          <w:rFonts w:hint="default" w:ascii="Arial" w:hAnsi="Arial" w:cs="Arial"/>
          <w:i w:val="0"/>
          <w:iCs w:val="0"/>
          <w:sz w:val="18"/>
        </w:rPr>
        <w:br w:type="textWrapping"/>
      </w:r>
      <w:r>
        <w:rPr>
          <w:rFonts w:hint="default" w:ascii="Arial" w:hAnsi="Arial" w:cs="Arial"/>
          <w:i w:val="0"/>
          <w:iCs w:val="0"/>
          <w:sz w:val="18"/>
        </w:rPr>
        <w:t xml:space="preserve">    background: #f7fafc;</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th {</w:t>
      </w:r>
      <w:r>
        <w:rPr>
          <w:rFonts w:hint="default" w:ascii="Arial" w:hAnsi="Arial" w:cs="Arial"/>
          <w:i w:val="0"/>
          <w:iCs w:val="0"/>
          <w:sz w:val="18"/>
        </w:rPr>
        <w:br w:type="textWrapping"/>
      </w:r>
      <w:r>
        <w:rPr>
          <w:rFonts w:hint="default" w:ascii="Arial" w:hAnsi="Arial" w:cs="Arial"/>
          <w:i w:val="0"/>
          <w:iCs w:val="0"/>
          <w:sz w:val="18"/>
        </w:rPr>
        <w:t xml:space="preserve">    padding: 12px 15px;</w:t>
      </w:r>
      <w:r>
        <w:rPr>
          <w:rFonts w:hint="default" w:ascii="Arial" w:hAnsi="Arial" w:cs="Arial"/>
          <w:i w:val="0"/>
          <w:iCs w:val="0"/>
          <w:sz w:val="18"/>
        </w:rPr>
        <w:br w:type="textWrapping"/>
      </w:r>
      <w:r>
        <w:rPr>
          <w:rFonts w:hint="default" w:ascii="Arial" w:hAnsi="Arial" w:cs="Arial"/>
          <w:i w:val="0"/>
          <w:iCs w:val="0"/>
          <w:sz w:val="18"/>
        </w:rPr>
        <w:t xml:space="preserve">    text-align: left;</w:t>
      </w:r>
      <w:r>
        <w:rPr>
          <w:rFonts w:hint="default" w:ascii="Arial" w:hAnsi="Arial" w:cs="Arial"/>
          <w:i w:val="0"/>
          <w:iCs w:val="0"/>
          <w:sz w:val="18"/>
        </w:rPr>
        <w:br w:type="textWrapping"/>
      </w:r>
      <w:r>
        <w:rPr>
          <w:rFonts w:hint="default" w:ascii="Arial" w:hAnsi="Arial" w:cs="Arial"/>
          <w:i w:val="0"/>
          <w:iCs w:val="0"/>
          <w:sz w:val="18"/>
        </w:rPr>
        <w:t xml:space="preserve">    font-weight: 600;</w:t>
      </w:r>
      <w:r>
        <w:rPr>
          <w:rFonts w:hint="default" w:ascii="Arial" w:hAnsi="Arial" w:cs="Arial"/>
          <w:i w:val="0"/>
          <w:iCs w:val="0"/>
          <w:sz w:val="18"/>
        </w:rPr>
        <w:br w:type="textWrapping"/>
      </w:r>
      <w:r>
        <w:rPr>
          <w:rFonts w:hint="default" w:ascii="Arial" w:hAnsi="Arial" w:cs="Arial"/>
          <w:i w:val="0"/>
          <w:iCs w:val="0"/>
          <w:sz w:val="18"/>
        </w:rPr>
        <w:t xml:space="preserve">    color: #4a5568;</w:t>
      </w:r>
      <w:r>
        <w:rPr>
          <w:rFonts w:hint="default" w:ascii="Arial" w:hAnsi="Arial" w:cs="Arial"/>
          <w:i w:val="0"/>
          <w:iCs w:val="0"/>
          <w:sz w:val="18"/>
        </w:rPr>
        <w:br w:type="textWrapping"/>
      </w:r>
      <w:r>
        <w:rPr>
          <w:rFonts w:hint="default" w:ascii="Arial" w:hAnsi="Arial" w:cs="Arial"/>
          <w:i w:val="0"/>
          <w:iCs w:val="0"/>
          <w:sz w:val="18"/>
        </w:rPr>
        <w:t xml:space="preserve">    border-bottom: 2px solid #e2e8f0;</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td {</w:t>
      </w:r>
      <w:r>
        <w:rPr>
          <w:rFonts w:hint="default" w:ascii="Arial" w:hAnsi="Arial" w:cs="Arial"/>
          <w:i w:val="0"/>
          <w:iCs w:val="0"/>
          <w:sz w:val="18"/>
        </w:rPr>
        <w:br w:type="textWrapping"/>
      </w:r>
      <w:r>
        <w:rPr>
          <w:rFonts w:hint="default" w:ascii="Arial" w:hAnsi="Arial" w:cs="Arial"/>
          <w:i w:val="0"/>
          <w:iCs w:val="0"/>
          <w:sz w:val="18"/>
        </w:rPr>
        <w:t xml:space="preserve">    padding: 12px 15px;</w:t>
      </w:r>
      <w:r>
        <w:rPr>
          <w:rFonts w:hint="default" w:ascii="Arial" w:hAnsi="Arial" w:cs="Arial"/>
          <w:i w:val="0"/>
          <w:iCs w:val="0"/>
          <w:sz w:val="18"/>
        </w:rPr>
        <w:br w:type="textWrapping"/>
      </w:r>
      <w:r>
        <w:rPr>
          <w:rFonts w:hint="default" w:ascii="Arial" w:hAnsi="Arial" w:cs="Arial"/>
          <w:i w:val="0"/>
          <w:iCs w:val="0"/>
          <w:sz w:val="18"/>
        </w:rPr>
        <w:t xml:space="preserve">    border-bottom: 1px solid #e2e8f0;</w:t>
      </w:r>
      <w:r>
        <w:rPr>
          <w:rFonts w:hint="default" w:ascii="Arial" w:hAnsi="Arial" w:cs="Arial"/>
          <w:i w:val="0"/>
          <w:iCs w:val="0"/>
          <w:sz w:val="18"/>
        </w:rPr>
        <w:br w:type="textWrapping"/>
      </w:r>
      <w:r>
        <w:rPr>
          <w:rFonts w:hint="default" w:ascii="Arial" w:hAnsi="Arial" w:cs="Arial"/>
          <w:i w:val="0"/>
          <w:iCs w:val="0"/>
          <w:sz w:val="18"/>
        </w:rPr>
        <w:t xml:space="preserve">    color: #4a5568;</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tbody tr:hover {</w:t>
      </w:r>
      <w:r>
        <w:rPr>
          <w:rFonts w:hint="default" w:ascii="Arial" w:hAnsi="Arial" w:cs="Arial"/>
          <w:i w:val="0"/>
          <w:iCs w:val="0"/>
          <w:sz w:val="18"/>
        </w:rPr>
        <w:br w:type="textWrapping"/>
      </w:r>
      <w:r>
        <w:rPr>
          <w:rFonts w:hint="default" w:ascii="Arial" w:hAnsi="Arial" w:cs="Arial"/>
          <w:i w:val="0"/>
          <w:iCs w:val="0"/>
          <w:sz w:val="18"/>
        </w:rPr>
        <w:t xml:space="preserve">    background: #f7fafc;</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.overlay {</w:t>
      </w:r>
      <w:r>
        <w:rPr>
          <w:rFonts w:hint="default" w:ascii="Arial" w:hAnsi="Arial" w:cs="Arial"/>
          <w:i w:val="0"/>
          <w:iCs w:val="0"/>
          <w:sz w:val="18"/>
        </w:rPr>
        <w:br w:type="textWrapping"/>
      </w:r>
      <w:r>
        <w:rPr>
          <w:rFonts w:hint="default" w:ascii="Arial" w:hAnsi="Arial" w:cs="Arial"/>
          <w:i w:val="0"/>
          <w:iCs w:val="0"/>
          <w:sz w:val="18"/>
        </w:rPr>
        <w:t xml:space="preserve">    display: none;</w:t>
      </w:r>
      <w:r>
        <w:rPr>
          <w:rFonts w:hint="default" w:ascii="Arial" w:hAnsi="Arial" w:cs="Arial"/>
          <w:i w:val="0"/>
          <w:iCs w:val="0"/>
          <w:sz w:val="18"/>
        </w:rPr>
        <w:br w:type="textWrapping"/>
      </w:r>
      <w:r>
        <w:rPr>
          <w:rFonts w:hint="default" w:ascii="Arial" w:hAnsi="Arial" w:cs="Arial"/>
          <w:i w:val="0"/>
          <w:iCs w:val="0"/>
          <w:sz w:val="18"/>
        </w:rPr>
        <w:t xml:space="preserve">    position: fixed;</w:t>
      </w:r>
      <w:r>
        <w:rPr>
          <w:rFonts w:hint="default" w:ascii="Arial" w:hAnsi="Arial" w:cs="Arial"/>
          <w:i w:val="0"/>
          <w:iCs w:val="0"/>
          <w:sz w:val="18"/>
        </w:rPr>
        <w:br w:type="textWrapping"/>
      </w:r>
      <w:r>
        <w:rPr>
          <w:rFonts w:hint="default" w:ascii="Arial" w:hAnsi="Arial" w:cs="Arial"/>
          <w:i w:val="0"/>
          <w:iCs w:val="0"/>
          <w:sz w:val="18"/>
        </w:rPr>
        <w:t xml:space="preserve">    top: 0;</w:t>
      </w:r>
      <w:r>
        <w:rPr>
          <w:rFonts w:hint="default" w:ascii="Arial" w:hAnsi="Arial" w:cs="Arial"/>
          <w:i w:val="0"/>
          <w:iCs w:val="0"/>
          <w:sz w:val="18"/>
        </w:rPr>
        <w:br w:type="textWrapping"/>
      </w:r>
      <w:r>
        <w:rPr>
          <w:rFonts w:hint="default" w:ascii="Arial" w:hAnsi="Arial" w:cs="Arial"/>
          <w:i w:val="0"/>
          <w:iCs w:val="0"/>
          <w:sz w:val="18"/>
        </w:rPr>
        <w:t xml:space="preserve">    left: 0;</w:t>
      </w:r>
      <w:r>
        <w:rPr>
          <w:rFonts w:hint="default" w:ascii="Arial" w:hAnsi="Arial" w:cs="Arial"/>
          <w:i w:val="0"/>
          <w:iCs w:val="0"/>
          <w:sz w:val="18"/>
        </w:rPr>
        <w:br w:type="textWrapping"/>
      </w:r>
      <w:r>
        <w:rPr>
          <w:rFonts w:hint="default" w:ascii="Arial" w:hAnsi="Arial" w:cs="Arial"/>
          <w:i w:val="0"/>
          <w:iCs w:val="0"/>
          <w:sz w:val="18"/>
        </w:rPr>
        <w:t xml:space="preserve">    right: 0;</w:t>
      </w:r>
      <w:r>
        <w:rPr>
          <w:rFonts w:hint="default" w:ascii="Arial" w:hAnsi="Arial" w:cs="Arial"/>
          <w:i w:val="0"/>
          <w:iCs w:val="0"/>
          <w:sz w:val="18"/>
        </w:rPr>
        <w:br w:type="textWrapping"/>
      </w:r>
      <w:r>
        <w:rPr>
          <w:rFonts w:hint="default" w:ascii="Arial" w:hAnsi="Arial" w:cs="Arial"/>
          <w:i w:val="0"/>
          <w:iCs w:val="0"/>
          <w:sz w:val="18"/>
        </w:rPr>
        <w:t xml:space="preserve">    bottom: 0;</w:t>
      </w:r>
      <w:r>
        <w:rPr>
          <w:rFonts w:hint="default" w:ascii="Arial" w:hAnsi="Arial" w:cs="Arial"/>
          <w:i w:val="0"/>
          <w:iCs w:val="0"/>
          <w:sz w:val="18"/>
        </w:rPr>
        <w:br w:type="textWrapping"/>
      </w:r>
      <w:r>
        <w:rPr>
          <w:rFonts w:hint="default" w:ascii="Arial" w:hAnsi="Arial" w:cs="Arial"/>
          <w:i w:val="0"/>
          <w:iCs w:val="0"/>
          <w:sz w:val="18"/>
        </w:rPr>
        <w:t xml:space="preserve">    background: rgba(0, 0, 0, 0.6);</w:t>
      </w:r>
      <w:r>
        <w:rPr>
          <w:rFonts w:hint="default" w:ascii="Arial" w:hAnsi="Arial" w:cs="Arial"/>
          <w:i w:val="0"/>
          <w:iCs w:val="0"/>
          <w:sz w:val="18"/>
        </w:rPr>
        <w:br w:type="textWrapping"/>
      </w:r>
      <w:r>
        <w:rPr>
          <w:rFonts w:hint="default" w:ascii="Arial" w:hAnsi="Arial" w:cs="Arial"/>
          <w:i w:val="0"/>
          <w:iCs w:val="0"/>
          <w:sz w:val="18"/>
        </w:rPr>
        <w:t xml:space="preserve">    z-index: 1000;</w:t>
      </w:r>
      <w:r>
        <w:rPr>
          <w:rFonts w:hint="default" w:ascii="Arial" w:hAnsi="Arial" w:cs="Arial"/>
          <w:i w:val="0"/>
          <w:iCs w:val="0"/>
          <w:sz w:val="18"/>
        </w:rPr>
        <w:br w:type="textWrapping"/>
      </w:r>
      <w:r>
        <w:rPr>
          <w:rFonts w:hint="default" w:ascii="Arial" w:hAnsi="Arial" w:cs="Arial"/>
          <w:i w:val="0"/>
          <w:iCs w:val="0"/>
          <w:sz w:val="18"/>
        </w:rPr>
        <w:t xml:space="preserve">    backdrop-filter: blur(3px);</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.overlay.open {</w:t>
      </w:r>
      <w:r>
        <w:rPr>
          <w:rFonts w:hint="default" w:ascii="Arial" w:hAnsi="Arial" w:cs="Arial"/>
          <w:i w:val="0"/>
          <w:iCs w:val="0"/>
          <w:sz w:val="18"/>
        </w:rPr>
        <w:br w:type="textWrapping"/>
      </w:r>
      <w:r>
        <w:rPr>
          <w:rFonts w:hint="default" w:ascii="Arial" w:hAnsi="Arial" w:cs="Arial"/>
          <w:i w:val="0"/>
          <w:iCs w:val="0"/>
          <w:sz w:val="18"/>
        </w:rPr>
        <w:t xml:space="preserve">    display: flex;</w:t>
      </w:r>
      <w:r>
        <w:rPr>
          <w:rFonts w:hint="default" w:ascii="Arial" w:hAnsi="Arial" w:cs="Arial"/>
          <w:i w:val="0"/>
          <w:iCs w:val="0"/>
          <w:sz w:val="18"/>
        </w:rPr>
        <w:br w:type="textWrapping"/>
      </w:r>
      <w:r>
        <w:rPr>
          <w:rFonts w:hint="default" w:ascii="Arial" w:hAnsi="Arial" w:cs="Arial"/>
          <w:i w:val="0"/>
          <w:iCs w:val="0"/>
          <w:sz w:val="18"/>
        </w:rPr>
        <w:t xml:space="preserve">    align-items: center;</w:t>
      </w:r>
      <w:r>
        <w:rPr>
          <w:rFonts w:hint="default" w:ascii="Arial" w:hAnsi="Arial" w:cs="Arial"/>
          <w:i w:val="0"/>
          <w:iCs w:val="0"/>
          <w:sz w:val="18"/>
        </w:rPr>
        <w:br w:type="textWrapping"/>
      </w:r>
      <w:r>
        <w:rPr>
          <w:rFonts w:hint="default" w:ascii="Arial" w:hAnsi="Arial" w:cs="Arial"/>
          <w:i w:val="0"/>
          <w:iCs w:val="0"/>
          <w:sz w:val="18"/>
        </w:rPr>
        <w:t xml:space="preserve">    justify-content: center;</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.modal {</w:t>
      </w:r>
      <w:r>
        <w:rPr>
          <w:rFonts w:hint="default" w:ascii="Arial" w:hAnsi="Arial" w:cs="Arial"/>
          <w:i w:val="0"/>
          <w:iCs w:val="0"/>
          <w:sz w:val="18"/>
        </w:rPr>
        <w:br w:type="textWrapping"/>
      </w:r>
      <w:r>
        <w:rPr>
          <w:rFonts w:hint="default" w:ascii="Arial" w:hAnsi="Arial" w:cs="Arial"/>
          <w:i w:val="0"/>
          <w:iCs w:val="0"/>
          <w:sz w:val="18"/>
        </w:rPr>
        <w:t xml:space="preserve">    background: white;</w:t>
      </w:r>
      <w:r>
        <w:rPr>
          <w:rFonts w:hint="default" w:ascii="Arial" w:hAnsi="Arial" w:cs="Arial"/>
          <w:i w:val="0"/>
          <w:iCs w:val="0"/>
          <w:sz w:val="18"/>
        </w:rPr>
        <w:br w:type="textWrapping"/>
      </w:r>
      <w:r>
        <w:rPr>
          <w:rFonts w:hint="default" w:ascii="Arial" w:hAnsi="Arial" w:cs="Arial"/>
          <w:i w:val="0"/>
          <w:iCs w:val="0"/>
          <w:sz w:val="18"/>
        </w:rPr>
        <w:t xml:space="preserve">    border-radius: 15px;</w:t>
      </w:r>
      <w:r>
        <w:rPr>
          <w:rFonts w:hint="default" w:ascii="Arial" w:hAnsi="Arial" w:cs="Arial"/>
          <w:i w:val="0"/>
          <w:iCs w:val="0"/>
          <w:sz w:val="18"/>
        </w:rPr>
        <w:br w:type="textWrapping"/>
      </w:r>
      <w:r>
        <w:rPr>
          <w:rFonts w:hint="default" w:ascii="Arial" w:hAnsi="Arial" w:cs="Arial"/>
          <w:i w:val="0"/>
          <w:iCs w:val="0"/>
          <w:sz w:val="18"/>
        </w:rPr>
        <w:t xml:space="preserve">    width: 90%;</w:t>
      </w:r>
      <w:r>
        <w:rPr>
          <w:rFonts w:hint="default" w:ascii="Arial" w:hAnsi="Arial" w:cs="Arial"/>
          <w:i w:val="0"/>
          <w:iCs w:val="0"/>
          <w:sz w:val="18"/>
        </w:rPr>
        <w:br w:type="textWrapping"/>
      </w:r>
      <w:r>
        <w:rPr>
          <w:rFonts w:hint="default" w:ascii="Arial" w:hAnsi="Arial" w:cs="Arial"/>
          <w:i w:val="0"/>
          <w:iCs w:val="0"/>
          <w:sz w:val="18"/>
        </w:rPr>
        <w:t xml:space="preserve">    max-width: 500px;</w:t>
      </w:r>
      <w:r>
        <w:rPr>
          <w:rFonts w:hint="default" w:ascii="Arial" w:hAnsi="Arial" w:cs="Arial"/>
          <w:i w:val="0"/>
          <w:iCs w:val="0"/>
          <w:sz w:val="18"/>
        </w:rPr>
        <w:br w:type="textWrapping"/>
      </w:r>
      <w:r>
        <w:rPr>
          <w:rFonts w:hint="default" w:ascii="Arial" w:hAnsi="Arial" w:cs="Arial"/>
          <w:i w:val="0"/>
          <w:iCs w:val="0"/>
          <w:sz w:val="18"/>
        </w:rPr>
        <w:t xml:space="preserve">    max-height: 90vh;</w:t>
      </w:r>
      <w:r>
        <w:rPr>
          <w:rFonts w:hint="default" w:ascii="Arial" w:hAnsi="Arial" w:cs="Arial"/>
          <w:i w:val="0"/>
          <w:iCs w:val="0"/>
          <w:sz w:val="18"/>
        </w:rPr>
        <w:br w:type="textWrapping"/>
      </w:r>
      <w:r>
        <w:rPr>
          <w:rFonts w:hint="default" w:ascii="Arial" w:hAnsi="Arial" w:cs="Arial"/>
          <w:i w:val="0"/>
          <w:iCs w:val="0"/>
          <w:sz w:val="18"/>
        </w:rPr>
        <w:t xml:space="preserve">    overflow-y: auto;</w:t>
      </w:r>
      <w:r>
        <w:rPr>
          <w:rFonts w:hint="default" w:ascii="Arial" w:hAnsi="Arial" w:cs="Arial"/>
          <w:i w:val="0"/>
          <w:iCs w:val="0"/>
          <w:sz w:val="18"/>
        </w:rPr>
        <w:br w:type="textWrapping"/>
      </w:r>
      <w:r>
        <w:rPr>
          <w:rFonts w:hint="default" w:ascii="Arial" w:hAnsi="Arial" w:cs="Arial"/>
          <w:i w:val="0"/>
          <w:iCs w:val="0"/>
          <w:sz w:val="18"/>
        </w:rPr>
        <w:t xml:space="preserve">    animation: slideIn 0.3s ease;</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modal animation, when it opens, it will slide in from the top and fade in */</w:t>
      </w:r>
      <w:r>
        <w:rPr>
          <w:rFonts w:hint="default" w:ascii="Arial" w:hAnsi="Arial" w:cs="Arial"/>
          <w:i w:val="0"/>
          <w:iCs w:val="0"/>
          <w:sz w:val="18"/>
        </w:rPr>
        <w:br w:type="textWrapping"/>
      </w:r>
      <w:r>
        <w:rPr>
          <w:rFonts w:hint="default" w:ascii="Arial" w:hAnsi="Arial" w:cs="Arial"/>
          <w:i w:val="0"/>
          <w:iCs w:val="0"/>
          <w:sz w:val="18"/>
        </w:rPr>
        <w:t>@keyframes slideIn {</w:t>
      </w:r>
      <w:r>
        <w:rPr>
          <w:rFonts w:hint="default" w:ascii="Arial" w:hAnsi="Arial" w:cs="Arial"/>
          <w:i w:val="0"/>
          <w:iCs w:val="0"/>
          <w:sz w:val="18"/>
        </w:rPr>
        <w:br w:type="textWrapping"/>
      </w:r>
      <w:r>
        <w:rPr>
          <w:rFonts w:hint="default" w:ascii="Arial" w:hAnsi="Arial" w:cs="Arial"/>
          <w:i w:val="0"/>
          <w:iCs w:val="0"/>
          <w:sz w:val="18"/>
        </w:rPr>
        <w:t xml:space="preserve">    from {</w:t>
      </w:r>
      <w:r>
        <w:rPr>
          <w:rFonts w:hint="default" w:ascii="Arial" w:hAnsi="Arial" w:cs="Arial"/>
          <w:i w:val="0"/>
          <w:iCs w:val="0"/>
          <w:sz w:val="18"/>
        </w:rPr>
        <w:br w:type="textWrapping"/>
      </w:r>
      <w:r>
        <w:rPr>
          <w:rFonts w:hint="default" w:ascii="Arial" w:hAnsi="Arial" w:cs="Arial"/>
          <w:i w:val="0"/>
          <w:iCs w:val="0"/>
          <w:sz w:val="18"/>
        </w:rPr>
        <w:t xml:space="preserve">        transform: translateY(-50px);</w:t>
      </w:r>
      <w:r>
        <w:rPr>
          <w:rFonts w:hint="default" w:ascii="Arial" w:hAnsi="Arial" w:cs="Arial"/>
          <w:i w:val="0"/>
          <w:iCs w:val="0"/>
          <w:sz w:val="18"/>
        </w:rPr>
        <w:br w:type="textWrapping"/>
      </w:r>
      <w:r>
        <w:rPr>
          <w:rFonts w:hint="default" w:ascii="Arial" w:hAnsi="Arial" w:cs="Arial"/>
          <w:i w:val="0"/>
          <w:iCs w:val="0"/>
          <w:sz w:val="18"/>
        </w:rPr>
        <w:t xml:space="preserve">        opacity: 0;</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to {</w:t>
      </w:r>
      <w:r>
        <w:rPr>
          <w:rFonts w:hint="default" w:ascii="Arial" w:hAnsi="Arial" w:cs="Arial"/>
          <w:i w:val="0"/>
          <w:iCs w:val="0"/>
          <w:sz w:val="18"/>
        </w:rPr>
        <w:br w:type="textWrapping"/>
      </w:r>
      <w:r>
        <w:rPr>
          <w:rFonts w:hint="default" w:ascii="Arial" w:hAnsi="Arial" w:cs="Arial"/>
          <w:i w:val="0"/>
          <w:iCs w:val="0"/>
          <w:sz w:val="18"/>
        </w:rPr>
        <w:t xml:space="preserve">        transform: translateY(0);</w:t>
      </w:r>
      <w:r>
        <w:rPr>
          <w:rFonts w:hint="default" w:ascii="Arial" w:hAnsi="Arial" w:cs="Arial"/>
          <w:i w:val="0"/>
          <w:iCs w:val="0"/>
          <w:sz w:val="18"/>
        </w:rPr>
        <w:br w:type="textWrapping"/>
      </w:r>
      <w:r>
        <w:rPr>
          <w:rFonts w:hint="default" w:ascii="Arial" w:hAnsi="Arial" w:cs="Arial"/>
          <w:i w:val="0"/>
          <w:iCs w:val="0"/>
          <w:sz w:val="18"/>
        </w:rPr>
        <w:t xml:space="preserve">        opacity: 1;</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.modal-header {</w:t>
      </w:r>
      <w:r>
        <w:rPr>
          <w:rFonts w:hint="default" w:ascii="Arial" w:hAnsi="Arial" w:cs="Arial"/>
          <w:i w:val="0"/>
          <w:iCs w:val="0"/>
          <w:sz w:val="18"/>
        </w:rPr>
        <w:br w:type="textWrapping"/>
      </w:r>
      <w:r>
        <w:rPr>
          <w:rFonts w:hint="default" w:ascii="Arial" w:hAnsi="Arial" w:cs="Arial"/>
          <w:i w:val="0"/>
          <w:iCs w:val="0"/>
          <w:sz w:val="18"/>
        </w:rPr>
        <w:t xml:space="preserve">    padding: 20px 25px;</w:t>
      </w:r>
      <w:r>
        <w:rPr>
          <w:rFonts w:hint="default" w:ascii="Arial" w:hAnsi="Arial" w:cs="Arial"/>
          <w:i w:val="0"/>
          <w:iCs w:val="0"/>
          <w:sz w:val="18"/>
        </w:rPr>
        <w:br w:type="textWrapping"/>
      </w:r>
      <w:r>
        <w:rPr>
          <w:rFonts w:hint="default" w:ascii="Arial" w:hAnsi="Arial" w:cs="Arial"/>
          <w:i w:val="0"/>
          <w:iCs w:val="0"/>
          <w:sz w:val="18"/>
        </w:rPr>
        <w:t xml:space="preserve">    background: linear-gradient(135deg, #ff7a97 0%, #ff89a2 100%);</w:t>
      </w:r>
      <w:r>
        <w:rPr>
          <w:rFonts w:hint="default" w:ascii="Arial" w:hAnsi="Arial" w:cs="Arial"/>
          <w:i w:val="0"/>
          <w:iCs w:val="0"/>
          <w:sz w:val="18"/>
        </w:rPr>
        <w:br w:type="textWrapping"/>
      </w:r>
      <w:r>
        <w:rPr>
          <w:rFonts w:hint="default" w:ascii="Arial" w:hAnsi="Arial" w:cs="Arial"/>
          <w:i w:val="0"/>
          <w:iCs w:val="0"/>
          <w:sz w:val="18"/>
        </w:rPr>
        <w:t xml:space="preserve">    color: white;</w:t>
      </w:r>
      <w:r>
        <w:rPr>
          <w:rFonts w:hint="default" w:ascii="Arial" w:hAnsi="Arial" w:cs="Arial"/>
          <w:i w:val="0"/>
          <w:iCs w:val="0"/>
          <w:sz w:val="18"/>
        </w:rPr>
        <w:br w:type="textWrapping"/>
      </w:r>
      <w:r>
        <w:rPr>
          <w:rFonts w:hint="default" w:ascii="Arial" w:hAnsi="Arial" w:cs="Arial"/>
          <w:i w:val="0"/>
          <w:iCs w:val="0"/>
          <w:sz w:val="18"/>
        </w:rPr>
        <w:t xml:space="preserve">    display: flex;</w:t>
      </w:r>
      <w:r>
        <w:rPr>
          <w:rFonts w:hint="default" w:ascii="Arial" w:hAnsi="Arial" w:cs="Arial"/>
          <w:i w:val="0"/>
          <w:iCs w:val="0"/>
          <w:sz w:val="18"/>
        </w:rPr>
        <w:br w:type="textWrapping"/>
      </w:r>
      <w:r>
        <w:rPr>
          <w:rFonts w:hint="default" w:ascii="Arial" w:hAnsi="Arial" w:cs="Arial"/>
          <w:i w:val="0"/>
          <w:iCs w:val="0"/>
          <w:sz w:val="18"/>
        </w:rPr>
        <w:t xml:space="preserve">    justify-content: space-between;</w:t>
      </w:r>
      <w:r>
        <w:rPr>
          <w:rFonts w:hint="default" w:ascii="Arial" w:hAnsi="Arial" w:cs="Arial"/>
          <w:i w:val="0"/>
          <w:iCs w:val="0"/>
          <w:sz w:val="18"/>
        </w:rPr>
        <w:br w:type="textWrapping"/>
      </w:r>
      <w:r>
        <w:rPr>
          <w:rFonts w:hint="default" w:ascii="Arial" w:hAnsi="Arial" w:cs="Arial"/>
          <w:i w:val="0"/>
          <w:iCs w:val="0"/>
          <w:sz w:val="18"/>
        </w:rPr>
        <w:t xml:space="preserve">    align-items: center;</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.modal-header h2 {</w:t>
      </w:r>
      <w:r>
        <w:rPr>
          <w:rFonts w:hint="default" w:ascii="Arial" w:hAnsi="Arial" w:cs="Arial"/>
          <w:i w:val="0"/>
          <w:iCs w:val="0"/>
          <w:sz w:val="18"/>
        </w:rPr>
        <w:br w:type="textWrapping"/>
      </w:r>
      <w:r>
        <w:rPr>
          <w:rFonts w:hint="default" w:ascii="Arial" w:hAnsi="Arial" w:cs="Arial"/>
          <w:i w:val="0"/>
          <w:iCs w:val="0"/>
          <w:sz w:val="18"/>
        </w:rPr>
        <w:t xml:space="preserve">    font-size: 20px;</w:t>
      </w:r>
      <w:r>
        <w:rPr>
          <w:rFonts w:hint="default" w:ascii="Arial" w:hAnsi="Arial" w:cs="Arial"/>
          <w:i w:val="0"/>
          <w:iCs w:val="0"/>
          <w:sz w:val="18"/>
        </w:rPr>
        <w:br w:type="textWrapping"/>
      </w:r>
      <w:r>
        <w:rPr>
          <w:rFonts w:hint="default" w:ascii="Arial" w:hAnsi="Arial" w:cs="Arial"/>
          <w:i w:val="0"/>
          <w:iCs w:val="0"/>
          <w:sz w:val="18"/>
        </w:rPr>
        <w:t xml:space="preserve">    margin: 0;</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.close-btn {</w:t>
      </w:r>
      <w:r>
        <w:rPr>
          <w:rFonts w:hint="default" w:ascii="Arial" w:hAnsi="Arial" w:cs="Arial"/>
          <w:i w:val="0"/>
          <w:iCs w:val="0"/>
          <w:sz w:val="18"/>
        </w:rPr>
        <w:br w:type="textWrapping"/>
      </w:r>
      <w:r>
        <w:rPr>
          <w:rFonts w:hint="default" w:ascii="Arial" w:hAnsi="Arial" w:cs="Arial"/>
          <w:i w:val="0"/>
          <w:iCs w:val="0"/>
          <w:sz w:val="18"/>
        </w:rPr>
        <w:t xml:space="preserve">    background: none;</w:t>
      </w:r>
      <w:r>
        <w:rPr>
          <w:rFonts w:hint="default" w:ascii="Arial" w:hAnsi="Arial" w:cs="Arial"/>
          <w:i w:val="0"/>
          <w:iCs w:val="0"/>
          <w:sz w:val="18"/>
        </w:rPr>
        <w:br w:type="textWrapping"/>
      </w:r>
      <w:r>
        <w:rPr>
          <w:rFonts w:hint="default" w:ascii="Arial" w:hAnsi="Arial" w:cs="Arial"/>
          <w:i w:val="0"/>
          <w:iCs w:val="0"/>
          <w:sz w:val="18"/>
        </w:rPr>
        <w:t xml:space="preserve">    border: none;</w:t>
      </w:r>
      <w:r>
        <w:rPr>
          <w:rFonts w:hint="default" w:ascii="Arial" w:hAnsi="Arial" w:cs="Arial"/>
          <w:i w:val="0"/>
          <w:iCs w:val="0"/>
          <w:sz w:val="18"/>
        </w:rPr>
        <w:br w:type="textWrapping"/>
      </w:r>
      <w:r>
        <w:rPr>
          <w:rFonts w:hint="default" w:ascii="Arial" w:hAnsi="Arial" w:cs="Arial"/>
          <w:i w:val="0"/>
          <w:iCs w:val="0"/>
          <w:sz w:val="18"/>
        </w:rPr>
        <w:t xml:space="preserve">    color: white;</w:t>
      </w:r>
      <w:r>
        <w:rPr>
          <w:rFonts w:hint="default" w:ascii="Arial" w:hAnsi="Arial" w:cs="Arial"/>
          <w:i w:val="0"/>
          <w:iCs w:val="0"/>
          <w:sz w:val="18"/>
        </w:rPr>
        <w:br w:type="textWrapping"/>
      </w:r>
      <w:r>
        <w:rPr>
          <w:rFonts w:hint="default" w:ascii="Arial" w:hAnsi="Arial" w:cs="Arial"/>
          <w:i w:val="0"/>
          <w:iCs w:val="0"/>
          <w:sz w:val="18"/>
        </w:rPr>
        <w:t xml:space="preserve">    font-size: 24px;</w:t>
      </w:r>
      <w:r>
        <w:rPr>
          <w:rFonts w:hint="default" w:ascii="Arial" w:hAnsi="Arial" w:cs="Arial"/>
          <w:i w:val="0"/>
          <w:iCs w:val="0"/>
          <w:sz w:val="18"/>
        </w:rPr>
        <w:br w:type="textWrapping"/>
      </w:r>
      <w:r>
        <w:rPr>
          <w:rFonts w:hint="default" w:ascii="Arial" w:hAnsi="Arial" w:cs="Arial"/>
          <w:i w:val="0"/>
          <w:iCs w:val="0"/>
          <w:sz w:val="18"/>
        </w:rPr>
        <w:t xml:space="preserve">    cursor: pointer;</w:t>
      </w:r>
      <w:r>
        <w:rPr>
          <w:rFonts w:hint="default" w:ascii="Arial" w:hAnsi="Arial" w:cs="Arial"/>
          <w:i w:val="0"/>
          <w:iCs w:val="0"/>
          <w:sz w:val="18"/>
        </w:rPr>
        <w:br w:type="textWrapping"/>
      </w:r>
      <w:r>
        <w:rPr>
          <w:rFonts w:hint="default" w:ascii="Arial" w:hAnsi="Arial" w:cs="Arial"/>
          <w:i w:val="0"/>
          <w:iCs w:val="0"/>
          <w:sz w:val="18"/>
        </w:rPr>
        <w:t xml:space="preserve">    width: 30px;</w:t>
      </w:r>
      <w:r>
        <w:rPr>
          <w:rFonts w:hint="default" w:ascii="Arial" w:hAnsi="Arial" w:cs="Arial"/>
          <w:i w:val="0"/>
          <w:iCs w:val="0"/>
          <w:sz w:val="18"/>
        </w:rPr>
        <w:br w:type="textWrapping"/>
      </w:r>
      <w:r>
        <w:rPr>
          <w:rFonts w:hint="default" w:ascii="Arial" w:hAnsi="Arial" w:cs="Arial"/>
          <w:i w:val="0"/>
          <w:iCs w:val="0"/>
          <w:sz w:val="18"/>
        </w:rPr>
        <w:t xml:space="preserve">    height: 30px;</w:t>
      </w:r>
      <w:r>
        <w:rPr>
          <w:rFonts w:hint="default" w:ascii="Arial" w:hAnsi="Arial" w:cs="Arial"/>
          <w:i w:val="0"/>
          <w:iCs w:val="0"/>
          <w:sz w:val="18"/>
        </w:rPr>
        <w:br w:type="textWrapping"/>
      </w:r>
      <w:r>
        <w:rPr>
          <w:rFonts w:hint="default" w:ascii="Arial" w:hAnsi="Arial" w:cs="Arial"/>
          <w:i w:val="0"/>
          <w:iCs w:val="0"/>
          <w:sz w:val="18"/>
        </w:rPr>
        <w:t xml:space="preserve">    border-radius: 50%;</w:t>
      </w:r>
      <w:r>
        <w:rPr>
          <w:rFonts w:hint="default" w:ascii="Arial" w:hAnsi="Arial" w:cs="Arial"/>
          <w:i w:val="0"/>
          <w:iCs w:val="0"/>
          <w:sz w:val="18"/>
        </w:rPr>
        <w:br w:type="textWrapping"/>
      </w:r>
      <w:r>
        <w:rPr>
          <w:rFonts w:hint="default" w:ascii="Arial" w:hAnsi="Arial" w:cs="Arial"/>
          <w:i w:val="0"/>
          <w:iCs w:val="0"/>
          <w:sz w:val="18"/>
        </w:rPr>
        <w:t xml:space="preserve">    transition: background 0.3s;</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.close-btn:hover {</w:t>
      </w:r>
      <w:r>
        <w:rPr>
          <w:rFonts w:hint="default" w:ascii="Arial" w:hAnsi="Arial" w:cs="Arial"/>
          <w:i w:val="0"/>
          <w:iCs w:val="0"/>
          <w:sz w:val="18"/>
        </w:rPr>
        <w:br w:type="textWrapping"/>
      </w:r>
      <w:r>
        <w:rPr>
          <w:rFonts w:hint="default" w:ascii="Arial" w:hAnsi="Arial" w:cs="Arial"/>
          <w:i w:val="0"/>
          <w:iCs w:val="0"/>
          <w:sz w:val="18"/>
        </w:rPr>
        <w:t xml:space="preserve">    background: rgba(255, 255, 255, 0.2);</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.modal-body {</w:t>
      </w:r>
      <w:r>
        <w:rPr>
          <w:rFonts w:hint="default" w:ascii="Arial" w:hAnsi="Arial" w:cs="Arial"/>
          <w:i w:val="0"/>
          <w:iCs w:val="0"/>
          <w:sz w:val="18"/>
        </w:rPr>
        <w:br w:type="textWrapping"/>
      </w:r>
      <w:r>
        <w:rPr>
          <w:rFonts w:hint="default" w:ascii="Arial" w:hAnsi="Arial" w:cs="Arial"/>
          <w:i w:val="0"/>
          <w:iCs w:val="0"/>
          <w:sz w:val="18"/>
        </w:rPr>
        <w:t xml:space="preserve">    padding: 25px;</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.form-group {</w:t>
      </w:r>
      <w:r>
        <w:rPr>
          <w:rFonts w:hint="default" w:ascii="Arial" w:hAnsi="Arial" w:cs="Arial"/>
          <w:i w:val="0"/>
          <w:iCs w:val="0"/>
          <w:sz w:val="18"/>
        </w:rPr>
        <w:br w:type="textWrapping"/>
      </w:r>
      <w:r>
        <w:rPr>
          <w:rFonts w:hint="default" w:ascii="Arial" w:hAnsi="Arial" w:cs="Arial"/>
          <w:i w:val="0"/>
          <w:iCs w:val="0"/>
          <w:sz w:val="18"/>
        </w:rPr>
        <w:t xml:space="preserve">    margin-bottom: 20px;</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.form-group label {</w:t>
      </w:r>
      <w:r>
        <w:rPr>
          <w:rFonts w:hint="default" w:ascii="Arial" w:hAnsi="Arial" w:cs="Arial"/>
          <w:i w:val="0"/>
          <w:iCs w:val="0"/>
          <w:sz w:val="18"/>
        </w:rPr>
        <w:br w:type="textWrapping"/>
      </w:r>
      <w:r>
        <w:rPr>
          <w:rFonts w:hint="default" w:ascii="Arial" w:hAnsi="Arial" w:cs="Arial"/>
          <w:i w:val="0"/>
          <w:iCs w:val="0"/>
          <w:sz w:val="18"/>
        </w:rPr>
        <w:t xml:space="preserve">    display: block;</w:t>
      </w:r>
      <w:r>
        <w:rPr>
          <w:rFonts w:hint="default" w:ascii="Arial" w:hAnsi="Arial" w:cs="Arial"/>
          <w:i w:val="0"/>
          <w:iCs w:val="0"/>
          <w:sz w:val="18"/>
        </w:rPr>
        <w:br w:type="textWrapping"/>
      </w:r>
      <w:r>
        <w:rPr>
          <w:rFonts w:hint="default" w:ascii="Arial" w:hAnsi="Arial" w:cs="Arial"/>
          <w:i w:val="0"/>
          <w:iCs w:val="0"/>
          <w:sz w:val="18"/>
        </w:rPr>
        <w:t xml:space="preserve">    margin-bottom: 8px;</w:t>
      </w:r>
      <w:r>
        <w:rPr>
          <w:rFonts w:hint="default" w:ascii="Arial" w:hAnsi="Arial" w:cs="Arial"/>
          <w:i w:val="0"/>
          <w:iCs w:val="0"/>
          <w:sz w:val="18"/>
        </w:rPr>
        <w:br w:type="textWrapping"/>
      </w:r>
      <w:r>
        <w:rPr>
          <w:rFonts w:hint="default" w:ascii="Arial" w:hAnsi="Arial" w:cs="Arial"/>
          <w:i w:val="0"/>
          <w:iCs w:val="0"/>
          <w:sz w:val="18"/>
        </w:rPr>
        <w:t xml:space="preserve">    font-weight: 600;</w:t>
      </w:r>
      <w:r>
        <w:rPr>
          <w:rFonts w:hint="default" w:ascii="Arial" w:hAnsi="Arial" w:cs="Arial"/>
          <w:i w:val="0"/>
          <w:iCs w:val="0"/>
          <w:sz w:val="18"/>
        </w:rPr>
        <w:br w:type="textWrapping"/>
      </w:r>
      <w:r>
        <w:rPr>
          <w:rFonts w:hint="default" w:ascii="Arial" w:hAnsi="Arial" w:cs="Arial"/>
          <w:i w:val="0"/>
          <w:iCs w:val="0"/>
          <w:sz w:val="18"/>
        </w:rPr>
        <w:t xml:space="preserve">    color: #4a5568;</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.form-group select,</w:t>
      </w:r>
      <w:r>
        <w:rPr>
          <w:rFonts w:hint="default" w:ascii="Arial" w:hAnsi="Arial" w:cs="Arial"/>
          <w:i w:val="0"/>
          <w:iCs w:val="0"/>
          <w:sz w:val="18"/>
        </w:rPr>
        <w:br w:type="textWrapping"/>
      </w:r>
      <w:r>
        <w:rPr>
          <w:rFonts w:hint="default" w:ascii="Arial" w:hAnsi="Arial" w:cs="Arial"/>
          <w:i w:val="0"/>
          <w:iCs w:val="0"/>
          <w:sz w:val="18"/>
        </w:rPr>
        <w:t>.form-group input,</w:t>
      </w:r>
      <w:r>
        <w:rPr>
          <w:rFonts w:hint="default" w:ascii="Arial" w:hAnsi="Arial" w:cs="Arial"/>
          <w:i w:val="0"/>
          <w:iCs w:val="0"/>
          <w:sz w:val="18"/>
        </w:rPr>
        <w:br w:type="textWrapping"/>
      </w:r>
      <w:r>
        <w:rPr>
          <w:rFonts w:hint="default" w:ascii="Arial" w:hAnsi="Arial" w:cs="Arial"/>
          <w:i w:val="0"/>
          <w:iCs w:val="0"/>
          <w:sz w:val="18"/>
        </w:rPr>
        <w:t>.form-group textarea {</w:t>
      </w:r>
      <w:r>
        <w:rPr>
          <w:rFonts w:hint="default" w:ascii="Arial" w:hAnsi="Arial" w:cs="Arial"/>
          <w:i w:val="0"/>
          <w:iCs w:val="0"/>
          <w:sz w:val="18"/>
        </w:rPr>
        <w:br w:type="textWrapping"/>
      </w:r>
      <w:r>
        <w:rPr>
          <w:rFonts w:hint="default" w:ascii="Arial" w:hAnsi="Arial" w:cs="Arial"/>
          <w:i w:val="0"/>
          <w:iCs w:val="0"/>
          <w:sz w:val="18"/>
        </w:rPr>
        <w:t xml:space="preserve">    width: 100%;</w:t>
      </w:r>
      <w:r>
        <w:rPr>
          <w:rFonts w:hint="default" w:ascii="Arial" w:hAnsi="Arial" w:cs="Arial"/>
          <w:i w:val="0"/>
          <w:iCs w:val="0"/>
          <w:sz w:val="18"/>
        </w:rPr>
        <w:br w:type="textWrapping"/>
      </w:r>
      <w:r>
        <w:rPr>
          <w:rFonts w:hint="default" w:ascii="Arial" w:hAnsi="Arial" w:cs="Arial"/>
          <w:i w:val="0"/>
          <w:iCs w:val="0"/>
          <w:sz w:val="18"/>
        </w:rPr>
        <w:t xml:space="preserve">    padding: 10px 12px;</w:t>
      </w:r>
      <w:r>
        <w:rPr>
          <w:rFonts w:hint="default" w:ascii="Arial" w:hAnsi="Arial" w:cs="Arial"/>
          <w:i w:val="0"/>
          <w:iCs w:val="0"/>
          <w:sz w:val="18"/>
        </w:rPr>
        <w:br w:type="textWrapping"/>
      </w:r>
      <w:r>
        <w:rPr>
          <w:rFonts w:hint="default" w:ascii="Arial" w:hAnsi="Arial" w:cs="Arial"/>
          <w:i w:val="0"/>
          <w:iCs w:val="0"/>
          <w:sz w:val="18"/>
        </w:rPr>
        <w:t xml:space="preserve">    border: 1px solid #e2e8f0;</w:t>
      </w:r>
      <w:r>
        <w:rPr>
          <w:rFonts w:hint="default" w:ascii="Arial" w:hAnsi="Arial" w:cs="Arial"/>
          <w:i w:val="0"/>
          <w:iCs w:val="0"/>
          <w:sz w:val="18"/>
        </w:rPr>
        <w:br w:type="textWrapping"/>
      </w:r>
      <w:r>
        <w:rPr>
          <w:rFonts w:hint="default" w:ascii="Arial" w:hAnsi="Arial" w:cs="Arial"/>
          <w:i w:val="0"/>
          <w:iCs w:val="0"/>
          <w:sz w:val="18"/>
        </w:rPr>
        <w:t xml:space="preserve">    border-radius: 8px;</w:t>
      </w:r>
      <w:r>
        <w:rPr>
          <w:rFonts w:hint="default" w:ascii="Arial" w:hAnsi="Arial" w:cs="Arial"/>
          <w:i w:val="0"/>
          <w:iCs w:val="0"/>
          <w:sz w:val="18"/>
        </w:rPr>
        <w:br w:type="textWrapping"/>
      </w:r>
      <w:r>
        <w:rPr>
          <w:rFonts w:hint="default" w:ascii="Arial" w:hAnsi="Arial" w:cs="Arial"/>
          <w:i w:val="0"/>
          <w:iCs w:val="0"/>
          <w:sz w:val="18"/>
        </w:rPr>
        <w:t xml:space="preserve">    font-size: 14px;</w:t>
      </w:r>
      <w:r>
        <w:rPr>
          <w:rFonts w:hint="default" w:ascii="Arial" w:hAnsi="Arial" w:cs="Arial"/>
          <w:i w:val="0"/>
          <w:iCs w:val="0"/>
          <w:sz w:val="18"/>
        </w:rPr>
        <w:br w:type="textWrapping"/>
      </w:r>
      <w:r>
        <w:rPr>
          <w:rFonts w:hint="default" w:ascii="Arial" w:hAnsi="Arial" w:cs="Arial"/>
          <w:i w:val="0"/>
          <w:iCs w:val="0"/>
          <w:sz w:val="18"/>
        </w:rPr>
        <w:t xml:space="preserve">    transition: border-color 0.3s;</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.form-group select:focus,</w:t>
      </w:r>
      <w:r>
        <w:rPr>
          <w:rFonts w:hint="default" w:ascii="Arial" w:hAnsi="Arial" w:cs="Arial"/>
          <w:i w:val="0"/>
          <w:iCs w:val="0"/>
          <w:sz w:val="18"/>
        </w:rPr>
        <w:br w:type="textWrapping"/>
      </w:r>
      <w:r>
        <w:rPr>
          <w:rFonts w:hint="default" w:ascii="Arial" w:hAnsi="Arial" w:cs="Arial"/>
          <w:i w:val="0"/>
          <w:iCs w:val="0"/>
          <w:sz w:val="18"/>
        </w:rPr>
        <w:t>.form-group input:focus,</w:t>
      </w:r>
      <w:r>
        <w:rPr>
          <w:rFonts w:hint="default" w:ascii="Arial" w:hAnsi="Arial" w:cs="Arial"/>
          <w:i w:val="0"/>
          <w:iCs w:val="0"/>
          <w:sz w:val="18"/>
        </w:rPr>
        <w:br w:type="textWrapping"/>
      </w:r>
      <w:r>
        <w:rPr>
          <w:rFonts w:hint="default" w:ascii="Arial" w:hAnsi="Arial" w:cs="Arial"/>
          <w:i w:val="0"/>
          <w:iCs w:val="0"/>
          <w:sz w:val="18"/>
        </w:rPr>
        <w:t>.form-group textarea:focus {</w:t>
      </w:r>
      <w:r>
        <w:rPr>
          <w:rFonts w:hint="default" w:ascii="Arial" w:hAnsi="Arial" w:cs="Arial"/>
          <w:i w:val="0"/>
          <w:iCs w:val="0"/>
          <w:sz w:val="18"/>
        </w:rPr>
        <w:br w:type="textWrapping"/>
      </w:r>
      <w:r>
        <w:rPr>
          <w:rFonts w:hint="default" w:ascii="Arial" w:hAnsi="Arial" w:cs="Arial"/>
          <w:i w:val="0"/>
          <w:iCs w:val="0"/>
          <w:sz w:val="18"/>
        </w:rPr>
        <w:t xml:space="preserve">    outline: none;</w:t>
      </w:r>
      <w:r>
        <w:rPr>
          <w:rFonts w:hint="default" w:ascii="Arial" w:hAnsi="Arial" w:cs="Arial"/>
          <w:i w:val="0"/>
          <w:iCs w:val="0"/>
          <w:sz w:val="18"/>
        </w:rPr>
        <w:br w:type="textWrapping"/>
      </w:r>
      <w:r>
        <w:rPr>
          <w:rFonts w:hint="default" w:ascii="Arial" w:hAnsi="Arial" w:cs="Arial"/>
          <w:i w:val="0"/>
          <w:iCs w:val="0"/>
          <w:sz w:val="18"/>
        </w:rPr>
        <w:t xml:space="preserve">    border-color: #c00040;</w:t>
      </w:r>
      <w:r>
        <w:rPr>
          <w:rFonts w:hint="default" w:ascii="Arial" w:hAnsi="Arial" w:cs="Arial"/>
          <w:i w:val="0"/>
          <w:iCs w:val="0"/>
          <w:sz w:val="18"/>
        </w:rPr>
        <w:br w:type="textWrapping"/>
      </w:r>
      <w:r>
        <w:rPr>
          <w:rFonts w:hint="default" w:ascii="Arial" w:hAnsi="Arial" w:cs="Arial"/>
          <w:i w:val="0"/>
          <w:iCs w:val="0"/>
          <w:sz w:val="18"/>
        </w:rPr>
        <w:t xml:space="preserve">    box-shadow: 0 0 0 3px rgba(102, 126, 234, 0.1);</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.form-group textarea {</w:t>
      </w:r>
      <w:r>
        <w:rPr>
          <w:rFonts w:hint="default" w:ascii="Arial" w:hAnsi="Arial" w:cs="Arial"/>
          <w:i w:val="0"/>
          <w:iCs w:val="0"/>
          <w:sz w:val="18"/>
        </w:rPr>
        <w:br w:type="textWrapping"/>
      </w:r>
      <w:r>
        <w:rPr>
          <w:rFonts w:hint="default" w:ascii="Arial" w:hAnsi="Arial" w:cs="Arial"/>
          <w:i w:val="0"/>
          <w:iCs w:val="0"/>
          <w:sz w:val="18"/>
        </w:rPr>
        <w:t xml:space="preserve">    resize: vertical;</w:t>
      </w:r>
      <w:r>
        <w:rPr>
          <w:rFonts w:hint="default" w:ascii="Arial" w:hAnsi="Arial" w:cs="Arial"/>
          <w:i w:val="0"/>
          <w:iCs w:val="0"/>
          <w:sz w:val="18"/>
        </w:rPr>
        <w:br w:type="textWrapping"/>
      </w:r>
      <w:r>
        <w:rPr>
          <w:rFonts w:hint="default" w:ascii="Arial" w:hAnsi="Arial" w:cs="Arial"/>
          <w:i w:val="0"/>
          <w:iCs w:val="0"/>
          <w:sz w:val="18"/>
        </w:rPr>
        <w:t xml:space="preserve">    min-height: 80px;</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.modal-body .btn-primary {</w:t>
      </w:r>
      <w:r>
        <w:rPr>
          <w:rFonts w:hint="default" w:ascii="Arial" w:hAnsi="Arial" w:cs="Arial"/>
          <w:i w:val="0"/>
          <w:iCs w:val="0"/>
          <w:sz w:val="18"/>
        </w:rPr>
        <w:br w:type="textWrapping"/>
      </w:r>
      <w:r>
        <w:rPr>
          <w:rFonts w:hint="default" w:ascii="Arial" w:hAnsi="Arial" w:cs="Arial"/>
          <w:i w:val="0"/>
          <w:iCs w:val="0"/>
          <w:sz w:val="18"/>
        </w:rPr>
        <w:t xml:space="preserve">    background: linear-gradient(135deg, #ff7a97 0%, #ff89a2 100%);</w:t>
      </w:r>
      <w:r>
        <w:rPr>
          <w:rFonts w:hint="default" w:ascii="Arial" w:hAnsi="Arial" w:cs="Arial"/>
          <w:i w:val="0"/>
          <w:iCs w:val="0"/>
          <w:sz w:val="18"/>
        </w:rPr>
        <w:br w:type="textWrapping"/>
      </w:r>
      <w:r>
        <w:rPr>
          <w:rFonts w:hint="default" w:ascii="Arial" w:hAnsi="Arial" w:cs="Arial"/>
          <w:i w:val="0"/>
          <w:iCs w:val="0"/>
          <w:sz w:val="18"/>
        </w:rPr>
        <w:t xml:space="preserve">    color: white;</w:t>
      </w:r>
      <w:r>
        <w:rPr>
          <w:rFonts w:hint="default" w:ascii="Arial" w:hAnsi="Arial" w:cs="Arial"/>
          <w:i w:val="0"/>
          <w:iCs w:val="0"/>
          <w:sz w:val="18"/>
        </w:rPr>
        <w:br w:type="textWrapping"/>
      </w:r>
      <w:r>
        <w:rPr>
          <w:rFonts w:hint="default" w:ascii="Arial" w:hAnsi="Arial" w:cs="Arial"/>
          <w:i w:val="0"/>
          <w:iCs w:val="0"/>
          <w:sz w:val="18"/>
        </w:rPr>
        <w:t xml:space="preserve">    border: none;</w:t>
      </w:r>
      <w:r>
        <w:rPr>
          <w:rFonts w:hint="default" w:ascii="Arial" w:hAnsi="Arial" w:cs="Arial"/>
          <w:i w:val="0"/>
          <w:iCs w:val="0"/>
          <w:sz w:val="18"/>
        </w:rPr>
        <w:br w:type="textWrapping"/>
      </w:r>
      <w:r>
        <w:rPr>
          <w:rFonts w:hint="default" w:ascii="Arial" w:hAnsi="Arial" w:cs="Arial"/>
          <w:i w:val="0"/>
          <w:iCs w:val="0"/>
          <w:sz w:val="18"/>
        </w:rPr>
        <w:t xml:space="preserve">    padding: 12px 24px;</w:t>
      </w:r>
      <w:r>
        <w:rPr>
          <w:rFonts w:hint="default" w:ascii="Arial" w:hAnsi="Arial" w:cs="Arial"/>
          <w:i w:val="0"/>
          <w:iCs w:val="0"/>
          <w:sz w:val="18"/>
        </w:rPr>
        <w:br w:type="textWrapping"/>
      </w:r>
      <w:r>
        <w:rPr>
          <w:rFonts w:hint="default" w:ascii="Arial" w:hAnsi="Arial" w:cs="Arial"/>
          <w:i w:val="0"/>
          <w:iCs w:val="0"/>
          <w:sz w:val="18"/>
        </w:rPr>
        <w:t xml:space="preserve">    border-radius: 8px;</w:t>
      </w:r>
      <w:r>
        <w:rPr>
          <w:rFonts w:hint="default" w:ascii="Arial" w:hAnsi="Arial" w:cs="Arial"/>
          <w:i w:val="0"/>
          <w:iCs w:val="0"/>
          <w:sz w:val="18"/>
        </w:rPr>
        <w:br w:type="textWrapping"/>
      </w:r>
      <w:r>
        <w:rPr>
          <w:rFonts w:hint="default" w:ascii="Arial" w:hAnsi="Arial" w:cs="Arial"/>
          <w:i w:val="0"/>
          <w:iCs w:val="0"/>
          <w:sz w:val="18"/>
        </w:rPr>
        <w:t xml:space="preserve">    cursor: pointer;</w:t>
      </w:r>
      <w:r>
        <w:rPr>
          <w:rFonts w:hint="default" w:ascii="Arial" w:hAnsi="Arial" w:cs="Arial"/>
          <w:i w:val="0"/>
          <w:iCs w:val="0"/>
          <w:sz w:val="18"/>
        </w:rPr>
        <w:br w:type="textWrapping"/>
      </w:r>
      <w:r>
        <w:rPr>
          <w:rFonts w:hint="default" w:ascii="Arial" w:hAnsi="Arial" w:cs="Arial"/>
          <w:i w:val="0"/>
          <w:iCs w:val="0"/>
          <w:sz w:val="18"/>
        </w:rPr>
        <w:t xml:space="preserve">    font-size: 14px;</w:t>
      </w:r>
      <w:r>
        <w:rPr>
          <w:rFonts w:hint="default" w:ascii="Arial" w:hAnsi="Arial" w:cs="Arial"/>
          <w:i w:val="0"/>
          <w:iCs w:val="0"/>
          <w:sz w:val="18"/>
        </w:rPr>
        <w:br w:type="textWrapping"/>
      </w:r>
      <w:r>
        <w:rPr>
          <w:rFonts w:hint="default" w:ascii="Arial" w:hAnsi="Arial" w:cs="Arial"/>
          <w:i w:val="0"/>
          <w:iCs w:val="0"/>
          <w:sz w:val="18"/>
        </w:rPr>
        <w:t xml:space="preserve">    margin-right: 10px;</w:t>
      </w:r>
      <w:r>
        <w:rPr>
          <w:rFonts w:hint="default" w:ascii="Arial" w:hAnsi="Arial" w:cs="Arial"/>
          <w:i w:val="0"/>
          <w:iCs w:val="0"/>
          <w:sz w:val="18"/>
        </w:rPr>
        <w:br w:type="textWrapping"/>
      </w:r>
      <w:r>
        <w:rPr>
          <w:rFonts w:hint="default" w:ascii="Arial" w:hAnsi="Arial" w:cs="Arial"/>
          <w:i w:val="0"/>
          <w:iCs w:val="0"/>
          <w:sz w:val="18"/>
        </w:rPr>
        <w:t xml:space="preserve">    transition: transform 0.2s;</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.modal-body .btn-primary:hover {</w:t>
      </w:r>
      <w:r>
        <w:rPr>
          <w:rFonts w:hint="default" w:ascii="Arial" w:hAnsi="Arial" w:cs="Arial"/>
          <w:i w:val="0"/>
          <w:iCs w:val="0"/>
          <w:sz w:val="18"/>
        </w:rPr>
        <w:br w:type="textWrapping"/>
      </w:r>
      <w:r>
        <w:rPr>
          <w:rFonts w:hint="default" w:ascii="Arial" w:hAnsi="Arial" w:cs="Arial"/>
          <w:i w:val="0"/>
          <w:iCs w:val="0"/>
          <w:sz w:val="18"/>
        </w:rPr>
        <w:t xml:space="preserve">    transform: translateY(-2px);</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.modal-body .btn {</w:t>
      </w:r>
      <w:r>
        <w:rPr>
          <w:rFonts w:hint="default" w:ascii="Arial" w:hAnsi="Arial" w:cs="Arial"/>
          <w:i w:val="0"/>
          <w:iCs w:val="0"/>
          <w:sz w:val="18"/>
        </w:rPr>
        <w:br w:type="textWrapping"/>
      </w:r>
      <w:r>
        <w:rPr>
          <w:rFonts w:hint="default" w:ascii="Arial" w:hAnsi="Arial" w:cs="Arial"/>
          <w:i w:val="0"/>
          <w:iCs w:val="0"/>
          <w:sz w:val="18"/>
        </w:rPr>
        <w:t xml:space="preserve">    background: #e2e8f0;</w:t>
      </w:r>
      <w:r>
        <w:rPr>
          <w:rFonts w:hint="default" w:ascii="Arial" w:hAnsi="Arial" w:cs="Arial"/>
          <w:i w:val="0"/>
          <w:iCs w:val="0"/>
          <w:sz w:val="18"/>
        </w:rPr>
        <w:br w:type="textWrapping"/>
      </w:r>
      <w:r>
        <w:rPr>
          <w:rFonts w:hint="default" w:ascii="Arial" w:hAnsi="Arial" w:cs="Arial"/>
          <w:i w:val="0"/>
          <w:iCs w:val="0"/>
          <w:sz w:val="18"/>
        </w:rPr>
        <w:t xml:space="preserve">    border: none;</w:t>
      </w:r>
      <w:r>
        <w:rPr>
          <w:rFonts w:hint="default" w:ascii="Arial" w:hAnsi="Arial" w:cs="Arial"/>
          <w:i w:val="0"/>
          <w:iCs w:val="0"/>
          <w:sz w:val="18"/>
        </w:rPr>
        <w:br w:type="textWrapping"/>
      </w:r>
      <w:r>
        <w:rPr>
          <w:rFonts w:hint="default" w:ascii="Arial" w:hAnsi="Arial" w:cs="Arial"/>
          <w:i w:val="0"/>
          <w:iCs w:val="0"/>
          <w:sz w:val="18"/>
        </w:rPr>
        <w:t xml:space="preserve">    padding: 12px 24px;</w:t>
      </w:r>
      <w:r>
        <w:rPr>
          <w:rFonts w:hint="default" w:ascii="Arial" w:hAnsi="Arial" w:cs="Arial"/>
          <w:i w:val="0"/>
          <w:iCs w:val="0"/>
          <w:sz w:val="18"/>
        </w:rPr>
        <w:br w:type="textWrapping"/>
      </w:r>
      <w:r>
        <w:rPr>
          <w:rFonts w:hint="default" w:ascii="Arial" w:hAnsi="Arial" w:cs="Arial"/>
          <w:i w:val="0"/>
          <w:iCs w:val="0"/>
          <w:sz w:val="18"/>
        </w:rPr>
        <w:t xml:space="preserve">    border-radius: 8px;</w:t>
      </w:r>
      <w:r>
        <w:rPr>
          <w:rFonts w:hint="default" w:ascii="Arial" w:hAnsi="Arial" w:cs="Arial"/>
          <w:i w:val="0"/>
          <w:iCs w:val="0"/>
          <w:sz w:val="18"/>
        </w:rPr>
        <w:br w:type="textWrapping"/>
      </w:r>
      <w:r>
        <w:rPr>
          <w:rFonts w:hint="default" w:ascii="Arial" w:hAnsi="Arial" w:cs="Arial"/>
          <w:i w:val="0"/>
          <w:iCs w:val="0"/>
          <w:sz w:val="18"/>
        </w:rPr>
        <w:t xml:space="preserve">    cursor: pointer;</w:t>
      </w:r>
      <w:r>
        <w:rPr>
          <w:rFonts w:hint="default" w:ascii="Arial" w:hAnsi="Arial" w:cs="Arial"/>
          <w:i w:val="0"/>
          <w:iCs w:val="0"/>
          <w:sz w:val="18"/>
        </w:rPr>
        <w:br w:type="textWrapping"/>
      </w:r>
      <w:r>
        <w:rPr>
          <w:rFonts w:hint="default" w:ascii="Arial" w:hAnsi="Arial" w:cs="Arial"/>
          <w:i w:val="0"/>
          <w:iCs w:val="0"/>
          <w:sz w:val="18"/>
        </w:rPr>
        <w:t xml:space="preserve">    font-size: 14px;</w:t>
      </w:r>
      <w:r>
        <w:rPr>
          <w:rFonts w:hint="default" w:ascii="Arial" w:hAnsi="Arial" w:cs="Arial"/>
          <w:i w:val="0"/>
          <w:iCs w:val="0"/>
          <w:sz w:val="18"/>
        </w:rPr>
        <w:br w:type="textWrapping"/>
      </w:r>
      <w:r>
        <w:rPr>
          <w:rFonts w:hint="default" w:ascii="Arial" w:hAnsi="Arial" w:cs="Arial"/>
          <w:i w:val="0"/>
          <w:iCs w:val="0"/>
          <w:sz w:val="18"/>
        </w:rPr>
        <w:t xml:space="preserve">    transition: background 0.3s;</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.modal-body .btn:hover {</w:t>
      </w:r>
      <w:r>
        <w:rPr>
          <w:rFonts w:hint="default" w:ascii="Arial" w:hAnsi="Arial" w:cs="Arial"/>
          <w:i w:val="0"/>
          <w:iCs w:val="0"/>
          <w:sz w:val="18"/>
        </w:rPr>
        <w:br w:type="textWrapping"/>
      </w:r>
      <w:r>
        <w:rPr>
          <w:rFonts w:hint="default" w:ascii="Arial" w:hAnsi="Arial" w:cs="Arial"/>
          <w:i w:val="0"/>
          <w:iCs w:val="0"/>
          <w:sz w:val="18"/>
        </w:rPr>
        <w:t xml:space="preserve">    background: #cbd5e0;</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@media (max-width: 768px) {</w:t>
      </w:r>
      <w:r>
        <w:rPr>
          <w:rFonts w:hint="default" w:ascii="Arial" w:hAnsi="Arial" w:cs="Arial"/>
          <w:i w:val="0"/>
          <w:iCs w:val="0"/>
          <w:sz w:val="18"/>
        </w:rPr>
        <w:br w:type="textWrapping"/>
      </w:r>
      <w:r>
        <w:rPr>
          <w:rFonts w:hint="default" w:ascii="Arial" w:hAnsi="Arial" w:cs="Arial"/>
          <w:i w:val="0"/>
          <w:iCs w:val="0"/>
          <w:sz w:val="18"/>
        </w:rPr>
        <w:t xml:space="preserve">    .sidebar {</w:t>
      </w:r>
      <w:r>
        <w:rPr>
          <w:rFonts w:hint="default" w:ascii="Arial" w:hAnsi="Arial" w:cs="Arial"/>
          <w:i w:val="0"/>
          <w:iCs w:val="0"/>
          <w:sz w:val="18"/>
        </w:rPr>
        <w:br w:type="textWrapping"/>
      </w:r>
      <w:r>
        <w:rPr>
          <w:rFonts w:hint="default" w:ascii="Arial" w:hAnsi="Arial" w:cs="Arial"/>
          <w:i w:val="0"/>
          <w:iCs w:val="0"/>
          <w:sz w:val="18"/>
        </w:rPr>
        <w:t xml:space="preserve">        transform: translateX(-100%);</w:t>
      </w:r>
      <w:r>
        <w:rPr>
          <w:rFonts w:hint="default" w:ascii="Arial" w:hAnsi="Arial" w:cs="Arial"/>
          <w:i w:val="0"/>
          <w:iCs w:val="0"/>
          <w:sz w:val="18"/>
        </w:rPr>
        <w:br w:type="textWrapping"/>
      </w:r>
      <w:r>
        <w:rPr>
          <w:rFonts w:hint="default" w:ascii="Arial" w:hAnsi="Arial" w:cs="Arial"/>
          <w:i w:val="0"/>
          <w:iCs w:val="0"/>
          <w:sz w:val="18"/>
        </w:rPr>
        <w:t xml:space="preserve">        transition: transform 0.3s;</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.main {</w:t>
      </w:r>
      <w:r>
        <w:rPr>
          <w:rFonts w:hint="default" w:ascii="Arial" w:hAnsi="Arial" w:cs="Arial"/>
          <w:i w:val="0"/>
          <w:iCs w:val="0"/>
          <w:sz w:val="18"/>
        </w:rPr>
        <w:br w:type="textWrapping"/>
      </w:r>
      <w:r>
        <w:rPr>
          <w:rFonts w:hint="default" w:ascii="Arial" w:hAnsi="Arial" w:cs="Arial"/>
          <w:i w:val="0"/>
          <w:iCs w:val="0"/>
          <w:sz w:val="18"/>
        </w:rPr>
        <w:t xml:space="preserve">        margin-left: 0;</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.topbar {</w:t>
      </w:r>
      <w:r>
        <w:rPr>
          <w:rFonts w:hint="default" w:ascii="Arial" w:hAnsi="Arial" w:cs="Arial"/>
          <w:i w:val="0"/>
          <w:iCs w:val="0"/>
          <w:sz w:val="18"/>
        </w:rPr>
        <w:br w:type="textWrapping"/>
      </w:r>
      <w:r>
        <w:rPr>
          <w:rFonts w:hint="default" w:ascii="Arial" w:hAnsi="Arial" w:cs="Arial"/>
          <w:i w:val="0"/>
          <w:iCs w:val="0"/>
          <w:sz w:val="18"/>
        </w:rPr>
        <w:t xml:space="preserve">        flex-direction: column;</w:t>
      </w:r>
      <w:r>
        <w:rPr>
          <w:rFonts w:hint="default" w:ascii="Arial" w:hAnsi="Arial" w:cs="Arial"/>
          <w:i w:val="0"/>
          <w:iCs w:val="0"/>
          <w:sz w:val="18"/>
        </w:rPr>
        <w:br w:type="textWrapping"/>
      </w:r>
      <w:r>
        <w:rPr>
          <w:rFonts w:hint="default" w:ascii="Arial" w:hAnsi="Arial" w:cs="Arial"/>
          <w:i w:val="0"/>
          <w:iCs w:val="0"/>
          <w:sz w:val="18"/>
        </w:rPr>
        <w:t xml:space="preserve">        text-align: center;</w:t>
      </w:r>
      <w:r>
        <w:rPr>
          <w:rFonts w:hint="default" w:ascii="Arial" w:hAnsi="Arial" w:cs="Arial"/>
          <w:i w:val="0"/>
          <w:iCs w:val="0"/>
          <w:sz w:val="18"/>
        </w:rPr>
        <w:br w:type="textWrapping"/>
      </w:r>
      <w:r>
        <w:rPr>
          <w:rFonts w:hint="default" w:ascii="Arial" w:hAnsi="Arial" w:cs="Arial"/>
          <w:i w:val="0"/>
          <w:iCs w:val="0"/>
          <w:sz w:val="18"/>
        </w:rPr>
        <w:t xml:space="preserve">        gap: 15px;</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.stat-cards {</w:t>
      </w:r>
      <w:r>
        <w:rPr>
          <w:rFonts w:hint="default" w:ascii="Arial" w:hAnsi="Arial" w:cs="Arial"/>
          <w:i w:val="0"/>
          <w:iCs w:val="0"/>
          <w:sz w:val="18"/>
        </w:rPr>
        <w:br w:type="textWrapping"/>
      </w:r>
      <w:r>
        <w:rPr>
          <w:rFonts w:hint="default" w:ascii="Arial" w:hAnsi="Arial" w:cs="Arial"/>
          <w:i w:val="0"/>
          <w:iCs w:val="0"/>
          <w:sz w:val="18"/>
        </w:rPr>
        <w:t xml:space="preserve">        grid-template-columns: 1fr;</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.card-header {</w:t>
      </w:r>
      <w:r>
        <w:rPr>
          <w:rFonts w:hint="default" w:ascii="Arial" w:hAnsi="Arial" w:cs="Arial"/>
          <w:i w:val="0"/>
          <w:iCs w:val="0"/>
          <w:sz w:val="18"/>
        </w:rPr>
        <w:br w:type="textWrapping"/>
      </w:r>
      <w:r>
        <w:rPr>
          <w:rFonts w:hint="default" w:ascii="Arial" w:hAnsi="Arial" w:cs="Arial"/>
          <w:i w:val="0"/>
          <w:iCs w:val="0"/>
          <w:sz w:val="18"/>
        </w:rPr>
        <w:t xml:space="preserve">        flex-direction: column;</w:t>
      </w:r>
      <w:r>
        <w:rPr>
          <w:rFonts w:hint="default" w:ascii="Arial" w:hAnsi="Arial" w:cs="Arial"/>
          <w:i w:val="0"/>
          <w:iCs w:val="0"/>
          <w:sz w:val="18"/>
        </w:rPr>
        <w:br w:type="textWrapping"/>
      </w:r>
      <w:r>
        <w:rPr>
          <w:rFonts w:hint="default" w:ascii="Arial" w:hAnsi="Arial" w:cs="Arial"/>
          <w:i w:val="0"/>
          <w:iCs w:val="0"/>
          <w:sz w:val="18"/>
        </w:rPr>
        <w:t xml:space="preserve">        gap: 10px;</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table {</w:t>
      </w:r>
      <w:r>
        <w:rPr>
          <w:rFonts w:hint="default" w:ascii="Arial" w:hAnsi="Arial" w:cs="Arial"/>
          <w:i w:val="0"/>
          <w:iCs w:val="0"/>
          <w:sz w:val="18"/>
        </w:rPr>
        <w:br w:type="textWrapping"/>
      </w:r>
      <w:r>
        <w:rPr>
          <w:rFonts w:hint="default" w:ascii="Arial" w:hAnsi="Arial" w:cs="Arial"/>
          <w:i w:val="0"/>
          <w:iCs w:val="0"/>
          <w:sz w:val="18"/>
        </w:rPr>
        <w:t xml:space="preserve">        font-size: 12px;</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th, td {</w:t>
      </w:r>
      <w:r>
        <w:rPr>
          <w:rFonts w:hint="default" w:ascii="Arial" w:hAnsi="Arial" w:cs="Arial"/>
          <w:i w:val="0"/>
          <w:iCs w:val="0"/>
          <w:sz w:val="18"/>
        </w:rPr>
        <w:br w:type="textWrapping"/>
      </w:r>
      <w:r>
        <w:rPr>
          <w:rFonts w:hint="default" w:ascii="Arial" w:hAnsi="Arial" w:cs="Arial"/>
          <w:i w:val="0"/>
          <w:iCs w:val="0"/>
          <w:sz w:val="18"/>
        </w:rPr>
        <w:t xml:space="preserve">        padding: 8px 10px;</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.text-center {</w:t>
      </w:r>
      <w:r>
        <w:rPr>
          <w:rFonts w:hint="default" w:ascii="Arial" w:hAnsi="Arial" w:cs="Arial"/>
          <w:i w:val="0"/>
          <w:iCs w:val="0"/>
          <w:sz w:val="18"/>
        </w:rPr>
        <w:br w:type="textWrapping"/>
      </w:r>
      <w:r>
        <w:rPr>
          <w:rFonts w:hint="default" w:ascii="Arial" w:hAnsi="Arial" w:cs="Arial"/>
          <w:i w:val="0"/>
          <w:iCs w:val="0"/>
          <w:sz w:val="18"/>
        </w:rPr>
        <w:t xml:space="preserve">    text-align: center;</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Scrollbar Styling */</w:t>
      </w:r>
      <w:r>
        <w:rPr>
          <w:rFonts w:hint="default" w:ascii="Arial" w:hAnsi="Arial" w:cs="Arial"/>
          <w:i w:val="0"/>
          <w:iCs w:val="0"/>
          <w:sz w:val="18"/>
        </w:rPr>
        <w:br w:type="textWrapping"/>
      </w:r>
      <w:r>
        <w:rPr>
          <w:rFonts w:hint="default" w:ascii="Arial" w:hAnsi="Arial" w:cs="Arial"/>
          <w:i w:val="0"/>
          <w:iCs w:val="0"/>
          <w:sz w:val="18"/>
        </w:rPr>
        <w:t>::-webkit-scrollbar {</w:t>
      </w:r>
      <w:r>
        <w:rPr>
          <w:rFonts w:hint="default" w:ascii="Arial" w:hAnsi="Arial" w:cs="Arial"/>
          <w:i w:val="0"/>
          <w:iCs w:val="0"/>
          <w:sz w:val="18"/>
        </w:rPr>
        <w:br w:type="textWrapping"/>
      </w:r>
      <w:r>
        <w:rPr>
          <w:rFonts w:hint="default" w:ascii="Arial" w:hAnsi="Arial" w:cs="Arial"/>
          <w:i w:val="0"/>
          <w:iCs w:val="0"/>
          <w:sz w:val="18"/>
        </w:rPr>
        <w:t xml:space="preserve">    width: 8px;</w:t>
      </w:r>
      <w:r>
        <w:rPr>
          <w:rFonts w:hint="default" w:ascii="Arial" w:hAnsi="Arial" w:cs="Arial"/>
          <w:i w:val="0"/>
          <w:iCs w:val="0"/>
          <w:sz w:val="18"/>
        </w:rPr>
        <w:br w:type="textWrapping"/>
      </w:r>
      <w:r>
        <w:rPr>
          <w:rFonts w:hint="default" w:ascii="Arial" w:hAnsi="Arial" w:cs="Arial"/>
          <w:i w:val="0"/>
          <w:iCs w:val="0"/>
          <w:sz w:val="18"/>
        </w:rPr>
        <w:t xml:space="preserve">    height: 8px;</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::-webkit-scrollbar-track {</w:t>
      </w:r>
      <w:r>
        <w:rPr>
          <w:rFonts w:hint="default" w:ascii="Arial" w:hAnsi="Arial" w:cs="Arial"/>
          <w:i w:val="0"/>
          <w:iCs w:val="0"/>
          <w:sz w:val="18"/>
        </w:rPr>
        <w:br w:type="textWrapping"/>
      </w:r>
      <w:r>
        <w:rPr>
          <w:rFonts w:hint="default" w:ascii="Arial" w:hAnsi="Arial" w:cs="Arial"/>
          <w:i w:val="0"/>
          <w:iCs w:val="0"/>
          <w:sz w:val="18"/>
        </w:rPr>
        <w:t xml:space="preserve">    background: #f1f1f1;</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::-webkit-scrollbar-thumb {</w:t>
      </w:r>
      <w:r>
        <w:rPr>
          <w:rFonts w:hint="default" w:ascii="Arial" w:hAnsi="Arial" w:cs="Arial"/>
          <w:i w:val="0"/>
          <w:iCs w:val="0"/>
          <w:sz w:val="18"/>
        </w:rPr>
        <w:br w:type="textWrapping"/>
      </w:r>
      <w:r>
        <w:rPr>
          <w:rFonts w:hint="default" w:ascii="Arial" w:hAnsi="Arial" w:cs="Arial"/>
          <w:i w:val="0"/>
          <w:iCs w:val="0"/>
          <w:sz w:val="18"/>
        </w:rPr>
        <w:t xml:space="preserve">    background: #888;</w:t>
      </w:r>
      <w:r>
        <w:rPr>
          <w:rFonts w:hint="default" w:ascii="Arial" w:hAnsi="Arial" w:cs="Arial"/>
          <w:i w:val="0"/>
          <w:iCs w:val="0"/>
          <w:sz w:val="18"/>
        </w:rPr>
        <w:br w:type="textWrapping"/>
      </w:r>
      <w:r>
        <w:rPr>
          <w:rFonts w:hint="default" w:ascii="Arial" w:hAnsi="Arial" w:cs="Arial"/>
          <w:i w:val="0"/>
          <w:iCs w:val="0"/>
          <w:sz w:val="18"/>
        </w:rPr>
        <w:t xml:space="preserve">    border-radius: 4px;</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::-webkit-scrollbar-thumb:hover {</w:t>
      </w:r>
      <w:r>
        <w:rPr>
          <w:rFonts w:hint="default" w:ascii="Arial" w:hAnsi="Arial" w:cs="Arial"/>
          <w:i w:val="0"/>
          <w:iCs w:val="0"/>
          <w:sz w:val="18"/>
        </w:rPr>
        <w:br w:type="textWrapping"/>
      </w:r>
      <w:r>
        <w:rPr>
          <w:rFonts w:hint="default" w:ascii="Arial" w:hAnsi="Arial" w:cs="Arial"/>
          <w:i w:val="0"/>
          <w:iCs w:val="0"/>
          <w:sz w:val="18"/>
        </w:rPr>
        <w:t xml:space="preserve">    background: #555;</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p>
    <w:p w14:paraId="1513CEF5">
      <w:pPr>
        <w:rPr>
          <w:rFonts w:hint="default" w:ascii="Arial" w:hAnsi="Arial" w:cs="Arial"/>
          <w:i w:val="0"/>
          <w:iCs w:val="0"/>
        </w:rPr>
      </w:pPr>
      <w:r>
        <w:rPr>
          <w:rFonts w:hint="default" w:ascii="Arial" w:hAnsi="Arial" w:cs="Arial"/>
          <w:i w:val="0"/>
          <w:iCs w:val="0"/>
        </w:rPr>
        <w:br w:type="page"/>
      </w:r>
    </w:p>
    <w:p w14:paraId="72AE8817">
      <w:pPr>
        <w:pStyle w:val="3"/>
        <w:rPr>
          <w:rFonts w:hint="default" w:ascii="Arial" w:hAnsi="Arial" w:cs="Arial"/>
          <w:i w:val="0"/>
          <w:iCs w:val="0"/>
        </w:rPr>
      </w:pPr>
      <w:r>
        <w:rPr>
          <w:rFonts w:hint="default" w:ascii="Arial" w:hAnsi="Arial" w:cs="Arial"/>
          <w:i w:val="0"/>
          <w:iCs w:val="0"/>
        </w:rPr>
        <w:t>public\assets\css\parent.php</w:t>
      </w:r>
    </w:p>
    <w:p w14:paraId="28EF5D47">
      <w:pPr>
        <w:pStyle w:val="156"/>
        <w:rPr>
          <w:rFonts w:hint="default" w:ascii="Arial" w:hAnsi="Arial" w:cs="Arial"/>
          <w:i w:val="0"/>
          <w:iCs w:val="0"/>
        </w:rPr>
      </w:pPr>
      <w:r>
        <w:rPr>
          <w:rFonts w:hint="default" w:ascii="Arial" w:hAnsi="Arial" w:cs="Arial"/>
          <w:i w:val="0"/>
          <w:iCs w:val="0"/>
          <w:sz w:val="18"/>
        </w:rPr>
        <w:t>&lt;style&gt;</w:t>
      </w:r>
      <w:r>
        <w:rPr>
          <w:rFonts w:hint="default" w:ascii="Arial" w:hAnsi="Arial" w:cs="Arial"/>
          <w:i w:val="0"/>
          <w:iCs w:val="0"/>
          <w:sz w:val="18"/>
        </w:rPr>
        <w:br w:type="textWrapping"/>
      </w:r>
      <w:r>
        <w:rPr>
          <w:rFonts w:hint="default" w:ascii="Arial" w:hAnsi="Arial" w:cs="Arial"/>
          <w:i w:val="0"/>
          <w:iCs w:val="0"/>
          <w:sz w:val="18"/>
        </w:rPr>
        <w:t>* {</w:t>
      </w:r>
      <w:r>
        <w:rPr>
          <w:rFonts w:hint="default" w:ascii="Arial" w:hAnsi="Arial" w:cs="Arial"/>
          <w:i w:val="0"/>
          <w:iCs w:val="0"/>
          <w:sz w:val="18"/>
        </w:rPr>
        <w:br w:type="textWrapping"/>
      </w:r>
      <w:r>
        <w:rPr>
          <w:rFonts w:hint="default" w:ascii="Arial" w:hAnsi="Arial" w:cs="Arial"/>
          <w:i w:val="0"/>
          <w:iCs w:val="0"/>
          <w:sz w:val="18"/>
        </w:rPr>
        <w:t xml:space="preserve">    margin: 0;</w:t>
      </w:r>
      <w:r>
        <w:rPr>
          <w:rFonts w:hint="default" w:ascii="Arial" w:hAnsi="Arial" w:cs="Arial"/>
          <w:i w:val="0"/>
          <w:iCs w:val="0"/>
          <w:sz w:val="18"/>
        </w:rPr>
        <w:br w:type="textWrapping"/>
      </w:r>
      <w:r>
        <w:rPr>
          <w:rFonts w:hint="default" w:ascii="Arial" w:hAnsi="Arial" w:cs="Arial"/>
          <w:i w:val="0"/>
          <w:iCs w:val="0"/>
          <w:sz w:val="18"/>
        </w:rPr>
        <w:t xml:space="preserve">    padding: 0;</w:t>
      </w:r>
      <w:r>
        <w:rPr>
          <w:rFonts w:hint="default" w:ascii="Arial" w:hAnsi="Arial" w:cs="Arial"/>
          <w:i w:val="0"/>
          <w:iCs w:val="0"/>
          <w:sz w:val="18"/>
        </w:rPr>
        <w:br w:type="textWrapping"/>
      </w:r>
      <w:r>
        <w:rPr>
          <w:rFonts w:hint="default" w:ascii="Arial" w:hAnsi="Arial" w:cs="Arial"/>
          <w:i w:val="0"/>
          <w:iCs w:val="0"/>
          <w:sz w:val="18"/>
        </w:rPr>
        <w:t xml:space="preserve">    box-sizing: border-box;</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a {</w:t>
      </w:r>
      <w:r>
        <w:rPr>
          <w:rFonts w:hint="default" w:ascii="Arial" w:hAnsi="Arial" w:cs="Arial"/>
          <w:i w:val="0"/>
          <w:iCs w:val="0"/>
          <w:sz w:val="18"/>
        </w:rPr>
        <w:br w:type="textWrapping"/>
      </w:r>
      <w:r>
        <w:rPr>
          <w:rFonts w:hint="default" w:ascii="Arial" w:hAnsi="Arial" w:cs="Arial"/>
          <w:i w:val="0"/>
          <w:iCs w:val="0"/>
          <w:sz w:val="18"/>
        </w:rPr>
        <w:t xml:space="preserve">    text-decoration: none; </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body {</w:t>
      </w:r>
      <w:r>
        <w:rPr>
          <w:rFonts w:hint="default" w:ascii="Arial" w:hAnsi="Arial" w:cs="Arial"/>
          <w:i w:val="0"/>
          <w:iCs w:val="0"/>
          <w:sz w:val="18"/>
        </w:rPr>
        <w:br w:type="textWrapping"/>
      </w:r>
      <w:r>
        <w:rPr>
          <w:rFonts w:hint="default" w:ascii="Arial" w:hAnsi="Arial" w:cs="Arial"/>
          <w:i w:val="0"/>
          <w:iCs w:val="0"/>
          <w:sz w:val="18"/>
        </w:rPr>
        <w:t xml:space="preserve">    font-family: Arial, Helvetica, sans-serif;</w:t>
      </w:r>
      <w:r>
        <w:rPr>
          <w:rFonts w:hint="default" w:ascii="Arial" w:hAnsi="Arial" w:cs="Arial"/>
          <w:i w:val="0"/>
          <w:iCs w:val="0"/>
          <w:sz w:val="18"/>
        </w:rPr>
        <w:br w:type="textWrapping"/>
      </w:r>
      <w:r>
        <w:rPr>
          <w:rFonts w:hint="default" w:ascii="Arial" w:hAnsi="Arial" w:cs="Arial"/>
          <w:i w:val="0"/>
          <w:iCs w:val="0"/>
          <w:sz w:val="18"/>
        </w:rPr>
        <w:t xml:space="preserve">    background: #f4f7fa;</w:t>
      </w:r>
      <w:r>
        <w:rPr>
          <w:rFonts w:hint="default" w:ascii="Arial" w:hAnsi="Arial" w:cs="Arial"/>
          <w:i w:val="0"/>
          <w:iCs w:val="0"/>
          <w:sz w:val="18"/>
        </w:rPr>
        <w:br w:type="textWrapping"/>
      </w:r>
      <w:r>
        <w:rPr>
          <w:rFonts w:hint="default" w:ascii="Arial" w:hAnsi="Arial" w:cs="Arial"/>
          <w:i w:val="0"/>
          <w:iCs w:val="0"/>
          <w:sz w:val="18"/>
        </w:rPr>
        <w:t xml:space="preserve">    color: #333;</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.main {</w:t>
      </w:r>
      <w:r>
        <w:rPr>
          <w:rFonts w:hint="default" w:ascii="Arial" w:hAnsi="Arial" w:cs="Arial"/>
          <w:i w:val="0"/>
          <w:iCs w:val="0"/>
          <w:sz w:val="18"/>
        </w:rPr>
        <w:br w:type="textWrapping"/>
      </w:r>
      <w:r>
        <w:rPr>
          <w:rFonts w:hint="default" w:ascii="Arial" w:hAnsi="Arial" w:cs="Arial"/>
          <w:i w:val="0"/>
          <w:iCs w:val="0"/>
          <w:sz w:val="18"/>
        </w:rPr>
        <w:t xml:space="preserve">    margin-left: 280px;</w:t>
      </w:r>
      <w:r>
        <w:rPr>
          <w:rFonts w:hint="default" w:ascii="Arial" w:hAnsi="Arial" w:cs="Arial"/>
          <w:i w:val="0"/>
          <w:iCs w:val="0"/>
          <w:sz w:val="18"/>
        </w:rPr>
        <w:br w:type="textWrapping"/>
      </w:r>
      <w:r>
        <w:rPr>
          <w:rFonts w:hint="default" w:ascii="Arial" w:hAnsi="Arial" w:cs="Arial"/>
          <w:i w:val="0"/>
          <w:iCs w:val="0"/>
          <w:sz w:val="18"/>
        </w:rPr>
        <w:t xml:space="preserve">    padding: 20px;</w:t>
      </w:r>
      <w:r>
        <w:rPr>
          <w:rFonts w:hint="default" w:ascii="Arial" w:hAnsi="Arial" w:cs="Arial"/>
          <w:i w:val="0"/>
          <w:iCs w:val="0"/>
          <w:sz w:val="18"/>
        </w:rPr>
        <w:br w:type="textWrapping"/>
      </w:r>
      <w:r>
        <w:rPr>
          <w:rFonts w:hint="default" w:ascii="Arial" w:hAnsi="Arial" w:cs="Arial"/>
          <w:i w:val="0"/>
          <w:iCs w:val="0"/>
          <w:sz w:val="18"/>
        </w:rPr>
        <w:t xml:space="preserve">    min-height: 100vh;</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.stat-cards {</w:t>
      </w:r>
      <w:r>
        <w:rPr>
          <w:rFonts w:hint="default" w:ascii="Arial" w:hAnsi="Arial" w:cs="Arial"/>
          <w:i w:val="0"/>
          <w:iCs w:val="0"/>
          <w:sz w:val="18"/>
        </w:rPr>
        <w:br w:type="textWrapping"/>
      </w:r>
      <w:r>
        <w:rPr>
          <w:rFonts w:hint="default" w:ascii="Arial" w:hAnsi="Arial" w:cs="Arial"/>
          <w:i w:val="0"/>
          <w:iCs w:val="0"/>
          <w:sz w:val="18"/>
        </w:rPr>
        <w:t xml:space="preserve">    display: grid;</w:t>
      </w:r>
      <w:r>
        <w:rPr>
          <w:rFonts w:hint="default" w:ascii="Arial" w:hAnsi="Arial" w:cs="Arial"/>
          <w:i w:val="0"/>
          <w:iCs w:val="0"/>
          <w:sz w:val="18"/>
        </w:rPr>
        <w:br w:type="textWrapping"/>
      </w:r>
      <w:r>
        <w:rPr>
          <w:rFonts w:hint="default" w:ascii="Arial" w:hAnsi="Arial" w:cs="Arial"/>
          <w:i w:val="0"/>
          <w:iCs w:val="0"/>
          <w:sz w:val="18"/>
        </w:rPr>
        <w:t xml:space="preserve">    grid-template-columns: repeat(auto-fit, minmax(300px, 1fr));</w:t>
      </w:r>
      <w:r>
        <w:rPr>
          <w:rFonts w:hint="default" w:ascii="Arial" w:hAnsi="Arial" w:cs="Arial"/>
          <w:i w:val="0"/>
          <w:iCs w:val="0"/>
          <w:sz w:val="18"/>
        </w:rPr>
        <w:br w:type="textWrapping"/>
      </w:r>
      <w:r>
        <w:rPr>
          <w:rFonts w:hint="default" w:ascii="Arial" w:hAnsi="Arial" w:cs="Arial"/>
          <w:i w:val="0"/>
          <w:iCs w:val="0"/>
          <w:sz w:val="18"/>
        </w:rPr>
        <w:t xml:space="preserve">    gap: 25px;</w:t>
      </w:r>
      <w:r>
        <w:rPr>
          <w:rFonts w:hint="default" w:ascii="Arial" w:hAnsi="Arial" w:cs="Arial"/>
          <w:i w:val="0"/>
          <w:iCs w:val="0"/>
          <w:sz w:val="18"/>
        </w:rPr>
        <w:br w:type="textWrapping"/>
      </w:r>
      <w:r>
        <w:rPr>
          <w:rFonts w:hint="default" w:ascii="Arial" w:hAnsi="Arial" w:cs="Arial"/>
          <w:i w:val="0"/>
          <w:iCs w:val="0"/>
          <w:sz w:val="18"/>
        </w:rPr>
        <w:t xml:space="preserve">    margin-bottom: 30px;</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.card {</w:t>
      </w:r>
      <w:r>
        <w:rPr>
          <w:rFonts w:hint="default" w:ascii="Arial" w:hAnsi="Arial" w:cs="Arial"/>
          <w:i w:val="0"/>
          <w:iCs w:val="0"/>
          <w:sz w:val="18"/>
        </w:rPr>
        <w:br w:type="textWrapping"/>
      </w:r>
      <w:r>
        <w:rPr>
          <w:rFonts w:hint="default" w:ascii="Arial" w:hAnsi="Arial" w:cs="Arial"/>
          <w:i w:val="0"/>
          <w:iCs w:val="0"/>
          <w:sz w:val="18"/>
        </w:rPr>
        <w:t xml:space="preserve">    background: white;</w:t>
      </w:r>
      <w:r>
        <w:rPr>
          <w:rFonts w:hint="default" w:ascii="Arial" w:hAnsi="Arial" w:cs="Arial"/>
          <w:i w:val="0"/>
          <w:iCs w:val="0"/>
          <w:sz w:val="18"/>
        </w:rPr>
        <w:br w:type="textWrapping"/>
      </w:r>
      <w:r>
        <w:rPr>
          <w:rFonts w:hint="default" w:ascii="Arial" w:hAnsi="Arial" w:cs="Arial"/>
          <w:i w:val="0"/>
          <w:iCs w:val="0"/>
          <w:sz w:val="18"/>
        </w:rPr>
        <w:t xml:space="preserve">    border-radius: 15px;</w:t>
      </w:r>
      <w:r>
        <w:rPr>
          <w:rFonts w:hint="default" w:ascii="Arial" w:hAnsi="Arial" w:cs="Arial"/>
          <w:i w:val="0"/>
          <w:iCs w:val="0"/>
          <w:sz w:val="18"/>
        </w:rPr>
        <w:br w:type="textWrapping"/>
      </w:r>
      <w:r>
        <w:rPr>
          <w:rFonts w:hint="default" w:ascii="Arial" w:hAnsi="Arial" w:cs="Arial"/>
          <w:i w:val="0"/>
          <w:iCs w:val="0"/>
          <w:sz w:val="18"/>
        </w:rPr>
        <w:t xml:space="preserve">    box-shadow: #e2e8f0 0px 4px 6px;</w:t>
      </w:r>
      <w:r>
        <w:rPr>
          <w:rFonts w:hint="default" w:ascii="Arial" w:hAnsi="Arial" w:cs="Arial"/>
          <w:i w:val="0"/>
          <w:iCs w:val="0"/>
          <w:sz w:val="18"/>
        </w:rPr>
        <w:br w:type="textWrapping"/>
      </w:r>
      <w:r>
        <w:rPr>
          <w:rFonts w:hint="default" w:ascii="Arial" w:hAnsi="Arial" w:cs="Arial"/>
          <w:i w:val="0"/>
          <w:iCs w:val="0"/>
          <w:sz w:val="18"/>
        </w:rPr>
        <w:t xml:space="preserve">    overflow: hidden;</w:t>
      </w:r>
      <w:r>
        <w:rPr>
          <w:rFonts w:hint="default" w:ascii="Arial" w:hAnsi="Arial" w:cs="Arial"/>
          <w:i w:val="0"/>
          <w:iCs w:val="0"/>
          <w:sz w:val="18"/>
        </w:rPr>
        <w:br w:type="textWrapping"/>
      </w:r>
      <w:r>
        <w:rPr>
          <w:rFonts w:hint="default" w:ascii="Arial" w:hAnsi="Arial" w:cs="Arial"/>
          <w:i w:val="0"/>
          <w:iCs w:val="0"/>
          <w:sz w:val="18"/>
        </w:rPr>
        <w:t xml:space="preserve">    /*the card should have the same width as the dashboard */</w:t>
      </w:r>
      <w:r>
        <w:rPr>
          <w:rFonts w:hint="default" w:ascii="Arial" w:hAnsi="Arial" w:cs="Arial"/>
          <w:i w:val="0"/>
          <w:iCs w:val="0"/>
          <w:sz w:val="18"/>
        </w:rPr>
        <w:br w:type="textWrapping"/>
      </w:r>
      <w:r>
        <w:rPr>
          <w:rFonts w:hint="default" w:ascii="Arial" w:hAnsi="Arial" w:cs="Arial"/>
          <w:i w:val="0"/>
          <w:iCs w:val="0"/>
          <w:sz w:val="18"/>
        </w:rPr>
        <w:t xml:space="preserve">    width: 960px; </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.card-header {</w:t>
      </w:r>
      <w:r>
        <w:rPr>
          <w:rFonts w:hint="default" w:ascii="Arial" w:hAnsi="Arial" w:cs="Arial"/>
          <w:i w:val="0"/>
          <w:iCs w:val="0"/>
          <w:sz w:val="18"/>
        </w:rPr>
        <w:br w:type="textWrapping"/>
      </w:r>
      <w:r>
        <w:rPr>
          <w:rFonts w:hint="default" w:ascii="Arial" w:hAnsi="Arial" w:cs="Arial"/>
          <w:i w:val="0"/>
          <w:iCs w:val="0"/>
          <w:sz w:val="18"/>
        </w:rPr>
        <w:t xml:space="preserve">    padding: 20px 25px;</w:t>
      </w:r>
      <w:r>
        <w:rPr>
          <w:rFonts w:hint="default" w:ascii="Arial" w:hAnsi="Arial" w:cs="Arial"/>
          <w:i w:val="0"/>
          <w:iCs w:val="0"/>
          <w:sz w:val="18"/>
        </w:rPr>
        <w:br w:type="textWrapping"/>
      </w:r>
      <w:r>
        <w:rPr>
          <w:rFonts w:hint="default" w:ascii="Arial" w:hAnsi="Arial" w:cs="Arial"/>
          <w:i w:val="0"/>
          <w:iCs w:val="0"/>
          <w:sz w:val="18"/>
        </w:rPr>
        <w:t xml:space="preserve">    background: linear-gradient(135deg, #23872d 0%, #288d3e 100%);</w:t>
      </w:r>
      <w:r>
        <w:rPr>
          <w:rFonts w:hint="default" w:ascii="Arial" w:hAnsi="Arial" w:cs="Arial"/>
          <w:i w:val="0"/>
          <w:iCs w:val="0"/>
          <w:sz w:val="18"/>
        </w:rPr>
        <w:br w:type="textWrapping"/>
      </w:r>
      <w:r>
        <w:rPr>
          <w:rFonts w:hint="default" w:ascii="Arial" w:hAnsi="Arial" w:cs="Arial"/>
          <w:i w:val="0"/>
          <w:iCs w:val="0"/>
          <w:sz w:val="18"/>
        </w:rPr>
        <w:t xml:space="preserve">    color: white;</w:t>
      </w:r>
      <w:r>
        <w:rPr>
          <w:rFonts w:hint="default" w:ascii="Arial" w:hAnsi="Arial" w:cs="Arial"/>
          <w:i w:val="0"/>
          <w:iCs w:val="0"/>
          <w:sz w:val="18"/>
        </w:rPr>
        <w:br w:type="textWrapping"/>
      </w:r>
      <w:r>
        <w:rPr>
          <w:rFonts w:hint="default" w:ascii="Arial" w:hAnsi="Arial" w:cs="Arial"/>
          <w:i w:val="0"/>
          <w:iCs w:val="0"/>
          <w:sz w:val="18"/>
        </w:rPr>
        <w:t xml:space="preserve">    display: flex;</w:t>
      </w:r>
      <w:r>
        <w:rPr>
          <w:rFonts w:hint="default" w:ascii="Arial" w:hAnsi="Arial" w:cs="Arial"/>
          <w:i w:val="0"/>
          <w:iCs w:val="0"/>
          <w:sz w:val="18"/>
        </w:rPr>
        <w:br w:type="textWrapping"/>
      </w:r>
      <w:r>
        <w:rPr>
          <w:rFonts w:hint="default" w:ascii="Arial" w:hAnsi="Arial" w:cs="Arial"/>
          <w:i w:val="0"/>
          <w:iCs w:val="0"/>
          <w:sz w:val="18"/>
        </w:rPr>
        <w:t xml:space="preserve">    justify-content: space-between;</w:t>
      </w:r>
      <w:r>
        <w:rPr>
          <w:rFonts w:hint="default" w:ascii="Arial" w:hAnsi="Arial" w:cs="Arial"/>
          <w:i w:val="0"/>
          <w:iCs w:val="0"/>
          <w:sz w:val="18"/>
        </w:rPr>
        <w:br w:type="textWrapping"/>
      </w:r>
      <w:r>
        <w:rPr>
          <w:rFonts w:hint="default" w:ascii="Arial" w:hAnsi="Arial" w:cs="Arial"/>
          <w:i w:val="0"/>
          <w:iCs w:val="0"/>
          <w:sz w:val="18"/>
        </w:rPr>
        <w:t xml:space="preserve">    align-items: center;</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.card-header h2 {</w:t>
      </w:r>
      <w:r>
        <w:rPr>
          <w:rFonts w:hint="default" w:ascii="Arial" w:hAnsi="Arial" w:cs="Arial"/>
          <w:i w:val="0"/>
          <w:iCs w:val="0"/>
          <w:sz w:val="18"/>
        </w:rPr>
        <w:br w:type="textWrapping"/>
      </w:r>
      <w:r>
        <w:rPr>
          <w:rFonts w:hint="default" w:ascii="Arial" w:hAnsi="Arial" w:cs="Arial"/>
          <w:i w:val="0"/>
          <w:iCs w:val="0"/>
          <w:sz w:val="18"/>
        </w:rPr>
        <w:t xml:space="preserve">    font-size: 20px;</w:t>
      </w:r>
      <w:r>
        <w:rPr>
          <w:rFonts w:hint="default" w:ascii="Arial" w:hAnsi="Arial" w:cs="Arial"/>
          <w:i w:val="0"/>
          <w:iCs w:val="0"/>
          <w:sz w:val="18"/>
        </w:rPr>
        <w:br w:type="textWrapping"/>
      </w:r>
      <w:r>
        <w:rPr>
          <w:rFonts w:hint="default" w:ascii="Arial" w:hAnsi="Arial" w:cs="Arial"/>
          <w:i w:val="0"/>
          <w:iCs w:val="0"/>
          <w:sz w:val="18"/>
        </w:rPr>
        <w:t xml:space="preserve">    margin: 0;</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.card-header .btn {</w:t>
      </w:r>
      <w:r>
        <w:rPr>
          <w:rFonts w:hint="default" w:ascii="Arial" w:hAnsi="Arial" w:cs="Arial"/>
          <w:i w:val="0"/>
          <w:iCs w:val="0"/>
          <w:sz w:val="18"/>
        </w:rPr>
        <w:br w:type="textWrapping"/>
      </w:r>
      <w:r>
        <w:rPr>
          <w:rFonts w:hint="default" w:ascii="Arial" w:hAnsi="Arial" w:cs="Arial"/>
          <w:i w:val="0"/>
          <w:iCs w:val="0"/>
          <w:sz w:val="18"/>
        </w:rPr>
        <w:t xml:space="preserve">    background: rgba(255, 255, 255, 0.2);</w:t>
      </w:r>
      <w:r>
        <w:rPr>
          <w:rFonts w:hint="default" w:ascii="Arial" w:hAnsi="Arial" w:cs="Arial"/>
          <w:i w:val="0"/>
          <w:iCs w:val="0"/>
          <w:sz w:val="18"/>
        </w:rPr>
        <w:br w:type="textWrapping"/>
      </w:r>
      <w:r>
        <w:rPr>
          <w:rFonts w:hint="default" w:ascii="Arial" w:hAnsi="Arial" w:cs="Arial"/>
          <w:i w:val="0"/>
          <w:iCs w:val="0"/>
          <w:sz w:val="18"/>
        </w:rPr>
        <w:t xml:space="preserve">    color: white;</w:t>
      </w:r>
      <w:r>
        <w:rPr>
          <w:rFonts w:hint="default" w:ascii="Arial" w:hAnsi="Arial" w:cs="Arial"/>
          <w:i w:val="0"/>
          <w:iCs w:val="0"/>
          <w:sz w:val="18"/>
        </w:rPr>
        <w:br w:type="textWrapping"/>
      </w:r>
      <w:r>
        <w:rPr>
          <w:rFonts w:hint="default" w:ascii="Arial" w:hAnsi="Arial" w:cs="Arial"/>
          <w:i w:val="0"/>
          <w:iCs w:val="0"/>
          <w:sz w:val="18"/>
        </w:rPr>
        <w:t xml:space="preserve">    border: none;</w:t>
      </w:r>
      <w:r>
        <w:rPr>
          <w:rFonts w:hint="default" w:ascii="Arial" w:hAnsi="Arial" w:cs="Arial"/>
          <w:i w:val="0"/>
          <w:iCs w:val="0"/>
          <w:sz w:val="18"/>
        </w:rPr>
        <w:br w:type="textWrapping"/>
      </w:r>
      <w:r>
        <w:rPr>
          <w:rFonts w:hint="default" w:ascii="Arial" w:hAnsi="Arial" w:cs="Arial"/>
          <w:i w:val="0"/>
          <w:iCs w:val="0"/>
          <w:sz w:val="18"/>
        </w:rPr>
        <w:t xml:space="preserve">    padding: 8px 16px;</w:t>
      </w:r>
      <w:r>
        <w:rPr>
          <w:rFonts w:hint="default" w:ascii="Arial" w:hAnsi="Arial" w:cs="Arial"/>
          <w:i w:val="0"/>
          <w:iCs w:val="0"/>
          <w:sz w:val="18"/>
        </w:rPr>
        <w:br w:type="textWrapping"/>
      </w:r>
      <w:r>
        <w:rPr>
          <w:rFonts w:hint="default" w:ascii="Arial" w:hAnsi="Arial" w:cs="Arial"/>
          <w:i w:val="0"/>
          <w:iCs w:val="0"/>
          <w:sz w:val="18"/>
        </w:rPr>
        <w:t xml:space="preserve">    border-radius: 6px;</w:t>
      </w:r>
      <w:r>
        <w:rPr>
          <w:rFonts w:hint="default" w:ascii="Arial" w:hAnsi="Arial" w:cs="Arial"/>
          <w:i w:val="0"/>
          <w:iCs w:val="0"/>
          <w:sz w:val="18"/>
        </w:rPr>
        <w:br w:type="textWrapping"/>
      </w:r>
      <w:r>
        <w:rPr>
          <w:rFonts w:hint="default" w:ascii="Arial" w:hAnsi="Arial" w:cs="Arial"/>
          <w:i w:val="0"/>
          <w:iCs w:val="0"/>
          <w:sz w:val="18"/>
        </w:rPr>
        <w:t xml:space="preserve">    cursor: pointer;</w:t>
      </w:r>
      <w:r>
        <w:rPr>
          <w:rFonts w:hint="default" w:ascii="Arial" w:hAnsi="Arial" w:cs="Arial"/>
          <w:i w:val="0"/>
          <w:iCs w:val="0"/>
          <w:sz w:val="18"/>
        </w:rPr>
        <w:br w:type="textWrapping"/>
      </w:r>
      <w:r>
        <w:rPr>
          <w:rFonts w:hint="default" w:ascii="Arial" w:hAnsi="Arial" w:cs="Arial"/>
          <w:i w:val="0"/>
          <w:iCs w:val="0"/>
          <w:sz w:val="18"/>
        </w:rPr>
        <w:t xml:space="preserve">    transition: background 0.3s;</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.card-header .btn:hover {</w:t>
      </w:r>
      <w:r>
        <w:rPr>
          <w:rFonts w:hint="default" w:ascii="Arial" w:hAnsi="Arial" w:cs="Arial"/>
          <w:i w:val="0"/>
          <w:iCs w:val="0"/>
          <w:sz w:val="18"/>
        </w:rPr>
        <w:br w:type="textWrapping"/>
      </w:r>
      <w:r>
        <w:rPr>
          <w:rFonts w:hint="default" w:ascii="Arial" w:hAnsi="Arial" w:cs="Arial"/>
          <w:i w:val="0"/>
          <w:iCs w:val="0"/>
          <w:sz w:val="18"/>
        </w:rPr>
        <w:t xml:space="preserve">    background: rgba(255, 255, 255, 0.3);</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.card-body {</w:t>
      </w:r>
      <w:r>
        <w:rPr>
          <w:rFonts w:hint="default" w:ascii="Arial" w:hAnsi="Arial" w:cs="Arial"/>
          <w:i w:val="0"/>
          <w:iCs w:val="0"/>
          <w:sz w:val="18"/>
        </w:rPr>
        <w:br w:type="textWrapping"/>
      </w:r>
      <w:r>
        <w:rPr>
          <w:rFonts w:hint="default" w:ascii="Arial" w:hAnsi="Arial" w:cs="Arial"/>
          <w:i w:val="0"/>
          <w:iCs w:val="0"/>
          <w:sz w:val="18"/>
        </w:rPr>
        <w:t xml:space="preserve">    padding: 25px;</w:t>
      </w:r>
      <w:r>
        <w:rPr>
          <w:rFonts w:hint="default" w:ascii="Arial" w:hAnsi="Arial" w:cs="Arial"/>
          <w:i w:val="0"/>
          <w:iCs w:val="0"/>
          <w:sz w:val="18"/>
        </w:rPr>
        <w:br w:type="textWrapping"/>
      </w:r>
      <w:r>
        <w:rPr>
          <w:rFonts w:hint="default" w:ascii="Arial" w:hAnsi="Arial" w:cs="Arial"/>
          <w:i w:val="0"/>
          <w:iCs w:val="0"/>
          <w:sz w:val="18"/>
        </w:rPr>
        <w:t xml:space="preserve">    overflow-x: auto;</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table {</w:t>
      </w:r>
      <w:r>
        <w:rPr>
          <w:rFonts w:hint="default" w:ascii="Arial" w:hAnsi="Arial" w:cs="Arial"/>
          <w:i w:val="0"/>
          <w:iCs w:val="0"/>
          <w:sz w:val="18"/>
        </w:rPr>
        <w:br w:type="textWrapping"/>
      </w:r>
      <w:r>
        <w:rPr>
          <w:rFonts w:hint="default" w:ascii="Arial" w:hAnsi="Arial" w:cs="Arial"/>
          <w:i w:val="0"/>
          <w:iCs w:val="0"/>
          <w:sz w:val="18"/>
        </w:rPr>
        <w:t xml:space="preserve">    width: 100%;</w:t>
      </w:r>
      <w:r>
        <w:rPr>
          <w:rFonts w:hint="default" w:ascii="Arial" w:hAnsi="Arial" w:cs="Arial"/>
          <w:i w:val="0"/>
          <w:iCs w:val="0"/>
          <w:sz w:val="18"/>
        </w:rPr>
        <w:br w:type="textWrapping"/>
      </w:r>
      <w:r>
        <w:rPr>
          <w:rFonts w:hint="default" w:ascii="Arial" w:hAnsi="Arial" w:cs="Arial"/>
          <w:i w:val="0"/>
          <w:iCs w:val="0"/>
          <w:sz w:val="18"/>
        </w:rPr>
        <w:t xml:space="preserve">    border-collapse: collapse;</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thead {</w:t>
      </w:r>
      <w:r>
        <w:rPr>
          <w:rFonts w:hint="default" w:ascii="Arial" w:hAnsi="Arial" w:cs="Arial"/>
          <w:i w:val="0"/>
          <w:iCs w:val="0"/>
          <w:sz w:val="18"/>
        </w:rPr>
        <w:br w:type="textWrapping"/>
      </w:r>
      <w:r>
        <w:rPr>
          <w:rFonts w:hint="default" w:ascii="Arial" w:hAnsi="Arial" w:cs="Arial"/>
          <w:i w:val="0"/>
          <w:iCs w:val="0"/>
          <w:sz w:val="18"/>
        </w:rPr>
        <w:t xml:space="preserve">    background: #f7fafc;</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th {</w:t>
      </w:r>
      <w:r>
        <w:rPr>
          <w:rFonts w:hint="default" w:ascii="Arial" w:hAnsi="Arial" w:cs="Arial"/>
          <w:i w:val="0"/>
          <w:iCs w:val="0"/>
          <w:sz w:val="18"/>
        </w:rPr>
        <w:br w:type="textWrapping"/>
      </w:r>
      <w:r>
        <w:rPr>
          <w:rFonts w:hint="default" w:ascii="Arial" w:hAnsi="Arial" w:cs="Arial"/>
          <w:i w:val="0"/>
          <w:iCs w:val="0"/>
          <w:sz w:val="18"/>
        </w:rPr>
        <w:t xml:space="preserve">    padding: 12px 15px;</w:t>
      </w:r>
      <w:r>
        <w:rPr>
          <w:rFonts w:hint="default" w:ascii="Arial" w:hAnsi="Arial" w:cs="Arial"/>
          <w:i w:val="0"/>
          <w:iCs w:val="0"/>
          <w:sz w:val="18"/>
        </w:rPr>
        <w:br w:type="textWrapping"/>
      </w:r>
      <w:r>
        <w:rPr>
          <w:rFonts w:hint="default" w:ascii="Arial" w:hAnsi="Arial" w:cs="Arial"/>
          <w:i w:val="0"/>
          <w:iCs w:val="0"/>
          <w:sz w:val="18"/>
        </w:rPr>
        <w:t xml:space="preserve">    text-align: left;</w:t>
      </w:r>
      <w:r>
        <w:rPr>
          <w:rFonts w:hint="default" w:ascii="Arial" w:hAnsi="Arial" w:cs="Arial"/>
          <w:i w:val="0"/>
          <w:iCs w:val="0"/>
          <w:sz w:val="18"/>
        </w:rPr>
        <w:br w:type="textWrapping"/>
      </w:r>
      <w:r>
        <w:rPr>
          <w:rFonts w:hint="default" w:ascii="Arial" w:hAnsi="Arial" w:cs="Arial"/>
          <w:i w:val="0"/>
          <w:iCs w:val="0"/>
          <w:sz w:val="18"/>
        </w:rPr>
        <w:t xml:space="preserve">    font-weight: 600;</w:t>
      </w:r>
      <w:r>
        <w:rPr>
          <w:rFonts w:hint="default" w:ascii="Arial" w:hAnsi="Arial" w:cs="Arial"/>
          <w:i w:val="0"/>
          <w:iCs w:val="0"/>
          <w:sz w:val="18"/>
        </w:rPr>
        <w:br w:type="textWrapping"/>
      </w:r>
      <w:r>
        <w:rPr>
          <w:rFonts w:hint="default" w:ascii="Arial" w:hAnsi="Arial" w:cs="Arial"/>
          <w:i w:val="0"/>
          <w:iCs w:val="0"/>
          <w:sz w:val="18"/>
        </w:rPr>
        <w:t xml:space="preserve">    color: #4a5568;</w:t>
      </w:r>
      <w:r>
        <w:rPr>
          <w:rFonts w:hint="default" w:ascii="Arial" w:hAnsi="Arial" w:cs="Arial"/>
          <w:i w:val="0"/>
          <w:iCs w:val="0"/>
          <w:sz w:val="18"/>
        </w:rPr>
        <w:br w:type="textWrapping"/>
      </w:r>
      <w:r>
        <w:rPr>
          <w:rFonts w:hint="default" w:ascii="Arial" w:hAnsi="Arial" w:cs="Arial"/>
          <w:i w:val="0"/>
          <w:iCs w:val="0"/>
          <w:sz w:val="18"/>
        </w:rPr>
        <w:t xml:space="preserve">    border-bottom: 2px solid #e2e8f0;</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td {</w:t>
      </w:r>
      <w:r>
        <w:rPr>
          <w:rFonts w:hint="default" w:ascii="Arial" w:hAnsi="Arial" w:cs="Arial"/>
          <w:i w:val="0"/>
          <w:iCs w:val="0"/>
          <w:sz w:val="18"/>
        </w:rPr>
        <w:br w:type="textWrapping"/>
      </w:r>
      <w:r>
        <w:rPr>
          <w:rFonts w:hint="default" w:ascii="Arial" w:hAnsi="Arial" w:cs="Arial"/>
          <w:i w:val="0"/>
          <w:iCs w:val="0"/>
          <w:sz w:val="18"/>
        </w:rPr>
        <w:t xml:space="preserve">    padding: 12px 15px;</w:t>
      </w:r>
      <w:r>
        <w:rPr>
          <w:rFonts w:hint="default" w:ascii="Arial" w:hAnsi="Arial" w:cs="Arial"/>
          <w:i w:val="0"/>
          <w:iCs w:val="0"/>
          <w:sz w:val="18"/>
        </w:rPr>
        <w:br w:type="textWrapping"/>
      </w:r>
      <w:r>
        <w:rPr>
          <w:rFonts w:hint="default" w:ascii="Arial" w:hAnsi="Arial" w:cs="Arial"/>
          <w:i w:val="0"/>
          <w:iCs w:val="0"/>
          <w:sz w:val="18"/>
        </w:rPr>
        <w:t xml:space="preserve">    border-bottom: 1px solid #e2e8f0;</w:t>
      </w:r>
      <w:r>
        <w:rPr>
          <w:rFonts w:hint="default" w:ascii="Arial" w:hAnsi="Arial" w:cs="Arial"/>
          <w:i w:val="0"/>
          <w:iCs w:val="0"/>
          <w:sz w:val="18"/>
        </w:rPr>
        <w:br w:type="textWrapping"/>
      </w:r>
      <w:r>
        <w:rPr>
          <w:rFonts w:hint="default" w:ascii="Arial" w:hAnsi="Arial" w:cs="Arial"/>
          <w:i w:val="0"/>
          <w:iCs w:val="0"/>
          <w:sz w:val="18"/>
        </w:rPr>
        <w:t xml:space="preserve">    color: #4a5568;</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tbody tr:hover {</w:t>
      </w:r>
      <w:r>
        <w:rPr>
          <w:rFonts w:hint="default" w:ascii="Arial" w:hAnsi="Arial" w:cs="Arial"/>
          <w:i w:val="0"/>
          <w:iCs w:val="0"/>
          <w:sz w:val="18"/>
        </w:rPr>
        <w:br w:type="textWrapping"/>
      </w:r>
      <w:r>
        <w:rPr>
          <w:rFonts w:hint="default" w:ascii="Arial" w:hAnsi="Arial" w:cs="Arial"/>
          <w:i w:val="0"/>
          <w:iCs w:val="0"/>
          <w:sz w:val="18"/>
        </w:rPr>
        <w:t xml:space="preserve">    background: #f7fafc;</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.overlay {</w:t>
      </w:r>
      <w:r>
        <w:rPr>
          <w:rFonts w:hint="default" w:ascii="Arial" w:hAnsi="Arial" w:cs="Arial"/>
          <w:i w:val="0"/>
          <w:iCs w:val="0"/>
          <w:sz w:val="18"/>
        </w:rPr>
        <w:br w:type="textWrapping"/>
      </w:r>
      <w:r>
        <w:rPr>
          <w:rFonts w:hint="default" w:ascii="Arial" w:hAnsi="Arial" w:cs="Arial"/>
          <w:i w:val="0"/>
          <w:iCs w:val="0"/>
          <w:sz w:val="18"/>
        </w:rPr>
        <w:t xml:space="preserve">    display: none;</w:t>
      </w:r>
      <w:r>
        <w:rPr>
          <w:rFonts w:hint="default" w:ascii="Arial" w:hAnsi="Arial" w:cs="Arial"/>
          <w:i w:val="0"/>
          <w:iCs w:val="0"/>
          <w:sz w:val="18"/>
        </w:rPr>
        <w:br w:type="textWrapping"/>
      </w:r>
      <w:r>
        <w:rPr>
          <w:rFonts w:hint="default" w:ascii="Arial" w:hAnsi="Arial" w:cs="Arial"/>
          <w:i w:val="0"/>
          <w:iCs w:val="0"/>
          <w:sz w:val="18"/>
        </w:rPr>
        <w:t xml:space="preserve">    position: fixed;</w:t>
      </w:r>
      <w:r>
        <w:rPr>
          <w:rFonts w:hint="default" w:ascii="Arial" w:hAnsi="Arial" w:cs="Arial"/>
          <w:i w:val="0"/>
          <w:iCs w:val="0"/>
          <w:sz w:val="18"/>
        </w:rPr>
        <w:br w:type="textWrapping"/>
      </w:r>
      <w:r>
        <w:rPr>
          <w:rFonts w:hint="default" w:ascii="Arial" w:hAnsi="Arial" w:cs="Arial"/>
          <w:i w:val="0"/>
          <w:iCs w:val="0"/>
          <w:sz w:val="18"/>
        </w:rPr>
        <w:t xml:space="preserve">    top: 0;</w:t>
      </w:r>
      <w:r>
        <w:rPr>
          <w:rFonts w:hint="default" w:ascii="Arial" w:hAnsi="Arial" w:cs="Arial"/>
          <w:i w:val="0"/>
          <w:iCs w:val="0"/>
          <w:sz w:val="18"/>
        </w:rPr>
        <w:br w:type="textWrapping"/>
      </w:r>
      <w:r>
        <w:rPr>
          <w:rFonts w:hint="default" w:ascii="Arial" w:hAnsi="Arial" w:cs="Arial"/>
          <w:i w:val="0"/>
          <w:iCs w:val="0"/>
          <w:sz w:val="18"/>
        </w:rPr>
        <w:t xml:space="preserve">    left: 0;</w:t>
      </w:r>
      <w:r>
        <w:rPr>
          <w:rFonts w:hint="default" w:ascii="Arial" w:hAnsi="Arial" w:cs="Arial"/>
          <w:i w:val="0"/>
          <w:iCs w:val="0"/>
          <w:sz w:val="18"/>
        </w:rPr>
        <w:br w:type="textWrapping"/>
      </w:r>
      <w:r>
        <w:rPr>
          <w:rFonts w:hint="default" w:ascii="Arial" w:hAnsi="Arial" w:cs="Arial"/>
          <w:i w:val="0"/>
          <w:iCs w:val="0"/>
          <w:sz w:val="18"/>
        </w:rPr>
        <w:t xml:space="preserve">    right: 0;</w:t>
      </w:r>
      <w:r>
        <w:rPr>
          <w:rFonts w:hint="default" w:ascii="Arial" w:hAnsi="Arial" w:cs="Arial"/>
          <w:i w:val="0"/>
          <w:iCs w:val="0"/>
          <w:sz w:val="18"/>
        </w:rPr>
        <w:br w:type="textWrapping"/>
      </w:r>
      <w:r>
        <w:rPr>
          <w:rFonts w:hint="default" w:ascii="Arial" w:hAnsi="Arial" w:cs="Arial"/>
          <w:i w:val="0"/>
          <w:iCs w:val="0"/>
          <w:sz w:val="18"/>
        </w:rPr>
        <w:t xml:space="preserve">    bottom: 0;</w:t>
      </w:r>
      <w:r>
        <w:rPr>
          <w:rFonts w:hint="default" w:ascii="Arial" w:hAnsi="Arial" w:cs="Arial"/>
          <w:i w:val="0"/>
          <w:iCs w:val="0"/>
          <w:sz w:val="18"/>
        </w:rPr>
        <w:br w:type="textWrapping"/>
      </w:r>
      <w:r>
        <w:rPr>
          <w:rFonts w:hint="default" w:ascii="Arial" w:hAnsi="Arial" w:cs="Arial"/>
          <w:i w:val="0"/>
          <w:iCs w:val="0"/>
          <w:sz w:val="18"/>
        </w:rPr>
        <w:t xml:space="preserve">    background: rgba(0, 0, 0, 0.6);</w:t>
      </w:r>
      <w:r>
        <w:rPr>
          <w:rFonts w:hint="default" w:ascii="Arial" w:hAnsi="Arial" w:cs="Arial"/>
          <w:i w:val="0"/>
          <w:iCs w:val="0"/>
          <w:sz w:val="18"/>
        </w:rPr>
        <w:br w:type="textWrapping"/>
      </w:r>
      <w:r>
        <w:rPr>
          <w:rFonts w:hint="default" w:ascii="Arial" w:hAnsi="Arial" w:cs="Arial"/>
          <w:i w:val="0"/>
          <w:iCs w:val="0"/>
          <w:sz w:val="18"/>
        </w:rPr>
        <w:t xml:space="preserve">    z-index: 1000;</w:t>
      </w:r>
      <w:r>
        <w:rPr>
          <w:rFonts w:hint="default" w:ascii="Arial" w:hAnsi="Arial" w:cs="Arial"/>
          <w:i w:val="0"/>
          <w:iCs w:val="0"/>
          <w:sz w:val="18"/>
        </w:rPr>
        <w:br w:type="textWrapping"/>
      </w:r>
      <w:r>
        <w:rPr>
          <w:rFonts w:hint="default" w:ascii="Arial" w:hAnsi="Arial" w:cs="Arial"/>
          <w:i w:val="0"/>
          <w:iCs w:val="0"/>
          <w:sz w:val="18"/>
        </w:rPr>
        <w:t xml:space="preserve">    backdrop-filter: blur(3px);</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.overlay.open {</w:t>
      </w:r>
      <w:r>
        <w:rPr>
          <w:rFonts w:hint="default" w:ascii="Arial" w:hAnsi="Arial" w:cs="Arial"/>
          <w:i w:val="0"/>
          <w:iCs w:val="0"/>
          <w:sz w:val="18"/>
        </w:rPr>
        <w:br w:type="textWrapping"/>
      </w:r>
      <w:r>
        <w:rPr>
          <w:rFonts w:hint="default" w:ascii="Arial" w:hAnsi="Arial" w:cs="Arial"/>
          <w:i w:val="0"/>
          <w:iCs w:val="0"/>
          <w:sz w:val="18"/>
        </w:rPr>
        <w:t xml:space="preserve">    display: flex;</w:t>
      </w:r>
      <w:r>
        <w:rPr>
          <w:rFonts w:hint="default" w:ascii="Arial" w:hAnsi="Arial" w:cs="Arial"/>
          <w:i w:val="0"/>
          <w:iCs w:val="0"/>
          <w:sz w:val="18"/>
        </w:rPr>
        <w:br w:type="textWrapping"/>
      </w:r>
      <w:r>
        <w:rPr>
          <w:rFonts w:hint="default" w:ascii="Arial" w:hAnsi="Arial" w:cs="Arial"/>
          <w:i w:val="0"/>
          <w:iCs w:val="0"/>
          <w:sz w:val="18"/>
        </w:rPr>
        <w:t xml:space="preserve">    align-items: center;</w:t>
      </w:r>
      <w:r>
        <w:rPr>
          <w:rFonts w:hint="default" w:ascii="Arial" w:hAnsi="Arial" w:cs="Arial"/>
          <w:i w:val="0"/>
          <w:iCs w:val="0"/>
          <w:sz w:val="18"/>
        </w:rPr>
        <w:br w:type="textWrapping"/>
      </w:r>
      <w:r>
        <w:rPr>
          <w:rFonts w:hint="default" w:ascii="Arial" w:hAnsi="Arial" w:cs="Arial"/>
          <w:i w:val="0"/>
          <w:iCs w:val="0"/>
          <w:sz w:val="18"/>
        </w:rPr>
        <w:t xml:space="preserve">    justify-content: center;</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.modal {</w:t>
      </w:r>
      <w:r>
        <w:rPr>
          <w:rFonts w:hint="default" w:ascii="Arial" w:hAnsi="Arial" w:cs="Arial"/>
          <w:i w:val="0"/>
          <w:iCs w:val="0"/>
          <w:sz w:val="18"/>
        </w:rPr>
        <w:br w:type="textWrapping"/>
      </w:r>
      <w:r>
        <w:rPr>
          <w:rFonts w:hint="default" w:ascii="Arial" w:hAnsi="Arial" w:cs="Arial"/>
          <w:i w:val="0"/>
          <w:iCs w:val="0"/>
          <w:sz w:val="18"/>
        </w:rPr>
        <w:t xml:space="preserve">    background: white;</w:t>
      </w:r>
      <w:r>
        <w:rPr>
          <w:rFonts w:hint="default" w:ascii="Arial" w:hAnsi="Arial" w:cs="Arial"/>
          <w:i w:val="0"/>
          <w:iCs w:val="0"/>
          <w:sz w:val="18"/>
        </w:rPr>
        <w:br w:type="textWrapping"/>
      </w:r>
      <w:r>
        <w:rPr>
          <w:rFonts w:hint="default" w:ascii="Arial" w:hAnsi="Arial" w:cs="Arial"/>
          <w:i w:val="0"/>
          <w:iCs w:val="0"/>
          <w:sz w:val="18"/>
        </w:rPr>
        <w:t xml:space="preserve">    border-radius: 15px;</w:t>
      </w:r>
      <w:r>
        <w:rPr>
          <w:rFonts w:hint="default" w:ascii="Arial" w:hAnsi="Arial" w:cs="Arial"/>
          <w:i w:val="0"/>
          <w:iCs w:val="0"/>
          <w:sz w:val="18"/>
        </w:rPr>
        <w:br w:type="textWrapping"/>
      </w:r>
      <w:r>
        <w:rPr>
          <w:rFonts w:hint="default" w:ascii="Arial" w:hAnsi="Arial" w:cs="Arial"/>
          <w:i w:val="0"/>
          <w:iCs w:val="0"/>
          <w:sz w:val="18"/>
        </w:rPr>
        <w:t xml:space="preserve">    width: 90%;</w:t>
      </w:r>
      <w:r>
        <w:rPr>
          <w:rFonts w:hint="default" w:ascii="Arial" w:hAnsi="Arial" w:cs="Arial"/>
          <w:i w:val="0"/>
          <w:iCs w:val="0"/>
          <w:sz w:val="18"/>
        </w:rPr>
        <w:br w:type="textWrapping"/>
      </w:r>
      <w:r>
        <w:rPr>
          <w:rFonts w:hint="default" w:ascii="Arial" w:hAnsi="Arial" w:cs="Arial"/>
          <w:i w:val="0"/>
          <w:iCs w:val="0"/>
          <w:sz w:val="18"/>
        </w:rPr>
        <w:t xml:space="preserve">    max-width: 500px;</w:t>
      </w:r>
      <w:r>
        <w:rPr>
          <w:rFonts w:hint="default" w:ascii="Arial" w:hAnsi="Arial" w:cs="Arial"/>
          <w:i w:val="0"/>
          <w:iCs w:val="0"/>
          <w:sz w:val="18"/>
        </w:rPr>
        <w:br w:type="textWrapping"/>
      </w:r>
      <w:r>
        <w:rPr>
          <w:rFonts w:hint="default" w:ascii="Arial" w:hAnsi="Arial" w:cs="Arial"/>
          <w:i w:val="0"/>
          <w:iCs w:val="0"/>
          <w:sz w:val="18"/>
        </w:rPr>
        <w:t xml:space="preserve">    max-height: 90vh;</w:t>
      </w:r>
      <w:r>
        <w:rPr>
          <w:rFonts w:hint="default" w:ascii="Arial" w:hAnsi="Arial" w:cs="Arial"/>
          <w:i w:val="0"/>
          <w:iCs w:val="0"/>
          <w:sz w:val="18"/>
        </w:rPr>
        <w:br w:type="textWrapping"/>
      </w:r>
      <w:r>
        <w:rPr>
          <w:rFonts w:hint="default" w:ascii="Arial" w:hAnsi="Arial" w:cs="Arial"/>
          <w:i w:val="0"/>
          <w:iCs w:val="0"/>
          <w:sz w:val="18"/>
        </w:rPr>
        <w:t xml:space="preserve">    overflow-y: auto;</w:t>
      </w:r>
      <w:r>
        <w:rPr>
          <w:rFonts w:hint="default" w:ascii="Arial" w:hAnsi="Arial" w:cs="Arial"/>
          <w:i w:val="0"/>
          <w:iCs w:val="0"/>
          <w:sz w:val="18"/>
        </w:rPr>
        <w:br w:type="textWrapping"/>
      </w:r>
      <w:r>
        <w:rPr>
          <w:rFonts w:hint="default" w:ascii="Arial" w:hAnsi="Arial" w:cs="Arial"/>
          <w:i w:val="0"/>
          <w:iCs w:val="0"/>
          <w:sz w:val="18"/>
        </w:rPr>
        <w:t xml:space="preserve">    animation: slideIn 0.3s ease;</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modal animation, when it opens, it will slide in from the top and fade in */</w:t>
      </w:r>
      <w:r>
        <w:rPr>
          <w:rFonts w:hint="default" w:ascii="Arial" w:hAnsi="Arial" w:cs="Arial"/>
          <w:i w:val="0"/>
          <w:iCs w:val="0"/>
          <w:sz w:val="18"/>
        </w:rPr>
        <w:br w:type="textWrapping"/>
      </w:r>
      <w:r>
        <w:rPr>
          <w:rFonts w:hint="default" w:ascii="Arial" w:hAnsi="Arial" w:cs="Arial"/>
          <w:i w:val="0"/>
          <w:iCs w:val="0"/>
          <w:sz w:val="18"/>
        </w:rPr>
        <w:t>@keyframes slideIn {</w:t>
      </w:r>
      <w:r>
        <w:rPr>
          <w:rFonts w:hint="default" w:ascii="Arial" w:hAnsi="Arial" w:cs="Arial"/>
          <w:i w:val="0"/>
          <w:iCs w:val="0"/>
          <w:sz w:val="18"/>
        </w:rPr>
        <w:br w:type="textWrapping"/>
      </w:r>
      <w:r>
        <w:rPr>
          <w:rFonts w:hint="default" w:ascii="Arial" w:hAnsi="Arial" w:cs="Arial"/>
          <w:i w:val="0"/>
          <w:iCs w:val="0"/>
          <w:sz w:val="18"/>
        </w:rPr>
        <w:t xml:space="preserve">    from {</w:t>
      </w:r>
      <w:r>
        <w:rPr>
          <w:rFonts w:hint="default" w:ascii="Arial" w:hAnsi="Arial" w:cs="Arial"/>
          <w:i w:val="0"/>
          <w:iCs w:val="0"/>
          <w:sz w:val="18"/>
        </w:rPr>
        <w:br w:type="textWrapping"/>
      </w:r>
      <w:r>
        <w:rPr>
          <w:rFonts w:hint="default" w:ascii="Arial" w:hAnsi="Arial" w:cs="Arial"/>
          <w:i w:val="0"/>
          <w:iCs w:val="0"/>
          <w:sz w:val="18"/>
        </w:rPr>
        <w:t xml:space="preserve">        transform: translateY(-50px);</w:t>
      </w:r>
      <w:r>
        <w:rPr>
          <w:rFonts w:hint="default" w:ascii="Arial" w:hAnsi="Arial" w:cs="Arial"/>
          <w:i w:val="0"/>
          <w:iCs w:val="0"/>
          <w:sz w:val="18"/>
        </w:rPr>
        <w:br w:type="textWrapping"/>
      </w:r>
      <w:r>
        <w:rPr>
          <w:rFonts w:hint="default" w:ascii="Arial" w:hAnsi="Arial" w:cs="Arial"/>
          <w:i w:val="0"/>
          <w:iCs w:val="0"/>
          <w:sz w:val="18"/>
        </w:rPr>
        <w:t xml:space="preserve">        opacity: 0;</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to {</w:t>
      </w:r>
      <w:r>
        <w:rPr>
          <w:rFonts w:hint="default" w:ascii="Arial" w:hAnsi="Arial" w:cs="Arial"/>
          <w:i w:val="0"/>
          <w:iCs w:val="0"/>
          <w:sz w:val="18"/>
        </w:rPr>
        <w:br w:type="textWrapping"/>
      </w:r>
      <w:r>
        <w:rPr>
          <w:rFonts w:hint="default" w:ascii="Arial" w:hAnsi="Arial" w:cs="Arial"/>
          <w:i w:val="0"/>
          <w:iCs w:val="0"/>
          <w:sz w:val="18"/>
        </w:rPr>
        <w:t xml:space="preserve">        transform: translateY(0);</w:t>
      </w:r>
      <w:r>
        <w:rPr>
          <w:rFonts w:hint="default" w:ascii="Arial" w:hAnsi="Arial" w:cs="Arial"/>
          <w:i w:val="0"/>
          <w:iCs w:val="0"/>
          <w:sz w:val="18"/>
        </w:rPr>
        <w:br w:type="textWrapping"/>
      </w:r>
      <w:r>
        <w:rPr>
          <w:rFonts w:hint="default" w:ascii="Arial" w:hAnsi="Arial" w:cs="Arial"/>
          <w:i w:val="0"/>
          <w:iCs w:val="0"/>
          <w:sz w:val="18"/>
        </w:rPr>
        <w:t xml:space="preserve">        opacity: 1;</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.modal-header {</w:t>
      </w:r>
      <w:r>
        <w:rPr>
          <w:rFonts w:hint="default" w:ascii="Arial" w:hAnsi="Arial" w:cs="Arial"/>
          <w:i w:val="0"/>
          <w:iCs w:val="0"/>
          <w:sz w:val="18"/>
        </w:rPr>
        <w:br w:type="textWrapping"/>
      </w:r>
      <w:r>
        <w:rPr>
          <w:rFonts w:hint="default" w:ascii="Arial" w:hAnsi="Arial" w:cs="Arial"/>
          <w:i w:val="0"/>
          <w:iCs w:val="0"/>
          <w:sz w:val="18"/>
        </w:rPr>
        <w:t xml:space="preserve">    padding: 20px 25px;</w:t>
      </w:r>
      <w:r>
        <w:rPr>
          <w:rFonts w:hint="default" w:ascii="Arial" w:hAnsi="Arial" w:cs="Arial"/>
          <w:i w:val="0"/>
          <w:iCs w:val="0"/>
          <w:sz w:val="18"/>
        </w:rPr>
        <w:br w:type="textWrapping"/>
      </w:r>
      <w:r>
        <w:rPr>
          <w:rFonts w:hint="default" w:ascii="Arial" w:hAnsi="Arial" w:cs="Arial"/>
          <w:i w:val="0"/>
          <w:iCs w:val="0"/>
          <w:sz w:val="18"/>
        </w:rPr>
        <w:t xml:space="preserve">    background: linear-gradient(135deg, #23872d 0%, #288d3e 100%);</w:t>
      </w:r>
      <w:r>
        <w:rPr>
          <w:rFonts w:hint="default" w:ascii="Arial" w:hAnsi="Arial" w:cs="Arial"/>
          <w:i w:val="0"/>
          <w:iCs w:val="0"/>
          <w:sz w:val="18"/>
        </w:rPr>
        <w:br w:type="textWrapping"/>
      </w:r>
      <w:r>
        <w:rPr>
          <w:rFonts w:hint="default" w:ascii="Arial" w:hAnsi="Arial" w:cs="Arial"/>
          <w:i w:val="0"/>
          <w:iCs w:val="0"/>
          <w:sz w:val="18"/>
        </w:rPr>
        <w:t xml:space="preserve">    color: white;</w:t>
      </w:r>
      <w:r>
        <w:rPr>
          <w:rFonts w:hint="default" w:ascii="Arial" w:hAnsi="Arial" w:cs="Arial"/>
          <w:i w:val="0"/>
          <w:iCs w:val="0"/>
          <w:sz w:val="18"/>
        </w:rPr>
        <w:br w:type="textWrapping"/>
      </w:r>
      <w:r>
        <w:rPr>
          <w:rFonts w:hint="default" w:ascii="Arial" w:hAnsi="Arial" w:cs="Arial"/>
          <w:i w:val="0"/>
          <w:iCs w:val="0"/>
          <w:sz w:val="18"/>
        </w:rPr>
        <w:t xml:space="preserve">    display: flex;</w:t>
      </w:r>
      <w:r>
        <w:rPr>
          <w:rFonts w:hint="default" w:ascii="Arial" w:hAnsi="Arial" w:cs="Arial"/>
          <w:i w:val="0"/>
          <w:iCs w:val="0"/>
          <w:sz w:val="18"/>
        </w:rPr>
        <w:br w:type="textWrapping"/>
      </w:r>
      <w:r>
        <w:rPr>
          <w:rFonts w:hint="default" w:ascii="Arial" w:hAnsi="Arial" w:cs="Arial"/>
          <w:i w:val="0"/>
          <w:iCs w:val="0"/>
          <w:sz w:val="18"/>
        </w:rPr>
        <w:t xml:space="preserve">    justify-content: space-between;</w:t>
      </w:r>
      <w:r>
        <w:rPr>
          <w:rFonts w:hint="default" w:ascii="Arial" w:hAnsi="Arial" w:cs="Arial"/>
          <w:i w:val="0"/>
          <w:iCs w:val="0"/>
          <w:sz w:val="18"/>
        </w:rPr>
        <w:br w:type="textWrapping"/>
      </w:r>
      <w:r>
        <w:rPr>
          <w:rFonts w:hint="default" w:ascii="Arial" w:hAnsi="Arial" w:cs="Arial"/>
          <w:i w:val="0"/>
          <w:iCs w:val="0"/>
          <w:sz w:val="18"/>
        </w:rPr>
        <w:t xml:space="preserve">    align-items: center;</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.modal-header h2 {</w:t>
      </w:r>
      <w:r>
        <w:rPr>
          <w:rFonts w:hint="default" w:ascii="Arial" w:hAnsi="Arial" w:cs="Arial"/>
          <w:i w:val="0"/>
          <w:iCs w:val="0"/>
          <w:sz w:val="18"/>
        </w:rPr>
        <w:br w:type="textWrapping"/>
      </w:r>
      <w:r>
        <w:rPr>
          <w:rFonts w:hint="default" w:ascii="Arial" w:hAnsi="Arial" w:cs="Arial"/>
          <w:i w:val="0"/>
          <w:iCs w:val="0"/>
          <w:sz w:val="18"/>
        </w:rPr>
        <w:t xml:space="preserve">    font-size: 20px;</w:t>
      </w:r>
      <w:r>
        <w:rPr>
          <w:rFonts w:hint="default" w:ascii="Arial" w:hAnsi="Arial" w:cs="Arial"/>
          <w:i w:val="0"/>
          <w:iCs w:val="0"/>
          <w:sz w:val="18"/>
        </w:rPr>
        <w:br w:type="textWrapping"/>
      </w:r>
      <w:r>
        <w:rPr>
          <w:rFonts w:hint="default" w:ascii="Arial" w:hAnsi="Arial" w:cs="Arial"/>
          <w:i w:val="0"/>
          <w:iCs w:val="0"/>
          <w:sz w:val="18"/>
        </w:rPr>
        <w:t xml:space="preserve">    margin: 0;</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.close-btn {</w:t>
      </w:r>
      <w:r>
        <w:rPr>
          <w:rFonts w:hint="default" w:ascii="Arial" w:hAnsi="Arial" w:cs="Arial"/>
          <w:i w:val="0"/>
          <w:iCs w:val="0"/>
          <w:sz w:val="18"/>
        </w:rPr>
        <w:br w:type="textWrapping"/>
      </w:r>
      <w:r>
        <w:rPr>
          <w:rFonts w:hint="default" w:ascii="Arial" w:hAnsi="Arial" w:cs="Arial"/>
          <w:i w:val="0"/>
          <w:iCs w:val="0"/>
          <w:sz w:val="18"/>
        </w:rPr>
        <w:t xml:space="preserve">    background: none;</w:t>
      </w:r>
      <w:r>
        <w:rPr>
          <w:rFonts w:hint="default" w:ascii="Arial" w:hAnsi="Arial" w:cs="Arial"/>
          <w:i w:val="0"/>
          <w:iCs w:val="0"/>
          <w:sz w:val="18"/>
        </w:rPr>
        <w:br w:type="textWrapping"/>
      </w:r>
      <w:r>
        <w:rPr>
          <w:rFonts w:hint="default" w:ascii="Arial" w:hAnsi="Arial" w:cs="Arial"/>
          <w:i w:val="0"/>
          <w:iCs w:val="0"/>
          <w:sz w:val="18"/>
        </w:rPr>
        <w:t xml:space="preserve">    border: none;</w:t>
      </w:r>
      <w:r>
        <w:rPr>
          <w:rFonts w:hint="default" w:ascii="Arial" w:hAnsi="Arial" w:cs="Arial"/>
          <w:i w:val="0"/>
          <w:iCs w:val="0"/>
          <w:sz w:val="18"/>
        </w:rPr>
        <w:br w:type="textWrapping"/>
      </w:r>
      <w:r>
        <w:rPr>
          <w:rFonts w:hint="default" w:ascii="Arial" w:hAnsi="Arial" w:cs="Arial"/>
          <w:i w:val="0"/>
          <w:iCs w:val="0"/>
          <w:sz w:val="18"/>
        </w:rPr>
        <w:t xml:space="preserve">    color: white;</w:t>
      </w:r>
      <w:r>
        <w:rPr>
          <w:rFonts w:hint="default" w:ascii="Arial" w:hAnsi="Arial" w:cs="Arial"/>
          <w:i w:val="0"/>
          <w:iCs w:val="0"/>
          <w:sz w:val="18"/>
        </w:rPr>
        <w:br w:type="textWrapping"/>
      </w:r>
      <w:r>
        <w:rPr>
          <w:rFonts w:hint="default" w:ascii="Arial" w:hAnsi="Arial" w:cs="Arial"/>
          <w:i w:val="0"/>
          <w:iCs w:val="0"/>
          <w:sz w:val="18"/>
        </w:rPr>
        <w:t xml:space="preserve">    font-size: 24px;</w:t>
      </w:r>
      <w:r>
        <w:rPr>
          <w:rFonts w:hint="default" w:ascii="Arial" w:hAnsi="Arial" w:cs="Arial"/>
          <w:i w:val="0"/>
          <w:iCs w:val="0"/>
          <w:sz w:val="18"/>
        </w:rPr>
        <w:br w:type="textWrapping"/>
      </w:r>
      <w:r>
        <w:rPr>
          <w:rFonts w:hint="default" w:ascii="Arial" w:hAnsi="Arial" w:cs="Arial"/>
          <w:i w:val="0"/>
          <w:iCs w:val="0"/>
          <w:sz w:val="18"/>
        </w:rPr>
        <w:t xml:space="preserve">    cursor: pointer;</w:t>
      </w:r>
      <w:r>
        <w:rPr>
          <w:rFonts w:hint="default" w:ascii="Arial" w:hAnsi="Arial" w:cs="Arial"/>
          <w:i w:val="0"/>
          <w:iCs w:val="0"/>
          <w:sz w:val="18"/>
        </w:rPr>
        <w:br w:type="textWrapping"/>
      </w:r>
      <w:r>
        <w:rPr>
          <w:rFonts w:hint="default" w:ascii="Arial" w:hAnsi="Arial" w:cs="Arial"/>
          <w:i w:val="0"/>
          <w:iCs w:val="0"/>
          <w:sz w:val="18"/>
        </w:rPr>
        <w:t xml:space="preserve">    width: 30px;</w:t>
      </w:r>
      <w:r>
        <w:rPr>
          <w:rFonts w:hint="default" w:ascii="Arial" w:hAnsi="Arial" w:cs="Arial"/>
          <w:i w:val="0"/>
          <w:iCs w:val="0"/>
          <w:sz w:val="18"/>
        </w:rPr>
        <w:br w:type="textWrapping"/>
      </w:r>
      <w:r>
        <w:rPr>
          <w:rFonts w:hint="default" w:ascii="Arial" w:hAnsi="Arial" w:cs="Arial"/>
          <w:i w:val="0"/>
          <w:iCs w:val="0"/>
          <w:sz w:val="18"/>
        </w:rPr>
        <w:t xml:space="preserve">    height: 30px;</w:t>
      </w:r>
      <w:r>
        <w:rPr>
          <w:rFonts w:hint="default" w:ascii="Arial" w:hAnsi="Arial" w:cs="Arial"/>
          <w:i w:val="0"/>
          <w:iCs w:val="0"/>
          <w:sz w:val="18"/>
        </w:rPr>
        <w:br w:type="textWrapping"/>
      </w:r>
      <w:r>
        <w:rPr>
          <w:rFonts w:hint="default" w:ascii="Arial" w:hAnsi="Arial" w:cs="Arial"/>
          <w:i w:val="0"/>
          <w:iCs w:val="0"/>
          <w:sz w:val="18"/>
        </w:rPr>
        <w:t xml:space="preserve">    border-radius: 50%;</w:t>
      </w:r>
      <w:r>
        <w:rPr>
          <w:rFonts w:hint="default" w:ascii="Arial" w:hAnsi="Arial" w:cs="Arial"/>
          <w:i w:val="0"/>
          <w:iCs w:val="0"/>
          <w:sz w:val="18"/>
        </w:rPr>
        <w:br w:type="textWrapping"/>
      </w:r>
      <w:r>
        <w:rPr>
          <w:rFonts w:hint="default" w:ascii="Arial" w:hAnsi="Arial" w:cs="Arial"/>
          <w:i w:val="0"/>
          <w:iCs w:val="0"/>
          <w:sz w:val="18"/>
        </w:rPr>
        <w:t xml:space="preserve">    transition: background 0.3s;</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.close-btn:hover {</w:t>
      </w:r>
      <w:r>
        <w:rPr>
          <w:rFonts w:hint="default" w:ascii="Arial" w:hAnsi="Arial" w:cs="Arial"/>
          <w:i w:val="0"/>
          <w:iCs w:val="0"/>
          <w:sz w:val="18"/>
        </w:rPr>
        <w:br w:type="textWrapping"/>
      </w:r>
      <w:r>
        <w:rPr>
          <w:rFonts w:hint="default" w:ascii="Arial" w:hAnsi="Arial" w:cs="Arial"/>
          <w:i w:val="0"/>
          <w:iCs w:val="0"/>
          <w:sz w:val="18"/>
        </w:rPr>
        <w:t xml:space="preserve">    background: rgba(255, 255, 255, 0.2);</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.modal-body {</w:t>
      </w:r>
      <w:r>
        <w:rPr>
          <w:rFonts w:hint="default" w:ascii="Arial" w:hAnsi="Arial" w:cs="Arial"/>
          <w:i w:val="0"/>
          <w:iCs w:val="0"/>
          <w:sz w:val="18"/>
        </w:rPr>
        <w:br w:type="textWrapping"/>
      </w:r>
      <w:r>
        <w:rPr>
          <w:rFonts w:hint="default" w:ascii="Arial" w:hAnsi="Arial" w:cs="Arial"/>
          <w:i w:val="0"/>
          <w:iCs w:val="0"/>
          <w:sz w:val="18"/>
        </w:rPr>
        <w:t xml:space="preserve">    padding: 25px;</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.form-group {</w:t>
      </w:r>
      <w:r>
        <w:rPr>
          <w:rFonts w:hint="default" w:ascii="Arial" w:hAnsi="Arial" w:cs="Arial"/>
          <w:i w:val="0"/>
          <w:iCs w:val="0"/>
          <w:sz w:val="18"/>
        </w:rPr>
        <w:br w:type="textWrapping"/>
      </w:r>
      <w:r>
        <w:rPr>
          <w:rFonts w:hint="default" w:ascii="Arial" w:hAnsi="Arial" w:cs="Arial"/>
          <w:i w:val="0"/>
          <w:iCs w:val="0"/>
          <w:sz w:val="18"/>
        </w:rPr>
        <w:t xml:space="preserve">    margin-bottom: 20px;</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.form-group label {</w:t>
      </w:r>
      <w:r>
        <w:rPr>
          <w:rFonts w:hint="default" w:ascii="Arial" w:hAnsi="Arial" w:cs="Arial"/>
          <w:i w:val="0"/>
          <w:iCs w:val="0"/>
          <w:sz w:val="18"/>
        </w:rPr>
        <w:br w:type="textWrapping"/>
      </w:r>
      <w:r>
        <w:rPr>
          <w:rFonts w:hint="default" w:ascii="Arial" w:hAnsi="Arial" w:cs="Arial"/>
          <w:i w:val="0"/>
          <w:iCs w:val="0"/>
          <w:sz w:val="18"/>
        </w:rPr>
        <w:t xml:space="preserve">    display: block;</w:t>
      </w:r>
      <w:r>
        <w:rPr>
          <w:rFonts w:hint="default" w:ascii="Arial" w:hAnsi="Arial" w:cs="Arial"/>
          <w:i w:val="0"/>
          <w:iCs w:val="0"/>
          <w:sz w:val="18"/>
        </w:rPr>
        <w:br w:type="textWrapping"/>
      </w:r>
      <w:r>
        <w:rPr>
          <w:rFonts w:hint="default" w:ascii="Arial" w:hAnsi="Arial" w:cs="Arial"/>
          <w:i w:val="0"/>
          <w:iCs w:val="0"/>
          <w:sz w:val="18"/>
        </w:rPr>
        <w:t xml:space="preserve">    margin-bottom: 8px;</w:t>
      </w:r>
      <w:r>
        <w:rPr>
          <w:rFonts w:hint="default" w:ascii="Arial" w:hAnsi="Arial" w:cs="Arial"/>
          <w:i w:val="0"/>
          <w:iCs w:val="0"/>
          <w:sz w:val="18"/>
        </w:rPr>
        <w:br w:type="textWrapping"/>
      </w:r>
      <w:r>
        <w:rPr>
          <w:rFonts w:hint="default" w:ascii="Arial" w:hAnsi="Arial" w:cs="Arial"/>
          <w:i w:val="0"/>
          <w:iCs w:val="0"/>
          <w:sz w:val="18"/>
        </w:rPr>
        <w:t xml:space="preserve">    font-weight: 600;</w:t>
      </w:r>
      <w:r>
        <w:rPr>
          <w:rFonts w:hint="default" w:ascii="Arial" w:hAnsi="Arial" w:cs="Arial"/>
          <w:i w:val="0"/>
          <w:iCs w:val="0"/>
          <w:sz w:val="18"/>
        </w:rPr>
        <w:br w:type="textWrapping"/>
      </w:r>
      <w:r>
        <w:rPr>
          <w:rFonts w:hint="default" w:ascii="Arial" w:hAnsi="Arial" w:cs="Arial"/>
          <w:i w:val="0"/>
          <w:iCs w:val="0"/>
          <w:sz w:val="18"/>
        </w:rPr>
        <w:t xml:space="preserve">    color: #4a5568;</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.form-group select,</w:t>
      </w:r>
      <w:r>
        <w:rPr>
          <w:rFonts w:hint="default" w:ascii="Arial" w:hAnsi="Arial" w:cs="Arial"/>
          <w:i w:val="0"/>
          <w:iCs w:val="0"/>
          <w:sz w:val="18"/>
        </w:rPr>
        <w:br w:type="textWrapping"/>
      </w:r>
      <w:r>
        <w:rPr>
          <w:rFonts w:hint="default" w:ascii="Arial" w:hAnsi="Arial" w:cs="Arial"/>
          <w:i w:val="0"/>
          <w:iCs w:val="0"/>
          <w:sz w:val="18"/>
        </w:rPr>
        <w:t>.form-group input,</w:t>
      </w:r>
      <w:r>
        <w:rPr>
          <w:rFonts w:hint="default" w:ascii="Arial" w:hAnsi="Arial" w:cs="Arial"/>
          <w:i w:val="0"/>
          <w:iCs w:val="0"/>
          <w:sz w:val="18"/>
        </w:rPr>
        <w:br w:type="textWrapping"/>
      </w:r>
      <w:r>
        <w:rPr>
          <w:rFonts w:hint="default" w:ascii="Arial" w:hAnsi="Arial" w:cs="Arial"/>
          <w:i w:val="0"/>
          <w:iCs w:val="0"/>
          <w:sz w:val="18"/>
        </w:rPr>
        <w:t>.form-group textarea {</w:t>
      </w:r>
      <w:r>
        <w:rPr>
          <w:rFonts w:hint="default" w:ascii="Arial" w:hAnsi="Arial" w:cs="Arial"/>
          <w:i w:val="0"/>
          <w:iCs w:val="0"/>
          <w:sz w:val="18"/>
        </w:rPr>
        <w:br w:type="textWrapping"/>
      </w:r>
      <w:r>
        <w:rPr>
          <w:rFonts w:hint="default" w:ascii="Arial" w:hAnsi="Arial" w:cs="Arial"/>
          <w:i w:val="0"/>
          <w:iCs w:val="0"/>
          <w:sz w:val="18"/>
        </w:rPr>
        <w:t xml:space="preserve">    width: 100%;</w:t>
      </w:r>
      <w:r>
        <w:rPr>
          <w:rFonts w:hint="default" w:ascii="Arial" w:hAnsi="Arial" w:cs="Arial"/>
          <w:i w:val="0"/>
          <w:iCs w:val="0"/>
          <w:sz w:val="18"/>
        </w:rPr>
        <w:br w:type="textWrapping"/>
      </w:r>
      <w:r>
        <w:rPr>
          <w:rFonts w:hint="default" w:ascii="Arial" w:hAnsi="Arial" w:cs="Arial"/>
          <w:i w:val="0"/>
          <w:iCs w:val="0"/>
          <w:sz w:val="18"/>
        </w:rPr>
        <w:t xml:space="preserve">    padding: 10px 12px;</w:t>
      </w:r>
      <w:r>
        <w:rPr>
          <w:rFonts w:hint="default" w:ascii="Arial" w:hAnsi="Arial" w:cs="Arial"/>
          <w:i w:val="0"/>
          <w:iCs w:val="0"/>
          <w:sz w:val="18"/>
        </w:rPr>
        <w:br w:type="textWrapping"/>
      </w:r>
      <w:r>
        <w:rPr>
          <w:rFonts w:hint="default" w:ascii="Arial" w:hAnsi="Arial" w:cs="Arial"/>
          <w:i w:val="0"/>
          <w:iCs w:val="0"/>
          <w:sz w:val="18"/>
        </w:rPr>
        <w:t xml:space="preserve">    border: 1px solid #e2e8f0;</w:t>
      </w:r>
      <w:r>
        <w:rPr>
          <w:rFonts w:hint="default" w:ascii="Arial" w:hAnsi="Arial" w:cs="Arial"/>
          <w:i w:val="0"/>
          <w:iCs w:val="0"/>
          <w:sz w:val="18"/>
        </w:rPr>
        <w:br w:type="textWrapping"/>
      </w:r>
      <w:r>
        <w:rPr>
          <w:rFonts w:hint="default" w:ascii="Arial" w:hAnsi="Arial" w:cs="Arial"/>
          <w:i w:val="0"/>
          <w:iCs w:val="0"/>
          <w:sz w:val="18"/>
        </w:rPr>
        <w:t xml:space="preserve">    border-radius: 8px;</w:t>
      </w:r>
      <w:r>
        <w:rPr>
          <w:rFonts w:hint="default" w:ascii="Arial" w:hAnsi="Arial" w:cs="Arial"/>
          <w:i w:val="0"/>
          <w:iCs w:val="0"/>
          <w:sz w:val="18"/>
        </w:rPr>
        <w:br w:type="textWrapping"/>
      </w:r>
      <w:r>
        <w:rPr>
          <w:rFonts w:hint="default" w:ascii="Arial" w:hAnsi="Arial" w:cs="Arial"/>
          <w:i w:val="0"/>
          <w:iCs w:val="0"/>
          <w:sz w:val="18"/>
        </w:rPr>
        <w:t xml:space="preserve">    font-size: 14px;</w:t>
      </w:r>
      <w:r>
        <w:rPr>
          <w:rFonts w:hint="default" w:ascii="Arial" w:hAnsi="Arial" w:cs="Arial"/>
          <w:i w:val="0"/>
          <w:iCs w:val="0"/>
          <w:sz w:val="18"/>
        </w:rPr>
        <w:br w:type="textWrapping"/>
      </w:r>
      <w:r>
        <w:rPr>
          <w:rFonts w:hint="default" w:ascii="Arial" w:hAnsi="Arial" w:cs="Arial"/>
          <w:i w:val="0"/>
          <w:iCs w:val="0"/>
          <w:sz w:val="18"/>
        </w:rPr>
        <w:t xml:space="preserve">    transition: border-color 0.3s;</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.form-group select:focus,</w:t>
      </w:r>
      <w:r>
        <w:rPr>
          <w:rFonts w:hint="default" w:ascii="Arial" w:hAnsi="Arial" w:cs="Arial"/>
          <w:i w:val="0"/>
          <w:iCs w:val="0"/>
          <w:sz w:val="18"/>
        </w:rPr>
        <w:br w:type="textWrapping"/>
      </w:r>
      <w:r>
        <w:rPr>
          <w:rFonts w:hint="default" w:ascii="Arial" w:hAnsi="Arial" w:cs="Arial"/>
          <w:i w:val="0"/>
          <w:iCs w:val="0"/>
          <w:sz w:val="18"/>
        </w:rPr>
        <w:t>.form-group input:focus,</w:t>
      </w:r>
      <w:r>
        <w:rPr>
          <w:rFonts w:hint="default" w:ascii="Arial" w:hAnsi="Arial" w:cs="Arial"/>
          <w:i w:val="0"/>
          <w:iCs w:val="0"/>
          <w:sz w:val="18"/>
        </w:rPr>
        <w:br w:type="textWrapping"/>
      </w:r>
      <w:r>
        <w:rPr>
          <w:rFonts w:hint="default" w:ascii="Arial" w:hAnsi="Arial" w:cs="Arial"/>
          <w:i w:val="0"/>
          <w:iCs w:val="0"/>
          <w:sz w:val="18"/>
        </w:rPr>
        <w:t>.form-group textarea:focus {</w:t>
      </w:r>
      <w:r>
        <w:rPr>
          <w:rFonts w:hint="default" w:ascii="Arial" w:hAnsi="Arial" w:cs="Arial"/>
          <w:i w:val="0"/>
          <w:iCs w:val="0"/>
          <w:sz w:val="18"/>
        </w:rPr>
        <w:br w:type="textWrapping"/>
      </w:r>
      <w:r>
        <w:rPr>
          <w:rFonts w:hint="default" w:ascii="Arial" w:hAnsi="Arial" w:cs="Arial"/>
          <w:i w:val="0"/>
          <w:iCs w:val="0"/>
          <w:sz w:val="18"/>
        </w:rPr>
        <w:t xml:space="preserve">    outline: none;</w:t>
      </w:r>
      <w:r>
        <w:rPr>
          <w:rFonts w:hint="default" w:ascii="Arial" w:hAnsi="Arial" w:cs="Arial"/>
          <w:i w:val="0"/>
          <w:iCs w:val="0"/>
          <w:sz w:val="18"/>
        </w:rPr>
        <w:br w:type="textWrapping"/>
      </w:r>
      <w:r>
        <w:rPr>
          <w:rFonts w:hint="default" w:ascii="Arial" w:hAnsi="Arial" w:cs="Arial"/>
          <w:i w:val="0"/>
          <w:iCs w:val="0"/>
          <w:sz w:val="18"/>
        </w:rPr>
        <w:t xml:space="preserve">    border-color: #c00040;</w:t>
      </w:r>
      <w:r>
        <w:rPr>
          <w:rFonts w:hint="default" w:ascii="Arial" w:hAnsi="Arial" w:cs="Arial"/>
          <w:i w:val="0"/>
          <w:iCs w:val="0"/>
          <w:sz w:val="18"/>
        </w:rPr>
        <w:br w:type="textWrapping"/>
      </w:r>
      <w:r>
        <w:rPr>
          <w:rFonts w:hint="default" w:ascii="Arial" w:hAnsi="Arial" w:cs="Arial"/>
          <w:i w:val="0"/>
          <w:iCs w:val="0"/>
          <w:sz w:val="18"/>
        </w:rPr>
        <w:t xml:space="preserve">    box-shadow: 0 0 0 3px rgba(102, 126, 234, 0.1);</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.form-group textarea {</w:t>
      </w:r>
      <w:r>
        <w:rPr>
          <w:rFonts w:hint="default" w:ascii="Arial" w:hAnsi="Arial" w:cs="Arial"/>
          <w:i w:val="0"/>
          <w:iCs w:val="0"/>
          <w:sz w:val="18"/>
        </w:rPr>
        <w:br w:type="textWrapping"/>
      </w:r>
      <w:r>
        <w:rPr>
          <w:rFonts w:hint="default" w:ascii="Arial" w:hAnsi="Arial" w:cs="Arial"/>
          <w:i w:val="0"/>
          <w:iCs w:val="0"/>
          <w:sz w:val="18"/>
        </w:rPr>
        <w:t xml:space="preserve">    resize: vertical;</w:t>
      </w:r>
      <w:r>
        <w:rPr>
          <w:rFonts w:hint="default" w:ascii="Arial" w:hAnsi="Arial" w:cs="Arial"/>
          <w:i w:val="0"/>
          <w:iCs w:val="0"/>
          <w:sz w:val="18"/>
        </w:rPr>
        <w:br w:type="textWrapping"/>
      </w:r>
      <w:r>
        <w:rPr>
          <w:rFonts w:hint="default" w:ascii="Arial" w:hAnsi="Arial" w:cs="Arial"/>
          <w:i w:val="0"/>
          <w:iCs w:val="0"/>
          <w:sz w:val="18"/>
        </w:rPr>
        <w:t xml:space="preserve">    min-height: 80px;</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.modal-body .btn-primary {</w:t>
      </w:r>
      <w:r>
        <w:rPr>
          <w:rFonts w:hint="default" w:ascii="Arial" w:hAnsi="Arial" w:cs="Arial"/>
          <w:i w:val="0"/>
          <w:iCs w:val="0"/>
          <w:sz w:val="18"/>
        </w:rPr>
        <w:br w:type="textWrapping"/>
      </w:r>
      <w:r>
        <w:rPr>
          <w:rFonts w:hint="default" w:ascii="Arial" w:hAnsi="Arial" w:cs="Arial"/>
          <w:i w:val="0"/>
          <w:iCs w:val="0"/>
          <w:sz w:val="18"/>
        </w:rPr>
        <w:t xml:space="preserve">    background: linear-gradient(135deg, #23872d 0%, #288d3e 100%);</w:t>
      </w:r>
      <w:r>
        <w:rPr>
          <w:rFonts w:hint="default" w:ascii="Arial" w:hAnsi="Arial" w:cs="Arial"/>
          <w:i w:val="0"/>
          <w:iCs w:val="0"/>
          <w:sz w:val="18"/>
        </w:rPr>
        <w:br w:type="textWrapping"/>
      </w:r>
      <w:r>
        <w:rPr>
          <w:rFonts w:hint="default" w:ascii="Arial" w:hAnsi="Arial" w:cs="Arial"/>
          <w:i w:val="0"/>
          <w:iCs w:val="0"/>
          <w:sz w:val="18"/>
        </w:rPr>
        <w:t xml:space="preserve">    color: white;</w:t>
      </w:r>
      <w:r>
        <w:rPr>
          <w:rFonts w:hint="default" w:ascii="Arial" w:hAnsi="Arial" w:cs="Arial"/>
          <w:i w:val="0"/>
          <w:iCs w:val="0"/>
          <w:sz w:val="18"/>
        </w:rPr>
        <w:br w:type="textWrapping"/>
      </w:r>
      <w:r>
        <w:rPr>
          <w:rFonts w:hint="default" w:ascii="Arial" w:hAnsi="Arial" w:cs="Arial"/>
          <w:i w:val="0"/>
          <w:iCs w:val="0"/>
          <w:sz w:val="18"/>
        </w:rPr>
        <w:t xml:space="preserve">    border: none;</w:t>
      </w:r>
      <w:r>
        <w:rPr>
          <w:rFonts w:hint="default" w:ascii="Arial" w:hAnsi="Arial" w:cs="Arial"/>
          <w:i w:val="0"/>
          <w:iCs w:val="0"/>
          <w:sz w:val="18"/>
        </w:rPr>
        <w:br w:type="textWrapping"/>
      </w:r>
      <w:r>
        <w:rPr>
          <w:rFonts w:hint="default" w:ascii="Arial" w:hAnsi="Arial" w:cs="Arial"/>
          <w:i w:val="0"/>
          <w:iCs w:val="0"/>
          <w:sz w:val="18"/>
        </w:rPr>
        <w:t xml:space="preserve">    padding: 12px 24px;</w:t>
      </w:r>
      <w:r>
        <w:rPr>
          <w:rFonts w:hint="default" w:ascii="Arial" w:hAnsi="Arial" w:cs="Arial"/>
          <w:i w:val="0"/>
          <w:iCs w:val="0"/>
          <w:sz w:val="18"/>
        </w:rPr>
        <w:br w:type="textWrapping"/>
      </w:r>
      <w:r>
        <w:rPr>
          <w:rFonts w:hint="default" w:ascii="Arial" w:hAnsi="Arial" w:cs="Arial"/>
          <w:i w:val="0"/>
          <w:iCs w:val="0"/>
          <w:sz w:val="18"/>
        </w:rPr>
        <w:t xml:space="preserve">    border-radius: 8px;</w:t>
      </w:r>
      <w:r>
        <w:rPr>
          <w:rFonts w:hint="default" w:ascii="Arial" w:hAnsi="Arial" w:cs="Arial"/>
          <w:i w:val="0"/>
          <w:iCs w:val="0"/>
          <w:sz w:val="18"/>
        </w:rPr>
        <w:br w:type="textWrapping"/>
      </w:r>
      <w:r>
        <w:rPr>
          <w:rFonts w:hint="default" w:ascii="Arial" w:hAnsi="Arial" w:cs="Arial"/>
          <w:i w:val="0"/>
          <w:iCs w:val="0"/>
          <w:sz w:val="18"/>
        </w:rPr>
        <w:t xml:space="preserve">    cursor: pointer;</w:t>
      </w:r>
      <w:r>
        <w:rPr>
          <w:rFonts w:hint="default" w:ascii="Arial" w:hAnsi="Arial" w:cs="Arial"/>
          <w:i w:val="0"/>
          <w:iCs w:val="0"/>
          <w:sz w:val="18"/>
        </w:rPr>
        <w:br w:type="textWrapping"/>
      </w:r>
      <w:r>
        <w:rPr>
          <w:rFonts w:hint="default" w:ascii="Arial" w:hAnsi="Arial" w:cs="Arial"/>
          <w:i w:val="0"/>
          <w:iCs w:val="0"/>
          <w:sz w:val="18"/>
        </w:rPr>
        <w:t xml:space="preserve">    font-size: 14px;</w:t>
      </w:r>
      <w:r>
        <w:rPr>
          <w:rFonts w:hint="default" w:ascii="Arial" w:hAnsi="Arial" w:cs="Arial"/>
          <w:i w:val="0"/>
          <w:iCs w:val="0"/>
          <w:sz w:val="18"/>
        </w:rPr>
        <w:br w:type="textWrapping"/>
      </w:r>
      <w:r>
        <w:rPr>
          <w:rFonts w:hint="default" w:ascii="Arial" w:hAnsi="Arial" w:cs="Arial"/>
          <w:i w:val="0"/>
          <w:iCs w:val="0"/>
          <w:sz w:val="18"/>
        </w:rPr>
        <w:t xml:space="preserve">    margin-right: 10px;</w:t>
      </w:r>
      <w:r>
        <w:rPr>
          <w:rFonts w:hint="default" w:ascii="Arial" w:hAnsi="Arial" w:cs="Arial"/>
          <w:i w:val="0"/>
          <w:iCs w:val="0"/>
          <w:sz w:val="18"/>
        </w:rPr>
        <w:br w:type="textWrapping"/>
      </w:r>
      <w:r>
        <w:rPr>
          <w:rFonts w:hint="default" w:ascii="Arial" w:hAnsi="Arial" w:cs="Arial"/>
          <w:i w:val="0"/>
          <w:iCs w:val="0"/>
          <w:sz w:val="18"/>
        </w:rPr>
        <w:t xml:space="preserve">    transition: transform 0.2s;</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.modal-body .btn-primary:hover {</w:t>
      </w:r>
      <w:r>
        <w:rPr>
          <w:rFonts w:hint="default" w:ascii="Arial" w:hAnsi="Arial" w:cs="Arial"/>
          <w:i w:val="0"/>
          <w:iCs w:val="0"/>
          <w:sz w:val="18"/>
        </w:rPr>
        <w:br w:type="textWrapping"/>
      </w:r>
      <w:r>
        <w:rPr>
          <w:rFonts w:hint="default" w:ascii="Arial" w:hAnsi="Arial" w:cs="Arial"/>
          <w:i w:val="0"/>
          <w:iCs w:val="0"/>
          <w:sz w:val="18"/>
        </w:rPr>
        <w:t xml:space="preserve">    transform: translateY(-2px);</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.modal-body .btn {</w:t>
      </w:r>
      <w:r>
        <w:rPr>
          <w:rFonts w:hint="default" w:ascii="Arial" w:hAnsi="Arial" w:cs="Arial"/>
          <w:i w:val="0"/>
          <w:iCs w:val="0"/>
          <w:sz w:val="18"/>
        </w:rPr>
        <w:br w:type="textWrapping"/>
      </w:r>
      <w:r>
        <w:rPr>
          <w:rFonts w:hint="default" w:ascii="Arial" w:hAnsi="Arial" w:cs="Arial"/>
          <w:i w:val="0"/>
          <w:iCs w:val="0"/>
          <w:sz w:val="18"/>
        </w:rPr>
        <w:t xml:space="preserve">    background: #e2e8f0;</w:t>
      </w:r>
      <w:r>
        <w:rPr>
          <w:rFonts w:hint="default" w:ascii="Arial" w:hAnsi="Arial" w:cs="Arial"/>
          <w:i w:val="0"/>
          <w:iCs w:val="0"/>
          <w:sz w:val="18"/>
        </w:rPr>
        <w:br w:type="textWrapping"/>
      </w:r>
      <w:r>
        <w:rPr>
          <w:rFonts w:hint="default" w:ascii="Arial" w:hAnsi="Arial" w:cs="Arial"/>
          <w:i w:val="0"/>
          <w:iCs w:val="0"/>
          <w:sz w:val="18"/>
        </w:rPr>
        <w:t xml:space="preserve">    border: none;</w:t>
      </w:r>
      <w:r>
        <w:rPr>
          <w:rFonts w:hint="default" w:ascii="Arial" w:hAnsi="Arial" w:cs="Arial"/>
          <w:i w:val="0"/>
          <w:iCs w:val="0"/>
          <w:sz w:val="18"/>
        </w:rPr>
        <w:br w:type="textWrapping"/>
      </w:r>
      <w:r>
        <w:rPr>
          <w:rFonts w:hint="default" w:ascii="Arial" w:hAnsi="Arial" w:cs="Arial"/>
          <w:i w:val="0"/>
          <w:iCs w:val="0"/>
          <w:sz w:val="18"/>
        </w:rPr>
        <w:t xml:space="preserve">    padding: 12px 24px;</w:t>
      </w:r>
      <w:r>
        <w:rPr>
          <w:rFonts w:hint="default" w:ascii="Arial" w:hAnsi="Arial" w:cs="Arial"/>
          <w:i w:val="0"/>
          <w:iCs w:val="0"/>
          <w:sz w:val="18"/>
        </w:rPr>
        <w:br w:type="textWrapping"/>
      </w:r>
      <w:r>
        <w:rPr>
          <w:rFonts w:hint="default" w:ascii="Arial" w:hAnsi="Arial" w:cs="Arial"/>
          <w:i w:val="0"/>
          <w:iCs w:val="0"/>
          <w:sz w:val="18"/>
        </w:rPr>
        <w:t xml:space="preserve">    border-radius: 8px;</w:t>
      </w:r>
      <w:r>
        <w:rPr>
          <w:rFonts w:hint="default" w:ascii="Arial" w:hAnsi="Arial" w:cs="Arial"/>
          <w:i w:val="0"/>
          <w:iCs w:val="0"/>
          <w:sz w:val="18"/>
        </w:rPr>
        <w:br w:type="textWrapping"/>
      </w:r>
      <w:r>
        <w:rPr>
          <w:rFonts w:hint="default" w:ascii="Arial" w:hAnsi="Arial" w:cs="Arial"/>
          <w:i w:val="0"/>
          <w:iCs w:val="0"/>
          <w:sz w:val="18"/>
        </w:rPr>
        <w:t xml:space="preserve">    cursor: pointer;</w:t>
      </w:r>
      <w:r>
        <w:rPr>
          <w:rFonts w:hint="default" w:ascii="Arial" w:hAnsi="Arial" w:cs="Arial"/>
          <w:i w:val="0"/>
          <w:iCs w:val="0"/>
          <w:sz w:val="18"/>
        </w:rPr>
        <w:br w:type="textWrapping"/>
      </w:r>
      <w:r>
        <w:rPr>
          <w:rFonts w:hint="default" w:ascii="Arial" w:hAnsi="Arial" w:cs="Arial"/>
          <w:i w:val="0"/>
          <w:iCs w:val="0"/>
          <w:sz w:val="18"/>
        </w:rPr>
        <w:t xml:space="preserve">    font-size: 14px;</w:t>
      </w:r>
      <w:r>
        <w:rPr>
          <w:rFonts w:hint="default" w:ascii="Arial" w:hAnsi="Arial" w:cs="Arial"/>
          <w:i w:val="0"/>
          <w:iCs w:val="0"/>
          <w:sz w:val="18"/>
        </w:rPr>
        <w:br w:type="textWrapping"/>
      </w:r>
      <w:r>
        <w:rPr>
          <w:rFonts w:hint="default" w:ascii="Arial" w:hAnsi="Arial" w:cs="Arial"/>
          <w:i w:val="0"/>
          <w:iCs w:val="0"/>
          <w:sz w:val="18"/>
        </w:rPr>
        <w:t xml:space="preserve">    transition: background 0.3s;</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.modal-body .btn:hover {</w:t>
      </w:r>
      <w:r>
        <w:rPr>
          <w:rFonts w:hint="default" w:ascii="Arial" w:hAnsi="Arial" w:cs="Arial"/>
          <w:i w:val="0"/>
          <w:iCs w:val="0"/>
          <w:sz w:val="18"/>
        </w:rPr>
        <w:br w:type="textWrapping"/>
      </w:r>
      <w:r>
        <w:rPr>
          <w:rFonts w:hint="default" w:ascii="Arial" w:hAnsi="Arial" w:cs="Arial"/>
          <w:i w:val="0"/>
          <w:iCs w:val="0"/>
          <w:sz w:val="18"/>
        </w:rPr>
        <w:t xml:space="preserve">    background: #cbd5e0;</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@media (max-width: 768px) {</w:t>
      </w:r>
      <w:r>
        <w:rPr>
          <w:rFonts w:hint="default" w:ascii="Arial" w:hAnsi="Arial" w:cs="Arial"/>
          <w:i w:val="0"/>
          <w:iCs w:val="0"/>
          <w:sz w:val="18"/>
        </w:rPr>
        <w:br w:type="textWrapping"/>
      </w:r>
      <w:r>
        <w:rPr>
          <w:rFonts w:hint="default" w:ascii="Arial" w:hAnsi="Arial" w:cs="Arial"/>
          <w:i w:val="0"/>
          <w:iCs w:val="0"/>
          <w:sz w:val="18"/>
        </w:rPr>
        <w:t xml:space="preserve">    .sidebar {</w:t>
      </w:r>
      <w:r>
        <w:rPr>
          <w:rFonts w:hint="default" w:ascii="Arial" w:hAnsi="Arial" w:cs="Arial"/>
          <w:i w:val="0"/>
          <w:iCs w:val="0"/>
          <w:sz w:val="18"/>
        </w:rPr>
        <w:br w:type="textWrapping"/>
      </w:r>
      <w:r>
        <w:rPr>
          <w:rFonts w:hint="default" w:ascii="Arial" w:hAnsi="Arial" w:cs="Arial"/>
          <w:i w:val="0"/>
          <w:iCs w:val="0"/>
          <w:sz w:val="18"/>
        </w:rPr>
        <w:t xml:space="preserve">        transform: translateX(-100%);</w:t>
      </w:r>
      <w:r>
        <w:rPr>
          <w:rFonts w:hint="default" w:ascii="Arial" w:hAnsi="Arial" w:cs="Arial"/>
          <w:i w:val="0"/>
          <w:iCs w:val="0"/>
          <w:sz w:val="18"/>
        </w:rPr>
        <w:br w:type="textWrapping"/>
      </w:r>
      <w:r>
        <w:rPr>
          <w:rFonts w:hint="default" w:ascii="Arial" w:hAnsi="Arial" w:cs="Arial"/>
          <w:i w:val="0"/>
          <w:iCs w:val="0"/>
          <w:sz w:val="18"/>
        </w:rPr>
        <w:t xml:space="preserve">        transition: transform 0.3s;</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.main {</w:t>
      </w:r>
      <w:r>
        <w:rPr>
          <w:rFonts w:hint="default" w:ascii="Arial" w:hAnsi="Arial" w:cs="Arial"/>
          <w:i w:val="0"/>
          <w:iCs w:val="0"/>
          <w:sz w:val="18"/>
        </w:rPr>
        <w:br w:type="textWrapping"/>
      </w:r>
      <w:r>
        <w:rPr>
          <w:rFonts w:hint="default" w:ascii="Arial" w:hAnsi="Arial" w:cs="Arial"/>
          <w:i w:val="0"/>
          <w:iCs w:val="0"/>
          <w:sz w:val="18"/>
        </w:rPr>
        <w:t xml:space="preserve">        margin-left: 0;</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.topbar {</w:t>
      </w:r>
      <w:r>
        <w:rPr>
          <w:rFonts w:hint="default" w:ascii="Arial" w:hAnsi="Arial" w:cs="Arial"/>
          <w:i w:val="0"/>
          <w:iCs w:val="0"/>
          <w:sz w:val="18"/>
        </w:rPr>
        <w:br w:type="textWrapping"/>
      </w:r>
      <w:r>
        <w:rPr>
          <w:rFonts w:hint="default" w:ascii="Arial" w:hAnsi="Arial" w:cs="Arial"/>
          <w:i w:val="0"/>
          <w:iCs w:val="0"/>
          <w:sz w:val="18"/>
        </w:rPr>
        <w:t xml:space="preserve">        flex-direction: column;</w:t>
      </w:r>
      <w:r>
        <w:rPr>
          <w:rFonts w:hint="default" w:ascii="Arial" w:hAnsi="Arial" w:cs="Arial"/>
          <w:i w:val="0"/>
          <w:iCs w:val="0"/>
          <w:sz w:val="18"/>
        </w:rPr>
        <w:br w:type="textWrapping"/>
      </w:r>
      <w:r>
        <w:rPr>
          <w:rFonts w:hint="default" w:ascii="Arial" w:hAnsi="Arial" w:cs="Arial"/>
          <w:i w:val="0"/>
          <w:iCs w:val="0"/>
          <w:sz w:val="18"/>
        </w:rPr>
        <w:t xml:space="preserve">        text-align: center;</w:t>
      </w:r>
      <w:r>
        <w:rPr>
          <w:rFonts w:hint="default" w:ascii="Arial" w:hAnsi="Arial" w:cs="Arial"/>
          <w:i w:val="0"/>
          <w:iCs w:val="0"/>
          <w:sz w:val="18"/>
        </w:rPr>
        <w:br w:type="textWrapping"/>
      </w:r>
      <w:r>
        <w:rPr>
          <w:rFonts w:hint="default" w:ascii="Arial" w:hAnsi="Arial" w:cs="Arial"/>
          <w:i w:val="0"/>
          <w:iCs w:val="0"/>
          <w:sz w:val="18"/>
        </w:rPr>
        <w:t xml:space="preserve">        gap: 15px;</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.stat-cards {</w:t>
      </w:r>
      <w:r>
        <w:rPr>
          <w:rFonts w:hint="default" w:ascii="Arial" w:hAnsi="Arial" w:cs="Arial"/>
          <w:i w:val="0"/>
          <w:iCs w:val="0"/>
          <w:sz w:val="18"/>
        </w:rPr>
        <w:br w:type="textWrapping"/>
      </w:r>
      <w:r>
        <w:rPr>
          <w:rFonts w:hint="default" w:ascii="Arial" w:hAnsi="Arial" w:cs="Arial"/>
          <w:i w:val="0"/>
          <w:iCs w:val="0"/>
          <w:sz w:val="18"/>
        </w:rPr>
        <w:t xml:space="preserve">        grid-template-columns: 1fr;</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.card-header {</w:t>
      </w:r>
      <w:r>
        <w:rPr>
          <w:rFonts w:hint="default" w:ascii="Arial" w:hAnsi="Arial" w:cs="Arial"/>
          <w:i w:val="0"/>
          <w:iCs w:val="0"/>
          <w:sz w:val="18"/>
        </w:rPr>
        <w:br w:type="textWrapping"/>
      </w:r>
      <w:r>
        <w:rPr>
          <w:rFonts w:hint="default" w:ascii="Arial" w:hAnsi="Arial" w:cs="Arial"/>
          <w:i w:val="0"/>
          <w:iCs w:val="0"/>
          <w:sz w:val="18"/>
        </w:rPr>
        <w:t xml:space="preserve">        flex-direction: column;</w:t>
      </w:r>
      <w:r>
        <w:rPr>
          <w:rFonts w:hint="default" w:ascii="Arial" w:hAnsi="Arial" w:cs="Arial"/>
          <w:i w:val="0"/>
          <w:iCs w:val="0"/>
          <w:sz w:val="18"/>
        </w:rPr>
        <w:br w:type="textWrapping"/>
      </w:r>
      <w:r>
        <w:rPr>
          <w:rFonts w:hint="default" w:ascii="Arial" w:hAnsi="Arial" w:cs="Arial"/>
          <w:i w:val="0"/>
          <w:iCs w:val="0"/>
          <w:sz w:val="18"/>
        </w:rPr>
        <w:t xml:space="preserve">        gap: 10px;</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table {</w:t>
      </w:r>
      <w:r>
        <w:rPr>
          <w:rFonts w:hint="default" w:ascii="Arial" w:hAnsi="Arial" w:cs="Arial"/>
          <w:i w:val="0"/>
          <w:iCs w:val="0"/>
          <w:sz w:val="18"/>
        </w:rPr>
        <w:br w:type="textWrapping"/>
      </w:r>
      <w:r>
        <w:rPr>
          <w:rFonts w:hint="default" w:ascii="Arial" w:hAnsi="Arial" w:cs="Arial"/>
          <w:i w:val="0"/>
          <w:iCs w:val="0"/>
          <w:sz w:val="18"/>
        </w:rPr>
        <w:t xml:space="preserve">        font-size: 12px;</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th, td {</w:t>
      </w:r>
      <w:r>
        <w:rPr>
          <w:rFonts w:hint="default" w:ascii="Arial" w:hAnsi="Arial" w:cs="Arial"/>
          <w:i w:val="0"/>
          <w:iCs w:val="0"/>
          <w:sz w:val="18"/>
        </w:rPr>
        <w:br w:type="textWrapping"/>
      </w:r>
      <w:r>
        <w:rPr>
          <w:rFonts w:hint="default" w:ascii="Arial" w:hAnsi="Arial" w:cs="Arial"/>
          <w:i w:val="0"/>
          <w:iCs w:val="0"/>
          <w:sz w:val="18"/>
        </w:rPr>
        <w:t xml:space="preserve">        padding: 8px 10px;</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.text-center {</w:t>
      </w:r>
      <w:r>
        <w:rPr>
          <w:rFonts w:hint="default" w:ascii="Arial" w:hAnsi="Arial" w:cs="Arial"/>
          <w:i w:val="0"/>
          <w:iCs w:val="0"/>
          <w:sz w:val="18"/>
        </w:rPr>
        <w:br w:type="textWrapping"/>
      </w:r>
      <w:r>
        <w:rPr>
          <w:rFonts w:hint="default" w:ascii="Arial" w:hAnsi="Arial" w:cs="Arial"/>
          <w:i w:val="0"/>
          <w:iCs w:val="0"/>
          <w:sz w:val="18"/>
        </w:rPr>
        <w:t xml:space="preserve">    text-align: center;</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Scrollbar Styling */</w:t>
      </w:r>
      <w:r>
        <w:rPr>
          <w:rFonts w:hint="default" w:ascii="Arial" w:hAnsi="Arial" w:cs="Arial"/>
          <w:i w:val="0"/>
          <w:iCs w:val="0"/>
          <w:sz w:val="18"/>
        </w:rPr>
        <w:br w:type="textWrapping"/>
      </w:r>
      <w:r>
        <w:rPr>
          <w:rFonts w:hint="default" w:ascii="Arial" w:hAnsi="Arial" w:cs="Arial"/>
          <w:i w:val="0"/>
          <w:iCs w:val="0"/>
          <w:sz w:val="18"/>
        </w:rPr>
        <w:t>::-webkit-scrollbar {</w:t>
      </w:r>
      <w:r>
        <w:rPr>
          <w:rFonts w:hint="default" w:ascii="Arial" w:hAnsi="Arial" w:cs="Arial"/>
          <w:i w:val="0"/>
          <w:iCs w:val="0"/>
          <w:sz w:val="18"/>
        </w:rPr>
        <w:br w:type="textWrapping"/>
      </w:r>
      <w:r>
        <w:rPr>
          <w:rFonts w:hint="default" w:ascii="Arial" w:hAnsi="Arial" w:cs="Arial"/>
          <w:i w:val="0"/>
          <w:iCs w:val="0"/>
          <w:sz w:val="18"/>
        </w:rPr>
        <w:t xml:space="preserve">    width: 8px;</w:t>
      </w:r>
      <w:r>
        <w:rPr>
          <w:rFonts w:hint="default" w:ascii="Arial" w:hAnsi="Arial" w:cs="Arial"/>
          <w:i w:val="0"/>
          <w:iCs w:val="0"/>
          <w:sz w:val="18"/>
        </w:rPr>
        <w:br w:type="textWrapping"/>
      </w:r>
      <w:r>
        <w:rPr>
          <w:rFonts w:hint="default" w:ascii="Arial" w:hAnsi="Arial" w:cs="Arial"/>
          <w:i w:val="0"/>
          <w:iCs w:val="0"/>
          <w:sz w:val="18"/>
        </w:rPr>
        <w:t xml:space="preserve">    height: 8px;</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::-webkit-scrollbar-track {</w:t>
      </w:r>
      <w:r>
        <w:rPr>
          <w:rFonts w:hint="default" w:ascii="Arial" w:hAnsi="Arial" w:cs="Arial"/>
          <w:i w:val="0"/>
          <w:iCs w:val="0"/>
          <w:sz w:val="18"/>
        </w:rPr>
        <w:br w:type="textWrapping"/>
      </w:r>
      <w:r>
        <w:rPr>
          <w:rFonts w:hint="default" w:ascii="Arial" w:hAnsi="Arial" w:cs="Arial"/>
          <w:i w:val="0"/>
          <w:iCs w:val="0"/>
          <w:sz w:val="18"/>
        </w:rPr>
        <w:t xml:space="preserve">    background: #f1f1f1;</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::-webkit-scrollbar-thumb {</w:t>
      </w:r>
      <w:r>
        <w:rPr>
          <w:rFonts w:hint="default" w:ascii="Arial" w:hAnsi="Arial" w:cs="Arial"/>
          <w:i w:val="0"/>
          <w:iCs w:val="0"/>
          <w:sz w:val="18"/>
        </w:rPr>
        <w:br w:type="textWrapping"/>
      </w:r>
      <w:r>
        <w:rPr>
          <w:rFonts w:hint="default" w:ascii="Arial" w:hAnsi="Arial" w:cs="Arial"/>
          <w:i w:val="0"/>
          <w:iCs w:val="0"/>
          <w:sz w:val="18"/>
        </w:rPr>
        <w:t xml:space="preserve">    background: #888;</w:t>
      </w:r>
      <w:r>
        <w:rPr>
          <w:rFonts w:hint="default" w:ascii="Arial" w:hAnsi="Arial" w:cs="Arial"/>
          <w:i w:val="0"/>
          <w:iCs w:val="0"/>
          <w:sz w:val="18"/>
        </w:rPr>
        <w:br w:type="textWrapping"/>
      </w:r>
      <w:r>
        <w:rPr>
          <w:rFonts w:hint="default" w:ascii="Arial" w:hAnsi="Arial" w:cs="Arial"/>
          <w:i w:val="0"/>
          <w:iCs w:val="0"/>
          <w:sz w:val="18"/>
        </w:rPr>
        <w:t xml:space="preserve">    border-radius: 4px;</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::-webkit-scrollbar-thumb:hover {</w:t>
      </w:r>
      <w:r>
        <w:rPr>
          <w:rFonts w:hint="default" w:ascii="Arial" w:hAnsi="Arial" w:cs="Arial"/>
          <w:i w:val="0"/>
          <w:iCs w:val="0"/>
          <w:sz w:val="18"/>
        </w:rPr>
        <w:br w:type="textWrapping"/>
      </w:r>
      <w:r>
        <w:rPr>
          <w:rFonts w:hint="default" w:ascii="Arial" w:hAnsi="Arial" w:cs="Arial"/>
          <w:i w:val="0"/>
          <w:iCs w:val="0"/>
          <w:sz w:val="18"/>
        </w:rPr>
        <w:t xml:space="preserve">    background: #555;</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.topbar-right .btn-primary {</w:t>
      </w:r>
      <w:r>
        <w:rPr>
          <w:rFonts w:hint="default" w:ascii="Arial" w:hAnsi="Arial" w:cs="Arial"/>
          <w:i w:val="0"/>
          <w:iCs w:val="0"/>
          <w:sz w:val="18"/>
        </w:rPr>
        <w:br w:type="textWrapping"/>
      </w:r>
      <w:r>
        <w:rPr>
          <w:rFonts w:hint="default" w:ascii="Arial" w:hAnsi="Arial" w:cs="Arial"/>
          <w:i w:val="0"/>
          <w:iCs w:val="0"/>
          <w:sz w:val="18"/>
        </w:rPr>
        <w:t xml:space="preserve">    background: transparent;</w:t>
      </w:r>
      <w:r>
        <w:rPr>
          <w:rFonts w:hint="default" w:ascii="Arial" w:hAnsi="Arial" w:cs="Arial"/>
          <w:i w:val="0"/>
          <w:iCs w:val="0"/>
          <w:sz w:val="18"/>
        </w:rPr>
        <w:br w:type="textWrapping"/>
      </w:r>
      <w:r>
        <w:rPr>
          <w:rFonts w:hint="default" w:ascii="Arial" w:hAnsi="Arial" w:cs="Arial"/>
          <w:i w:val="0"/>
          <w:iCs w:val="0"/>
          <w:sz w:val="18"/>
        </w:rPr>
        <w:t xml:space="preserve">    color: #333;</w:t>
      </w:r>
      <w:r>
        <w:rPr>
          <w:rFonts w:hint="default" w:ascii="Arial" w:hAnsi="Arial" w:cs="Arial"/>
          <w:i w:val="0"/>
          <w:iCs w:val="0"/>
          <w:sz w:val="18"/>
        </w:rPr>
        <w:br w:type="textWrapping"/>
      </w:r>
      <w:r>
        <w:rPr>
          <w:rFonts w:hint="default" w:ascii="Arial" w:hAnsi="Arial" w:cs="Arial"/>
          <w:i w:val="0"/>
          <w:iCs w:val="0"/>
          <w:sz w:val="18"/>
        </w:rPr>
        <w:t xml:space="preserve">    border: #f4f7fa solid 2px;</w:t>
      </w:r>
      <w:r>
        <w:rPr>
          <w:rFonts w:hint="default" w:ascii="Arial" w:hAnsi="Arial" w:cs="Arial"/>
          <w:i w:val="0"/>
          <w:iCs w:val="0"/>
          <w:sz w:val="18"/>
        </w:rPr>
        <w:br w:type="textWrapping"/>
      </w:r>
      <w:r>
        <w:rPr>
          <w:rFonts w:hint="default" w:ascii="Arial" w:hAnsi="Arial" w:cs="Arial"/>
          <w:i w:val="0"/>
          <w:iCs w:val="0"/>
          <w:sz w:val="18"/>
        </w:rPr>
        <w:t xml:space="preserve">    padding: 10px 20px;</w:t>
      </w:r>
      <w:r>
        <w:rPr>
          <w:rFonts w:hint="default" w:ascii="Arial" w:hAnsi="Arial" w:cs="Arial"/>
          <w:i w:val="0"/>
          <w:iCs w:val="0"/>
          <w:sz w:val="18"/>
        </w:rPr>
        <w:br w:type="textWrapping"/>
      </w:r>
      <w:r>
        <w:rPr>
          <w:rFonts w:hint="default" w:ascii="Arial" w:hAnsi="Arial" w:cs="Arial"/>
          <w:i w:val="0"/>
          <w:iCs w:val="0"/>
          <w:sz w:val="18"/>
        </w:rPr>
        <w:t xml:space="preserve">    border-radius: 8px;</w:t>
      </w:r>
      <w:r>
        <w:rPr>
          <w:rFonts w:hint="default" w:ascii="Arial" w:hAnsi="Arial" w:cs="Arial"/>
          <w:i w:val="0"/>
          <w:iCs w:val="0"/>
          <w:sz w:val="18"/>
        </w:rPr>
        <w:br w:type="textWrapping"/>
      </w:r>
      <w:r>
        <w:rPr>
          <w:rFonts w:hint="default" w:ascii="Arial" w:hAnsi="Arial" w:cs="Arial"/>
          <w:i w:val="0"/>
          <w:iCs w:val="0"/>
          <w:sz w:val="18"/>
        </w:rPr>
        <w:t xml:space="preserve">    cursor: pointer;</w:t>
      </w:r>
      <w:r>
        <w:rPr>
          <w:rFonts w:hint="default" w:ascii="Arial" w:hAnsi="Arial" w:cs="Arial"/>
          <w:i w:val="0"/>
          <w:iCs w:val="0"/>
          <w:sz w:val="18"/>
        </w:rPr>
        <w:br w:type="textWrapping"/>
      </w:r>
      <w:r>
        <w:rPr>
          <w:rFonts w:hint="default" w:ascii="Arial" w:hAnsi="Arial" w:cs="Arial"/>
          <w:i w:val="0"/>
          <w:iCs w:val="0"/>
          <w:sz w:val="18"/>
        </w:rPr>
        <w:t xml:space="preserve">    font-size: 14px;</w:t>
      </w:r>
      <w:r>
        <w:rPr>
          <w:rFonts w:hint="default" w:ascii="Arial" w:hAnsi="Arial" w:cs="Arial"/>
          <w:i w:val="0"/>
          <w:iCs w:val="0"/>
          <w:sz w:val="18"/>
        </w:rPr>
        <w:br w:type="textWrapping"/>
      </w:r>
      <w:r>
        <w:rPr>
          <w:rFonts w:hint="default" w:ascii="Arial" w:hAnsi="Arial" w:cs="Arial"/>
          <w:i w:val="0"/>
          <w:iCs w:val="0"/>
          <w:sz w:val="18"/>
        </w:rPr>
        <w:t xml:space="preserve">    transition: all 0.3s ease;</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.topbar-right .btn-primary:hover {</w:t>
      </w:r>
      <w:r>
        <w:rPr>
          <w:rFonts w:hint="default" w:ascii="Arial" w:hAnsi="Arial" w:cs="Arial"/>
          <w:i w:val="0"/>
          <w:iCs w:val="0"/>
          <w:sz w:val="18"/>
        </w:rPr>
        <w:br w:type="textWrapping"/>
      </w:r>
      <w:r>
        <w:rPr>
          <w:rFonts w:hint="default" w:ascii="Arial" w:hAnsi="Arial" w:cs="Arial"/>
          <w:i w:val="0"/>
          <w:iCs w:val="0"/>
          <w:sz w:val="18"/>
        </w:rPr>
        <w:t xml:space="preserve">  border: #23872d solid 2px;</w:t>
      </w:r>
      <w:r>
        <w:rPr>
          <w:rFonts w:hint="default" w:ascii="Arial" w:hAnsi="Arial" w:cs="Arial"/>
          <w:i w:val="0"/>
          <w:iCs w:val="0"/>
          <w:sz w:val="18"/>
        </w:rPr>
        <w:br w:type="textWrapping"/>
      </w:r>
      <w:r>
        <w:rPr>
          <w:rFonts w:hint="default" w:ascii="Arial" w:hAnsi="Arial" w:cs="Arial"/>
          <w:i w:val="0"/>
          <w:iCs w:val="0"/>
          <w:sz w:val="18"/>
        </w:rPr>
        <w:t xml:space="preserve">  color: #23872d;</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.sidebar-logo {</w:t>
      </w:r>
      <w:r>
        <w:rPr>
          <w:rFonts w:hint="default" w:ascii="Arial" w:hAnsi="Arial" w:cs="Arial"/>
          <w:i w:val="0"/>
          <w:iCs w:val="0"/>
          <w:sz w:val="18"/>
        </w:rPr>
        <w:br w:type="textWrapping"/>
      </w:r>
      <w:r>
        <w:rPr>
          <w:rFonts w:hint="default" w:ascii="Arial" w:hAnsi="Arial" w:cs="Arial"/>
          <w:i w:val="0"/>
          <w:iCs w:val="0"/>
          <w:sz w:val="18"/>
        </w:rPr>
        <w:t xml:space="preserve">  color: #23872d;</w:t>
      </w:r>
      <w:r>
        <w:rPr>
          <w:rFonts w:hint="default" w:ascii="Arial" w:hAnsi="Arial" w:cs="Arial"/>
          <w:i w:val="0"/>
          <w:iCs w:val="0"/>
          <w:sz w:val="18"/>
        </w:rPr>
        <w:br w:type="textWrapping"/>
      </w:r>
      <w:r>
        <w:rPr>
          <w:rFonts w:hint="default" w:ascii="Arial" w:hAnsi="Arial" w:cs="Arial"/>
          <w:i w:val="0"/>
          <w:iCs w:val="0"/>
          <w:sz w:val="18"/>
        </w:rPr>
        <w:t xml:space="preserve">  padding-top: 40px;</w:t>
      </w:r>
      <w:r>
        <w:rPr>
          <w:rFonts w:hint="default" w:ascii="Arial" w:hAnsi="Arial" w:cs="Arial"/>
          <w:i w:val="0"/>
          <w:iCs w:val="0"/>
          <w:sz w:val="18"/>
        </w:rPr>
        <w:br w:type="textWrapping"/>
      </w:r>
      <w:r>
        <w:rPr>
          <w:rFonts w:hint="default" w:ascii="Arial" w:hAnsi="Arial" w:cs="Arial"/>
          <w:i w:val="0"/>
          <w:iCs w:val="0"/>
          <w:sz w:val="18"/>
        </w:rPr>
        <w:t xml:space="preserve">  padding-bottom: 20px;</w:t>
      </w:r>
      <w:r>
        <w:rPr>
          <w:rFonts w:hint="default" w:ascii="Arial" w:hAnsi="Arial" w:cs="Arial"/>
          <w:i w:val="0"/>
          <w:iCs w:val="0"/>
          <w:sz w:val="18"/>
        </w:rPr>
        <w:br w:type="textWrapping"/>
      </w:r>
      <w:r>
        <w:rPr>
          <w:rFonts w:hint="default" w:ascii="Arial" w:hAnsi="Arial" w:cs="Arial"/>
          <w:i w:val="0"/>
          <w:iCs w:val="0"/>
          <w:sz w:val="18"/>
        </w:rPr>
        <w:t xml:space="preserve">  text-align: center;</w:t>
      </w:r>
      <w:r>
        <w:rPr>
          <w:rFonts w:hint="default" w:ascii="Arial" w:hAnsi="Arial" w:cs="Arial"/>
          <w:i w:val="0"/>
          <w:iCs w:val="0"/>
          <w:sz w:val="18"/>
        </w:rPr>
        <w:br w:type="textWrapping"/>
      </w:r>
      <w:r>
        <w:rPr>
          <w:rFonts w:hint="default" w:ascii="Arial" w:hAnsi="Arial" w:cs="Arial"/>
          <w:i w:val="0"/>
          <w:iCs w:val="0"/>
          <w:sz w:val="18"/>
        </w:rPr>
        <w:t xml:space="preserve">  font-size: 32px;</w:t>
      </w:r>
      <w:r>
        <w:rPr>
          <w:rFonts w:hint="default" w:ascii="Arial" w:hAnsi="Arial" w:cs="Arial"/>
          <w:i w:val="0"/>
          <w:iCs w:val="0"/>
          <w:sz w:val="18"/>
        </w:rPr>
        <w:br w:type="textWrapping"/>
      </w:r>
      <w:r>
        <w:rPr>
          <w:rFonts w:hint="default" w:ascii="Arial" w:hAnsi="Arial" w:cs="Arial"/>
          <w:i w:val="0"/>
          <w:iCs w:val="0"/>
          <w:sz w:val="18"/>
        </w:rPr>
        <w:t xml:space="preserve">  font-weight: bold;</w:t>
      </w:r>
      <w:r>
        <w:rPr>
          <w:rFonts w:hint="default" w:ascii="Arial" w:hAnsi="Arial" w:cs="Arial"/>
          <w:i w:val="0"/>
          <w:iCs w:val="0"/>
          <w:sz w:val="18"/>
        </w:rPr>
        <w:br w:type="textWrapping"/>
      </w:r>
      <w:r>
        <w:rPr>
          <w:rFonts w:hint="default" w:ascii="Arial" w:hAnsi="Arial" w:cs="Arial"/>
          <w:i w:val="0"/>
          <w:iCs w:val="0"/>
          <w:sz w:val="18"/>
        </w:rPr>
        <w:t xml:space="preserve">  border-bottom: 1px solid rgba(255, 255, 255, 0.1);</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.sidebar a:hover {</w:t>
      </w:r>
      <w:r>
        <w:rPr>
          <w:rFonts w:hint="default" w:ascii="Arial" w:hAnsi="Arial" w:cs="Arial"/>
          <w:i w:val="0"/>
          <w:iCs w:val="0"/>
          <w:sz w:val="18"/>
        </w:rPr>
        <w:br w:type="textWrapping"/>
      </w:r>
      <w:r>
        <w:rPr>
          <w:rFonts w:hint="default" w:ascii="Arial" w:hAnsi="Arial" w:cs="Arial"/>
          <w:i w:val="0"/>
          <w:iCs w:val="0"/>
          <w:sz w:val="18"/>
        </w:rPr>
        <w:t xml:space="preserve">  background: rgba(255, 255, 255, 0.1);</w:t>
      </w:r>
      <w:r>
        <w:rPr>
          <w:rFonts w:hint="default" w:ascii="Arial" w:hAnsi="Arial" w:cs="Arial"/>
          <w:i w:val="0"/>
          <w:iCs w:val="0"/>
          <w:sz w:val="18"/>
        </w:rPr>
        <w:br w:type="textWrapping"/>
      </w:r>
      <w:r>
        <w:rPr>
          <w:rFonts w:hint="default" w:ascii="Arial" w:hAnsi="Arial" w:cs="Arial"/>
          <w:i w:val="0"/>
          <w:iCs w:val="0"/>
          <w:sz w:val="18"/>
        </w:rPr>
        <w:t xml:space="preserve">  font-weight: bold;</w:t>
      </w:r>
      <w:r>
        <w:rPr>
          <w:rFonts w:hint="default" w:ascii="Arial" w:hAnsi="Arial" w:cs="Arial"/>
          <w:i w:val="0"/>
          <w:iCs w:val="0"/>
          <w:sz w:val="18"/>
        </w:rPr>
        <w:br w:type="textWrapping"/>
      </w:r>
      <w:r>
        <w:rPr>
          <w:rFonts w:hint="default" w:ascii="Arial" w:hAnsi="Arial" w:cs="Arial"/>
          <w:i w:val="0"/>
          <w:iCs w:val="0"/>
          <w:sz w:val="18"/>
        </w:rPr>
        <w:t xml:space="preserve">  border-left: 3px solid #23872d;</w:t>
      </w:r>
      <w:r>
        <w:rPr>
          <w:rFonts w:hint="default" w:ascii="Arial" w:hAnsi="Arial" w:cs="Arial"/>
          <w:i w:val="0"/>
          <w:iCs w:val="0"/>
          <w:sz w:val="18"/>
        </w:rPr>
        <w:br w:type="textWrapping"/>
      </w:r>
      <w:r>
        <w:rPr>
          <w:rFonts w:hint="default" w:ascii="Arial" w:hAnsi="Arial" w:cs="Arial"/>
          <w:i w:val="0"/>
          <w:iCs w:val="0"/>
          <w:sz w:val="18"/>
        </w:rPr>
        <w:t xml:space="preserve">  background-color: #f3fff4;</w:t>
      </w:r>
      <w:r>
        <w:rPr>
          <w:rFonts w:hint="default" w:ascii="Arial" w:hAnsi="Arial" w:cs="Arial"/>
          <w:i w:val="0"/>
          <w:iCs w:val="0"/>
          <w:sz w:val="18"/>
        </w:rPr>
        <w:br w:type="textWrapping"/>
      </w:r>
      <w:r>
        <w:rPr>
          <w:rFonts w:hint="default" w:ascii="Arial" w:hAnsi="Arial" w:cs="Arial"/>
          <w:i w:val="0"/>
          <w:iCs w:val="0"/>
          <w:sz w:val="18"/>
        </w:rPr>
        <w:t xml:space="preserve">  color: #135319;</w:t>
      </w:r>
      <w:r>
        <w:rPr>
          <w:rFonts w:hint="default" w:ascii="Arial" w:hAnsi="Arial" w:cs="Arial"/>
          <w:i w:val="0"/>
          <w:iCs w:val="0"/>
          <w:sz w:val="18"/>
        </w:rPr>
        <w:br w:type="textWrapping"/>
      </w:r>
      <w:r>
        <w:rPr>
          <w:rFonts w:hint="default" w:ascii="Arial" w:hAnsi="Arial" w:cs="Arial"/>
          <w:i w:val="0"/>
          <w:iCs w:val="0"/>
          <w:sz w:val="18"/>
        </w:rPr>
        <w:t xml:space="preserve">  transition-duration: 0.2s;</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&lt;/style&gt;</w:t>
      </w:r>
      <w:r>
        <w:rPr>
          <w:rFonts w:hint="default" w:ascii="Arial" w:hAnsi="Arial" w:cs="Arial"/>
          <w:i w:val="0"/>
          <w:iCs w:val="0"/>
          <w:sz w:val="18"/>
        </w:rPr>
        <w:br w:type="textWrapping"/>
      </w:r>
    </w:p>
    <w:p w14:paraId="64C387A6">
      <w:pPr>
        <w:rPr>
          <w:rFonts w:hint="default" w:ascii="Arial" w:hAnsi="Arial" w:cs="Arial"/>
          <w:i w:val="0"/>
          <w:iCs w:val="0"/>
        </w:rPr>
      </w:pPr>
      <w:r>
        <w:rPr>
          <w:rFonts w:hint="default" w:ascii="Arial" w:hAnsi="Arial" w:cs="Arial"/>
          <w:i w:val="0"/>
          <w:iCs w:val="0"/>
        </w:rPr>
        <w:br w:type="page"/>
      </w:r>
    </w:p>
    <w:p w14:paraId="0DBB35EC">
      <w:pPr>
        <w:pStyle w:val="3"/>
        <w:rPr>
          <w:rFonts w:hint="default" w:ascii="Arial" w:hAnsi="Arial" w:cs="Arial"/>
          <w:i w:val="0"/>
          <w:iCs w:val="0"/>
        </w:rPr>
      </w:pPr>
      <w:r>
        <w:rPr>
          <w:rFonts w:hint="default" w:ascii="Arial" w:hAnsi="Arial" w:cs="Arial"/>
          <w:i w:val="0"/>
          <w:iCs w:val="0"/>
        </w:rPr>
        <w:t>public\assets\css\sidebar.css</w:t>
      </w:r>
    </w:p>
    <w:p w14:paraId="5A33C74A">
      <w:pPr>
        <w:pStyle w:val="156"/>
        <w:rPr>
          <w:rFonts w:hint="default" w:ascii="Arial" w:hAnsi="Arial" w:cs="Arial"/>
          <w:i w:val="0"/>
          <w:iCs w:val="0"/>
        </w:rPr>
      </w:pPr>
      <w:r>
        <w:rPr>
          <w:rFonts w:hint="default" w:ascii="Arial" w:hAnsi="Arial" w:cs="Arial"/>
          <w:i w:val="0"/>
          <w:iCs w:val="0"/>
          <w:sz w:val="18"/>
        </w:rPr>
        <w:t>#navigation {</w:t>
      </w:r>
      <w:r>
        <w:rPr>
          <w:rFonts w:hint="default" w:ascii="Arial" w:hAnsi="Arial" w:cs="Arial"/>
          <w:i w:val="0"/>
          <w:iCs w:val="0"/>
          <w:sz w:val="18"/>
        </w:rPr>
        <w:br w:type="textWrapping"/>
      </w:r>
      <w:r>
        <w:rPr>
          <w:rFonts w:hint="default" w:ascii="Arial" w:hAnsi="Arial" w:cs="Arial"/>
          <w:i w:val="0"/>
          <w:iCs w:val="0"/>
          <w:sz w:val="18"/>
        </w:rPr>
        <w:t xml:space="preserve">  font-weight: bold;</w:t>
      </w:r>
      <w:r>
        <w:rPr>
          <w:rFonts w:hint="default" w:ascii="Arial" w:hAnsi="Arial" w:cs="Arial"/>
          <w:i w:val="0"/>
          <w:iCs w:val="0"/>
          <w:sz w:val="18"/>
        </w:rPr>
        <w:br w:type="textWrapping"/>
      </w:r>
      <w:r>
        <w:rPr>
          <w:rFonts w:hint="default" w:ascii="Arial" w:hAnsi="Arial" w:cs="Arial"/>
          <w:i w:val="0"/>
          <w:iCs w:val="0"/>
          <w:sz w:val="18"/>
        </w:rPr>
        <w:t xml:space="preserve">  padding: 12px 25px;</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.sidebar {</w:t>
      </w:r>
      <w:r>
        <w:rPr>
          <w:rFonts w:hint="default" w:ascii="Arial" w:hAnsi="Arial" w:cs="Arial"/>
          <w:i w:val="0"/>
          <w:iCs w:val="0"/>
          <w:sz w:val="18"/>
        </w:rPr>
        <w:br w:type="textWrapping"/>
      </w:r>
      <w:r>
        <w:rPr>
          <w:rFonts w:hint="default" w:ascii="Arial" w:hAnsi="Arial" w:cs="Arial"/>
          <w:i w:val="0"/>
          <w:iCs w:val="0"/>
          <w:sz w:val="18"/>
        </w:rPr>
        <w:t xml:space="preserve">  position: fixed;</w:t>
      </w:r>
      <w:r>
        <w:rPr>
          <w:rFonts w:hint="default" w:ascii="Arial" w:hAnsi="Arial" w:cs="Arial"/>
          <w:i w:val="0"/>
          <w:iCs w:val="0"/>
          <w:sz w:val="18"/>
        </w:rPr>
        <w:br w:type="textWrapping"/>
      </w:r>
      <w:r>
        <w:rPr>
          <w:rFonts w:hint="default" w:ascii="Arial" w:hAnsi="Arial" w:cs="Arial"/>
          <w:i w:val="0"/>
          <w:iCs w:val="0"/>
          <w:sz w:val="18"/>
        </w:rPr>
        <w:t xml:space="preserve">  left: 0;</w:t>
      </w:r>
      <w:r>
        <w:rPr>
          <w:rFonts w:hint="default" w:ascii="Arial" w:hAnsi="Arial" w:cs="Arial"/>
          <w:i w:val="0"/>
          <w:iCs w:val="0"/>
          <w:sz w:val="18"/>
        </w:rPr>
        <w:br w:type="textWrapping"/>
      </w:r>
      <w:r>
        <w:rPr>
          <w:rFonts w:hint="default" w:ascii="Arial" w:hAnsi="Arial" w:cs="Arial"/>
          <w:i w:val="0"/>
          <w:iCs w:val="0"/>
          <w:sz w:val="18"/>
        </w:rPr>
        <w:t xml:space="preserve">  top: 0;</w:t>
      </w:r>
      <w:r>
        <w:rPr>
          <w:rFonts w:hint="default" w:ascii="Arial" w:hAnsi="Arial" w:cs="Arial"/>
          <w:i w:val="0"/>
          <w:iCs w:val="0"/>
          <w:sz w:val="18"/>
        </w:rPr>
        <w:br w:type="textWrapping"/>
      </w:r>
      <w:r>
        <w:rPr>
          <w:rFonts w:hint="default" w:ascii="Arial" w:hAnsi="Arial" w:cs="Arial"/>
          <w:i w:val="0"/>
          <w:iCs w:val="0"/>
          <w:sz w:val="18"/>
        </w:rPr>
        <w:t xml:space="preserve">  width: 240px;</w:t>
      </w:r>
      <w:r>
        <w:rPr>
          <w:rFonts w:hint="default" w:ascii="Arial" w:hAnsi="Arial" w:cs="Arial"/>
          <w:i w:val="0"/>
          <w:iCs w:val="0"/>
          <w:sz w:val="18"/>
        </w:rPr>
        <w:br w:type="textWrapping"/>
      </w:r>
      <w:r>
        <w:rPr>
          <w:rFonts w:hint="default" w:ascii="Arial" w:hAnsi="Arial" w:cs="Arial"/>
          <w:i w:val="0"/>
          <w:iCs w:val="0"/>
          <w:sz w:val="18"/>
        </w:rPr>
        <w:t xml:space="preserve">  height: 100vh;</w:t>
      </w:r>
      <w:r>
        <w:rPr>
          <w:rFonts w:hint="default" w:ascii="Arial" w:hAnsi="Arial" w:cs="Arial"/>
          <w:i w:val="0"/>
          <w:iCs w:val="0"/>
          <w:sz w:val="18"/>
        </w:rPr>
        <w:br w:type="textWrapping"/>
      </w:r>
      <w:r>
        <w:rPr>
          <w:rFonts w:hint="default" w:ascii="Arial" w:hAnsi="Arial" w:cs="Arial"/>
          <w:i w:val="0"/>
          <w:iCs w:val="0"/>
          <w:sz w:val="18"/>
        </w:rPr>
        <w:t xml:space="preserve">  background: #f4f7fa;</w:t>
      </w:r>
      <w:r>
        <w:rPr>
          <w:rFonts w:hint="default" w:ascii="Arial" w:hAnsi="Arial" w:cs="Arial"/>
          <w:i w:val="0"/>
          <w:iCs w:val="0"/>
          <w:sz w:val="18"/>
        </w:rPr>
        <w:br w:type="textWrapping"/>
      </w:r>
      <w:r>
        <w:rPr>
          <w:rFonts w:hint="default" w:ascii="Arial" w:hAnsi="Arial" w:cs="Arial"/>
          <w:i w:val="0"/>
          <w:iCs w:val="0"/>
          <w:sz w:val="18"/>
        </w:rPr>
        <w:t xml:space="preserve">  color: #333;</w:t>
      </w:r>
      <w:r>
        <w:rPr>
          <w:rFonts w:hint="default" w:ascii="Arial" w:hAnsi="Arial" w:cs="Arial"/>
          <w:i w:val="0"/>
          <w:iCs w:val="0"/>
          <w:sz w:val="18"/>
        </w:rPr>
        <w:br w:type="textWrapping"/>
      </w:r>
      <w:r>
        <w:rPr>
          <w:rFonts w:hint="default" w:ascii="Arial" w:hAnsi="Arial" w:cs="Arial"/>
          <w:i w:val="0"/>
          <w:iCs w:val="0"/>
          <w:sz w:val="18"/>
        </w:rPr>
        <w:t xml:space="preserve">  display: flex;</w:t>
      </w:r>
      <w:r>
        <w:rPr>
          <w:rFonts w:hint="default" w:ascii="Arial" w:hAnsi="Arial" w:cs="Arial"/>
          <w:i w:val="0"/>
          <w:iCs w:val="0"/>
          <w:sz w:val="18"/>
        </w:rPr>
        <w:br w:type="textWrapping"/>
      </w:r>
      <w:r>
        <w:rPr>
          <w:rFonts w:hint="default" w:ascii="Arial" w:hAnsi="Arial" w:cs="Arial"/>
          <w:i w:val="0"/>
          <w:iCs w:val="0"/>
          <w:sz w:val="18"/>
        </w:rPr>
        <w:t xml:space="preserve">  flex-direction: column;</w:t>
      </w:r>
      <w:r>
        <w:rPr>
          <w:rFonts w:hint="default" w:ascii="Arial" w:hAnsi="Arial" w:cs="Arial"/>
          <w:i w:val="0"/>
          <w:iCs w:val="0"/>
          <w:sz w:val="18"/>
        </w:rPr>
        <w:br w:type="textWrapping"/>
      </w:r>
      <w:r>
        <w:rPr>
          <w:rFonts w:hint="default" w:ascii="Arial" w:hAnsi="Arial" w:cs="Arial"/>
          <w:i w:val="0"/>
          <w:iCs w:val="0"/>
          <w:sz w:val="18"/>
        </w:rPr>
        <w:t xml:space="preserve">  box-shadow: #e2e8f0 0px 4px 6px;</w:t>
      </w:r>
      <w:r>
        <w:rPr>
          <w:rFonts w:hint="default" w:ascii="Arial" w:hAnsi="Arial" w:cs="Arial"/>
          <w:i w:val="0"/>
          <w:iCs w:val="0"/>
          <w:sz w:val="18"/>
        </w:rPr>
        <w:br w:type="textWrapping"/>
      </w:r>
      <w:r>
        <w:rPr>
          <w:rFonts w:hint="default" w:ascii="Arial" w:hAnsi="Arial" w:cs="Arial"/>
          <w:i w:val="0"/>
          <w:iCs w:val="0"/>
          <w:sz w:val="18"/>
        </w:rPr>
        <w:t xml:space="preserve">  z-index: 100;</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hr {</w:t>
      </w:r>
      <w:r>
        <w:rPr>
          <w:rFonts w:hint="default" w:ascii="Arial" w:hAnsi="Arial" w:cs="Arial"/>
          <w:i w:val="0"/>
          <w:iCs w:val="0"/>
          <w:sz w:val="18"/>
        </w:rPr>
        <w:br w:type="textWrapping"/>
      </w:r>
      <w:r>
        <w:rPr>
          <w:rFonts w:hint="default" w:ascii="Arial" w:hAnsi="Arial" w:cs="Arial"/>
          <w:i w:val="0"/>
          <w:iCs w:val="0"/>
          <w:sz w:val="18"/>
        </w:rPr>
        <w:t xml:space="preserve">  border-color: #e2e8f0;</w:t>
      </w:r>
      <w:r>
        <w:rPr>
          <w:rFonts w:hint="default" w:ascii="Arial" w:hAnsi="Arial" w:cs="Arial"/>
          <w:i w:val="0"/>
          <w:iCs w:val="0"/>
          <w:sz w:val="18"/>
        </w:rPr>
        <w:br w:type="textWrapping"/>
      </w:r>
      <w:r>
        <w:rPr>
          <w:rFonts w:hint="default" w:ascii="Arial" w:hAnsi="Arial" w:cs="Arial"/>
          <w:i w:val="0"/>
          <w:iCs w:val="0"/>
          <w:sz w:val="18"/>
        </w:rPr>
        <w:t xml:space="preserve">  margin-top: 16px;</w:t>
      </w:r>
      <w:r>
        <w:rPr>
          <w:rFonts w:hint="default" w:ascii="Arial" w:hAnsi="Arial" w:cs="Arial"/>
          <w:i w:val="0"/>
          <w:iCs w:val="0"/>
          <w:sz w:val="18"/>
        </w:rPr>
        <w:br w:type="textWrapping"/>
      </w:r>
      <w:r>
        <w:rPr>
          <w:rFonts w:hint="default" w:ascii="Arial" w:hAnsi="Arial" w:cs="Arial"/>
          <w:i w:val="0"/>
          <w:iCs w:val="0"/>
          <w:sz w:val="18"/>
        </w:rPr>
        <w:t xml:space="preserve">  margin-bottom: 16px;</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.sidebar-logo {</w:t>
      </w:r>
      <w:r>
        <w:rPr>
          <w:rFonts w:hint="default" w:ascii="Arial" w:hAnsi="Arial" w:cs="Arial"/>
          <w:i w:val="0"/>
          <w:iCs w:val="0"/>
          <w:sz w:val="18"/>
        </w:rPr>
        <w:br w:type="textWrapping"/>
      </w:r>
      <w:r>
        <w:rPr>
          <w:rFonts w:hint="default" w:ascii="Arial" w:hAnsi="Arial" w:cs="Arial"/>
          <w:i w:val="0"/>
          <w:iCs w:val="0"/>
          <w:sz w:val="18"/>
        </w:rPr>
        <w:t xml:space="preserve">  color: #e1496a;</w:t>
      </w:r>
      <w:r>
        <w:rPr>
          <w:rFonts w:hint="default" w:ascii="Arial" w:hAnsi="Arial" w:cs="Arial"/>
          <w:i w:val="0"/>
          <w:iCs w:val="0"/>
          <w:sz w:val="18"/>
        </w:rPr>
        <w:br w:type="textWrapping"/>
      </w:r>
      <w:r>
        <w:rPr>
          <w:rFonts w:hint="default" w:ascii="Arial" w:hAnsi="Arial" w:cs="Arial"/>
          <w:i w:val="0"/>
          <w:iCs w:val="0"/>
          <w:sz w:val="18"/>
        </w:rPr>
        <w:t xml:space="preserve">  padding-top: 24px;</w:t>
      </w:r>
      <w:r>
        <w:rPr>
          <w:rFonts w:hint="default" w:ascii="Arial" w:hAnsi="Arial" w:cs="Arial"/>
          <w:i w:val="0"/>
          <w:iCs w:val="0"/>
          <w:sz w:val="18"/>
        </w:rPr>
        <w:br w:type="textWrapping"/>
      </w:r>
      <w:r>
        <w:rPr>
          <w:rFonts w:hint="default" w:ascii="Arial" w:hAnsi="Arial" w:cs="Arial"/>
          <w:i w:val="0"/>
          <w:iCs w:val="0"/>
          <w:sz w:val="18"/>
        </w:rPr>
        <w:t xml:space="preserve">  padding-bottom: 16px;</w:t>
      </w:r>
      <w:r>
        <w:rPr>
          <w:rFonts w:hint="default" w:ascii="Arial" w:hAnsi="Arial" w:cs="Arial"/>
          <w:i w:val="0"/>
          <w:iCs w:val="0"/>
          <w:sz w:val="18"/>
        </w:rPr>
        <w:br w:type="textWrapping"/>
      </w:r>
      <w:r>
        <w:rPr>
          <w:rFonts w:hint="default" w:ascii="Arial" w:hAnsi="Arial" w:cs="Arial"/>
          <w:i w:val="0"/>
          <w:iCs w:val="0"/>
          <w:sz w:val="18"/>
        </w:rPr>
        <w:t xml:space="preserve">  text-align: center;</w:t>
      </w:r>
      <w:r>
        <w:rPr>
          <w:rFonts w:hint="default" w:ascii="Arial" w:hAnsi="Arial" w:cs="Arial"/>
          <w:i w:val="0"/>
          <w:iCs w:val="0"/>
          <w:sz w:val="18"/>
        </w:rPr>
        <w:br w:type="textWrapping"/>
      </w:r>
      <w:r>
        <w:rPr>
          <w:rFonts w:hint="default" w:ascii="Arial" w:hAnsi="Arial" w:cs="Arial"/>
          <w:i w:val="0"/>
          <w:iCs w:val="0"/>
          <w:sz w:val="18"/>
        </w:rPr>
        <w:t xml:space="preserve">  font-size: 32px;</w:t>
      </w:r>
      <w:r>
        <w:rPr>
          <w:rFonts w:hint="default" w:ascii="Arial" w:hAnsi="Arial" w:cs="Arial"/>
          <w:i w:val="0"/>
          <w:iCs w:val="0"/>
          <w:sz w:val="18"/>
        </w:rPr>
        <w:br w:type="textWrapping"/>
      </w:r>
      <w:r>
        <w:rPr>
          <w:rFonts w:hint="default" w:ascii="Arial" w:hAnsi="Arial" w:cs="Arial"/>
          <w:i w:val="0"/>
          <w:iCs w:val="0"/>
          <w:sz w:val="18"/>
        </w:rPr>
        <w:t xml:space="preserve">  font-weight: bold;</w:t>
      </w:r>
      <w:r>
        <w:rPr>
          <w:rFonts w:hint="default" w:ascii="Arial" w:hAnsi="Arial" w:cs="Arial"/>
          <w:i w:val="0"/>
          <w:iCs w:val="0"/>
          <w:sz w:val="18"/>
        </w:rPr>
        <w:br w:type="textWrapping"/>
      </w:r>
      <w:r>
        <w:rPr>
          <w:rFonts w:hint="default" w:ascii="Arial" w:hAnsi="Arial" w:cs="Arial"/>
          <w:i w:val="0"/>
          <w:iCs w:val="0"/>
          <w:sz w:val="18"/>
        </w:rPr>
        <w:t xml:space="preserve">  border-bottom: 1px solid rgba(255, 255, 255, 0.1);</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The menu scrolls on its own if there are lots of links, so the bottom stays visible */</w:t>
      </w:r>
      <w:r>
        <w:rPr>
          <w:rFonts w:hint="default" w:ascii="Arial" w:hAnsi="Arial" w:cs="Arial"/>
          <w:i w:val="0"/>
          <w:iCs w:val="0"/>
          <w:sz w:val="18"/>
        </w:rPr>
        <w:br w:type="textWrapping"/>
      </w:r>
      <w:r>
        <w:rPr>
          <w:rFonts w:hint="default" w:ascii="Arial" w:hAnsi="Arial" w:cs="Arial"/>
          <w:i w:val="0"/>
          <w:iCs w:val="0"/>
          <w:sz w:val="18"/>
        </w:rPr>
        <w:t>.sidebar-menu {</w:t>
      </w:r>
      <w:r>
        <w:rPr>
          <w:rFonts w:hint="default" w:ascii="Arial" w:hAnsi="Arial" w:cs="Arial"/>
          <w:i w:val="0"/>
          <w:iCs w:val="0"/>
          <w:sz w:val="18"/>
        </w:rPr>
        <w:br w:type="textWrapping"/>
      </w:r>
      <w:r>
        <w:rPr>
          <w:rFonts w:hint="default" w:ascii="Arial" w:hAnsi="Arial" w:cs="Arial"/>
          <w:i w:val="0"/>
          <w:iCs w:val="0"/>
          <w:sz w:val="18"/>
        </w:rPr>
        <w:t xml:space="preserve">  flex: 1;</w:t>
      </w:r>
      <w:r>
        <w:rPr>
          <w:rFonts w:hint="default" w:ascii="Arial" w:hAnsi="Arial" w:cs="Arial"/>
          <w:i w:val="0"/>
          <w:iCs w:val="0"/>
          <w:sz w:val="18"/>
        </w:rPr>
        <w:br w:type="textWrapping"/>
      </w:r>
      <w:r>
        <w:rPr>
          <w:rFonts w:hint="default" w:ascii="Arial" w:hAnsi="Arial" w:cs="Arial"/>
          <w:i w:val="0"/>
          <w:iCs w:val="0"/>
          <w:sz w:val="18"/>
        </w:rPr>
        <w:t xml:space="preserve">  overflow-y: auto;</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.sidebar a {</w:t>
      </w:r>
      <w:r>
        <w:rPr>
          <w:rFonts w:hint="default" w:ascii="Arial" w:hAnsi="Arial" w:cs="Arial"/>
          <w:i w:val="0"/>
          <w:iCs w:val="0"/>
          <w:sz w:val="18"/>
        </w:rPr>
        <w:br w:type="textWrapping"/>
      </w:r>
      <w:r>
        <w:rPr>
          <w:rFonts w:hint="default" w:ascii="Arial" w:hAnsi="Arial" w:cs="Arial"/>
          <w:i w:val="0"/>
          <w:iCs w:val="0"/>
          <w:sz w:val="18"/>
        </w:rPr>
        <w:t xml:space="preserve">  color: #333;</w:t>
      </w:r>
      <w:r>
        <w:rPr>
          <w:rFonts w:hint="default" w:ascii="Arial" w:hAnsi="Arial" w:cs="Arial"/>
          <w:i w:val="0"/>
          <w:iCs w:val="0"/>
          <w:sz w:val="18"/>
        </w:rPr>
        <w:br w:type="textWrapping"/>
      </w:r>
      <w:r>
        <w:rPr>
          <w:rFonts w:hint="default" w:ascii="Arial" w:hAnsi="Arial" w:cs="Arial"/>
          <w:i w:val="0"/>
          <w:iCs w:val="0"/>
          <w:sz w:val="18"/>
        </w:rPr>
        <w:t xml:space="preserve">  text-decoration: none;</w:t>
      </w:r>
      <w:r>
        <w:rPr>
          <w:rFonts w:hint="default" w:ascii="Arial" w:hAnsi="Arial" w:cs="Arial"/>
          <w:i w:val="0"/>
          <w:iCs w:val="0"/>
          <w:sz w:val="18"/>
        </w:rPr>
        <w:br w:type="textWrapping"/>
      </w:r>
      <w:r>
        <w:rPr>
          <w:rFonts w:hint="default" w:ascii="Arial" w:hAnsi="Arial" w:cs="Arial"/>
          <w:i w:val="0"/>
          <w:iCs w:val="0"/>
          <w:sz w:val="18"/>
        </w:rPr>
        <w:t xml:space="preserve">  font-size: 14px;</w:t>
      </w:r>
      <w:r>
        <w:rPr>
          <w:rFonts w:hint="default" w:ascii="Arial" w:hAnsi="Arial" w:cs="Arial"/>
          <w:i w:val="0"/>
          <w:iCs w:val="0"/>
          <w:sz w:val="18"/>
        </w:rPr>
        <w:br w:type="textWrapping"/>
      </w:r>
      <w:r>
        <w:rPr>
          <w:rFonts w:hint="default" w:ascii="Arial" w:hAnsi="Arial" w:cs="Arial"/>
          <w:i w:val="0"/>
          <w:iCs w:val="0"/>
          <w:sz w:val="18"/>
        </w:rPr>
        <w:t xml:space="preserve">  padding: 12px 25px;</w:t>
      </w:r>
      <w:r>
        <w:rPr>
          <w:rFonts w:hint="default" w:ascii="Arial" w:hAnsi="Arial" w:cs="Arial"/>
          <w:i w:val="0"/>
          <w:iCs w:val="0"/>
          <w:sz w:val="18"/>
        </w:rPr>
        <w:br w:type="textWrapping"/>
      </w:r>
      <w:r>
        <w:rPr>
          <w:rFonts w:hint="default" w:ascii="Arial" w:hAnsi="Arial" w:cs="Arial"/>
          <w:i w:val="0"/>
          <w:iCs w:val="0"/>
          <w:sz w:val="18"/>
        </w:rPr>
        <w:t xml:space="preserve">  display: block;</w:t>
      </w:r>
      <w:r>
        <w:rPr>
          <w:rFonts w:hint="default" w:ascii="Arial" w:hAnsi="Arial" w:cs="Arial"/>
          <w:i w:val="0"/>
          <w:iCs w:val="0"/>
          <w:sz w:val="18"/>
        </w:rPr>
        <w:br w:type="textWrapping"/>
      </w:r>
      <w:r>
        <w:rPr>
          <w:rFonts w:hint="default" w:ascii="Arial" w:hAnsi="Arial" w:cs="Arial"/>
          <w:i w:val="0"/>
          <w:iCs w:val="0"/>
          <w:sz w:val="18"/>
        </w:rPr>
        <w:t xml:space="preserve">  transition: all 0.3s ease;</w:t>
      </w:r>
      <w:r>
        <w:rPr>
          <w:rFonts w:hint="default" w:ascii="Arial" w:hAnsi="Arial" w:cs="Arial"/>
          <w:i w:val="0"/>
          <w:iCs w:val="0"/>
          <w:sz w:val="18"/>
        </w:rPr>
        <w:br w:type="textWrapping"/>
      </w:r>
      <w:r>
        <w:rPr>
          <w:rFonts w:hint="default" w:ascii="Arial" w:hAnsi="Arial" w:cs="Arial"/>
          <w:i w:val="0"/>
          <w:iCs w:val="0"/>
          <w:sz w:val="18"/>
        </w:rPr>
        <w:t xml:space="preserve">  border-left: 3px solid transparent;</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.sidebar a:hover {</w:t>
      </w:r>
      <w:r>
        <w:rPr>
          <w:rFonts w:hint="default" w:ascii="Arial" w:hAnsi="Arial" w:cs="Arial"/>
          <w:i w:val="0"/>
          <w:iCs w:val="0"/>
          <w:sz w:val="18"/>
        </w:rPr>
        <w:br w:type="textWrapping"/>
      </w:r>
      <w:r>
        <w:rPr>
          <w:rFonts w:hint="default" w:ascii="Arial" w:hAnsi="Arial" w:cs="Arial"/>
          <w:i w:val="0"/>
          <w:iCs w:val="0"/>
          <w:sz w:val="18"/>
        </w:rPr>
        <w:t xml:space="preserve">  background: rgba(255, 255, 255, 0.1);</w:t>
      </w:r>
      <w:r>
        <w:rPr>
          <w:rFonts w:hint="default" w:ascii="Arial" w:hAnsi="Arial" w:cs="Arial"/>
          <w:i w:val="0"/>
          <w:iCs w:val="0"/>
          <w:sz w:val="18"/>
        </w:rPr>
        <w:br w:type="textWrapping"/>
      </w:r>
      <w:r>
        <w:rPr>
          <w:rFonts w:hint="default" w:ascii="Arial" w:hAnsi="Arial" w:cs="Arial"/>
          <w:i w:val="0"/>
          <w:iCs w:val="0"/>
          <w:sz w:val="18"/>
        </w:rPr>
        <w:t xml:space="preserve">  font-weight: bold;</w:t>
      </w:r>
      <w:r>
        <w:rPr>
          <w:rFonts w:hint="default" w:ascii="Arial" w:hAnsi="Arial" w:cs="Arial"/>
          <w:i w:val="0"/>
          <w:iCs w:val="0"/>
          <w:sz w:val="18"/>
        </w:rPr>
        <w:br w:type="textWrapping"/>
      </w:r>
      <w:r>
        <w:rPr>
          <w:rFonts w:hint="default" w:ascii="Arial" w:hAnsi="Arial" w:cs="Arial"/>
          <w:i w:val="0"/>
          <w:iCs w:val="0"/>
          <w:sz w:val="18"/>
        </w:rPr>
        <w:t xml:space="preserve">  border-left: 3px solid #c00040;</w:t>
      </w:r>
      <w:r>
        <w:rPr>
          <w:rFonts w:hint="default" w:ascii="Arial" w:hAnsi="Arial" w:cs="Arial"/>
          <w:i w:val="0"/>
          <w:iCs w:val="0"/>
          <w:sz w:val="18"/>
        </w:rPr>
        <w:br w:type="textWrapping"/>
      </w:r>
      <w:r>
        <w:rPr>
          <w:rFonts w:hint="default" w:ascii="Arial" w:hAnsi="Arial" w:cs="Arial"/>
          <w:i w:val="0"/>
          <w:iCs w:val="0"/>
          <w:sz w:val="18"/>
        </w:rPr>
        <w:t xml:space="preserve">  background-color: #fbeaf0;</w:t>
      </w:r>
      <w:r>
        <w:rPr>
          <w:rFonts w:hint="default" w:ascii="Arial" w:hAnsi="Arial" w:cs="Arial"/>
          <w:i w:val="0"/>
          <w:iCs w:val="0"/>
          <w:sz w:val="18"/>
        </w:rPr>
        <w:br w:type="textWrapping"/>
      </w:r>
      <w:r>
        <w:rPr>
          <w:rFonts w:hint="default" w:ascii="Arial" w:hAnsi="Arial" w:cs="Arial"/>
          <w:i w:val="0"/>
          <w:iCs w:val="0"/>
          <w:sz w:val="18"/>
        </w:rPr>
        <w:t xml:space="preserve">  color: #993556;</w:t>
      </w:r>
      <w:r>
        <w:rPr>
          <w:rFonts w:hint="default" w:ascii="Arial" w:hAnsi="Arial" w:cs="Arial"/>
          <w:i w:val="0"/>
          <w:iCs w:val="0"/>
          <w:sz w:val="18"/>
        </w:rPr>
        <w:br w:type="textWrapping"/>
      </w:r>
      <w:r>
        <w:rPr>
          <w:rFonts w:hint="default" w:ascii="Arial" w:hAnsi="Arial" w:cs="Arial"/>
          <w:i w:val="0"/>
          <w:iCs w:val="0"/>
          <w:sz w:val="18"/>
        </w:rPr>
        <w:t xml:space="preserve">  transition-duration: 0.2s;</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.sidebar-bottom {</w:t>
      </w:r>
      <w:r>
        <w:rPr>
          <w:rFonts w:hint="default" w:ascii="Arial" w:hAnsi="Arial" w:cs="Arial"/>
          <w:i w:val="0"/>
          <w:iCs w:val="0"/>
          <w:sz w:val="18"/>
        </w:rPr>
        <w:br w:type="textWrapping"/>
      </w:r>
      <w:r>
        <w:rPr>
          <w:rFonts w:hint="default" w:ascii="Arial" w:hAnsi="Arial" w:cs="Arial"/>
          <w:i w:val="0"/>
          <w:iCs w:val="0"/>
          <w:sz w:val="18"/>
        </w:rPr>
        <w:t xml:space="preserve">  padding: 16px 20px;</w:t>
      </w:r>
      <w:r>
        <w:rPr>
          <w:rFonts w:hint="default" w:ascii="Arial" w:hAnsi="Arial" w:cs="Arial"/>
          <w:i w:val="0"/>
          <w:iCs w:val="0"/>
          <w:sz w:val="18"/>
        </w:rPr>
        <w:br w:type="textWrapping"/>
      </w:r>
      <w:r>
        <w:rPr>
          <w:rFonts w:hint="default" w:ascii="Arial" w:hAnsi="Arial" w:cs="Arial"/>
          <w:i w:val="0"/>
          <w:iCs w:val="0"/>
          <w:sz w:val="18"/>
        </w:rPr>
        <w:t xml:space="preserve">  padding-bottom: 30px;</w:t>
      </w:r>
      <w:r>
        <w:rPr>
          <w:rFonts w:hint="default" w:ascii="Arial" w:hAnsi="Arial" w:cs="Arial"/>
          <w:i w:val="0"/>
          <w:iCs w:val="0"/>
          <w:sz w:val="18"/>
        </w:rPr>
        <w:br w:type="textWrapping"/>
      </w:r>
      <w:r>
        <w:rPr>
          <w:rFonts w:hint="default" w:ascii="Arial" w:hAnsi="Arial" w:cs="Arial"/>
          <w:i w:val="0"/>
          <w:iCs w:val="0"/>
          <w:sz w:val="18"/>
        </w:rPr>
        <w:t xml:space="preserve">  border-top: 1px solid rgba(255, 255, 255, 0.1);</w:t>
      </w:r>
      <w:r>
        <w:rPr>
          <w:rFonts w:hint="default" w:ascii="Arial" w:hAnsi="Arial" w:cs="Arial"/>
          <w:i w:val="0"/>
          <w:iCs w:val="0"/>
          <w:sz w:val="18"/>
        </w:rPr>
        <w:br w:type="textWrapping"/>
      </w:r>
      <w:r>
        <w:rPr>
          <w:rFonts w:hint="default" w:ascii="Arial" w:hAnsi="Arial" w:cs="Arial"/>
          <w:i w:val="0"/>
          <w:iCs w:val="0"/>
          <w:sz w:val="18"/>
        </w:rPr>
        <w:t xml:space="preserve">  flex-shrink: 0;</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.user-info .name {</w:t>
      </w:r>
      <w:r>
        <w:rPr>
          <w:rFonts w:hint="default" w:ascii="Arial" w:hAnsi="Arial" w:cs="Arial"/>
          <w:i w:val="0"/>
          <w:iCs w:val="0"/>
          <w:sz w:val="18"/>
        </w:rPr>
        <w:br w:type="textWrapping"/>
      </w:r>
      <w:r>
        <w:rPr>
          <w:rFonts w:hint="default" w:ascii="Arial" w:hAnsi="Arial" w:cs="Arial"/>
          <w:i w:val="0"/>
          <w:iCs w:val="0"/>
          <w:sz w:val="18"/>
        </w:rPr>
        <w:t xml:space="preserve">  font-size: 16px;</w:t>
      </w:r>
      <w:r>
        <w:rPr>
          <w:rFonts w:hint="default" w:ascii="Arial" w:hAnsi="Arial" w:cs="Arial"/>
          <w:i w:val="0"/>
          <w:iCs w:val="0"/>
          <w:sz w:val="18"/>
        </w:rPr>
        <w:br w:type="textWrapping"/>
      </w:r>
      <w:r>
        <w:rPr>
          <w:rFonts w:hint="default" w:ascii="Arial" w:hAnsi="Arial" w:cs="Arial"/>
          <w:i w:val="0"/>
          <w:iCs w:val="0"/>
          <w:sz w:val="18"/>
        </w:rPr>
        <w:t xml:space="preserve">  font-weight: bold;</w:t>
      </w:r>
      <w:r>
        <w:rPr>
          <w:rFonts w:hint="default" w:ascii="Arial" w:hAnsi="Arial" w:cs="Arial"/>
          <w:i w:val="0"/>
          <w:iCs w:val="0"/>
          <w:sz w:val="18"/>
        </w:rPr>
        <w:br w:type="textWrapping"/>
      </w:r>
      <w:r>
        <w:rPr>
          <w:rFonts w:hint="default" w:ascii="Arial" w:hAnsi="Arial" w:cs="Arial"/>
          <w:i w:val="0"/>
          <w:iCs w:val="0"/>
          <w:sz w:val="18"/>
        </w:rPr>
        <w:t xml:space="preserve">  color: #333;</w:t>
      </w:r>
      <w:r>
        <w:rPr>
          <w:rFonts w:hint="default" w:ascii="Arial" w:hAnsi="Arial" w:cs="Arial"/>
          <w:i w:val="0"/>
          <w:iCs w:val="0"/>
          <w:sz w:val="18"/>
        </w:rPr>
        <w:br w:type="textWrapping"/>
      </w:r>
      <w:r>
        <w:rPr>
          <w:rFonts w:hint="default" w:ascii="Arial" w:hAnsi="Arial" w:cs="Arial"/>
          <w:i w:val="0"/>
          <w:iCs w:val="0"/>
          <w:sz w:val="18"/>
        </w:rPr>
        <w:t xml:space="preserve">  margin-bottom: 5px;</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.user-info .role {</w:t>
      </w:r>
      <w:r>
        <w:rPr>
          <w:rFonts w:hint="default" w:ascii="Arial" w:hAnsi="Arial" w:cs="Arial"/>
          <w:i w:val="0"/>
          <w:iCs w:val="0"/>
          <w:sz w:val="18"/>
        </w:rPr>
        <w:br w:type="textWrapping"/>
      </w:r>
      <w:r>
        <w:rPr>
          <w:rFonts w:hint="default" w:ascii="Arial" w:hAnsi="Arial" w:cs="Arial"/>
          <w:i w:val="0"/>
          <w:iCs w:val="0"/>
          <w:sz w:val="18"/>
        </w:rPr>
        <w:t xml:space="preserve">  font-size: 13px;</w:t>
      </w:r>
      <w:r>
        <w:rPr>
          <w:rFonts w:hint="default" w:ascii="Arial" w:hAnsi="Arial" w:cs="Arial"/>
          <w:i w:val="0"/>
          <w:iCs w:val="0"/>
          <w:sz w:val="18"/>
        </w:rPr>
        <w:br w:type="textWrapping"/>
      </w:r>
      <w:r>
        <w:rPr>
          <w:rFonts w:hint="default" w:ascii="Arial" w:hAnsi="Arial" w:cs="Arial"/>
          <w:i w:val="0"/>
          <w:iCs w:val="0"/>
          <w:sz w:val="18"/>
        </w:rPr>
        <w:t xml:space="preserve">  color: #666;</w:t>
      </w:r>
      <w:r>
        <w:rPr>
          <w:rFonts w:hint="default" w:ascii="Arial" w:hAnsi="Arial" w:cs="Arial"/>
          <w:i w:val="0"/>
          <w:iCs w:val="0"/>
          <w:sz w:val="18"/>
        </w:rPr>
        <w:br w:type="textWrapping"/>
      </w:r>
      <w:r>
        <w:rPr>
          <w:rFonts w:hint="default" w:ascii="Arial" w:hAnsi="Arial" w:cs="Arial"/>
          <w:i w:val="0"/>
          <w:iCs w:val="0"/>
          <w:sz w:val="18"/>
        </w:rPr>
        <w:t xml:space="preserve">  font-weight: normal;</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p>
    <w:p w14:paraId="6FD322C2">
      <w:pPr>
        <w:rPr>
          <w:rFonts w:hint="default" w:ascii="Arial" w:hAnsi="Arial" w:cs="Arial"/>
          <w:i w:val="0"/>
          <w:iCs w:val="0"/>
        </w:rPr>
      </w:pPr>
      <w:r>
        <w:rPr>
          <w:rFonts w:hint="default" w:ascii="Arial" w:hAnsi="Arial" w:cs="Arial"/>
          <w:i w:val="0"/>
          <w:iCs w:val="0"/>
        </w:rPr>
        <w:br w:type="page"/>
      </w:r>
    </w:p>
    <w:p w14:paraId="53F26852">
      <w:pPr>
        <w:pStyle w:val="3"/>
        <w:rPr>
          <w:rFonts w:hint="default" w:ascii="Arial" w:hAnsi="Arial" w:cs="Arial"/>
          <w:i w:val="0"/>
          <w:iCs w:val="0"/>
        </w:rPr>
      </w:pPr>
      <w:r>
        <w:rPr>
          <w:rFonts w:hint="default" w:ascii="Arial" w:hAnsi="Arial" w:cs="Arial"/>
          <w:i w:val="0"/>
          <w:iCs w:val="0"/>
        </w:rPr>
        <w:t>public\assets\css\topbar.css</w:t>
      </w:r>
    </w:p>
    <w:p w14:paraId="3F4398C5">
      <w:pPr>
        <w:pStyle w:val="156"/>
        <w:rPr>
          <w:rFonts w:hint="default" w:ascii="Arial" w:hAnsi="Arial" w:cs="Arial"/>
          <w:i w:val="0"/>
          <w:iCs w:val="0"/>
        </w:rPr>
      </w:pPr>
      <w:r>
        <w:rPr>
          <w:rFonts w:hint="default" w:ascii="Arial" w:hAnsi="Arial" w:cs="Arial"/>
          <w:i w:val="0"/>
          <w:iCs w:val="0"/>
          <w:sz w:val="18"/>
        </w:rPr>
        <w:br w:type="textWrapping"/>
      </w:r>
      <w:r>
        <w:rPr>
          <w:rFonts w:hint="default" w:ascii="Arial" w:hAnsi="Arial" w:cs="Arial"/>
          <w:i w:val="0"/>
          <w:iCs w:val="0"/>
          <w:sz w:val="18"/>
        </w:rPr>
        <w:t>.topbar {</w:t>
      </w:r>
      <w:r>
        <w:rPr>
          <w:rFonts w:hint="default" w:ascii="Arial" w:hAnsi="Arial" w:cs="Arial"/>
          <w:i w:val="0"/>
          <w:iCs w:val="0"/>
          <w:sz w:val="18"/>
        </w:rPr>
        <w:br w:type="textWrapping"/>
      </w:r>
      <w:r>
        <w:rPr>
          <w:rFonts w:hint="default" w:ascii="Arial" w:hAnsi="Arial" w:cs="Arial"/>
          <w:i w:val="0"/>
          <w:iCs w:val="0"/>
          <w:sz w:val="18"/>
        </w:rPr>
        <w:t xml:space="preserve">    background: white;</w:t>
      </w:r>
      <w:r>
        <w:rPr>
          <w:rFonts w:hint="default" w:ascii="Arial" w:hAnsi="Arial" w:cs="Arial"/>
          <w:i w:val="0"/>
          <w:iCs w:val="0"/>
          <w:sz w:val="18"/>
        </w:rPr>
        <w:br w:type="textWrapping"/>
      </w:r>
      <w:r>
        <w:rPr>
          <w:rFonts w:hint="default" w:ascii="Arial" w:hAnsi="Arial" w:cs="Arial"/>
          <w:i w:val="0"/>
          <w:iCs w:val="0"/>
          <w:sz w:val="18"/>
        </w:rPr>
        <w:t xml:space="preserve">    padding: 20px 30px;</w:t>
      </w:r>
      <w:r>
        <w:rPr>
          <w:rFonts w:hint="default" w:ascii="Arial" w:hAnsi="Arial" w:cs="Arial"/>
          <w:i w:val="0"/>
          <w:iCs w:val="0"/>
          <w:sz w:val="18"/>
        </w:rPr>
        <w:br w:type="textWrapping"/>
      </w:r>
      <w:r>
        <w:rPr>
          <w:rFonts w:hint="default" w:ascii="Arial" w:hAnsi="Arial" w:cs="Arial"/>
          <w:i w:val="0"/>
          <w:iCs w:val="0"/>
          <w:sz w:val="18"/>
        </w:rPr>
        <w:t xml:space="preserve">    border-radius: 10px;</w:t>
      </w:r>
      <w:r>
        <w:rPr>
          <w:rFonts w:hint="default" w:ascii="Arial" w:hAnsi="Arial" w:cs="Arial"/>
          <w:i w:val="0"/>
          <w:iCs w:val="0"/>
          <w:sz w:val="18"/>
        </w:rPr>
        <w:br w:type="textWrapping"/>
      </w:r>
      <w:r>
        <w:rPr>
          <w:rFonts w:hint="default" w:ascii="Arial" w:hAnsi="Arial" w:cs="Arial"/>
          <w:i w:val="0"/>
          <w:iCs w:val="0"/>
          <w:sz w:val="18"/>
        </w:rPr>
        <w:t xml:space="preserve">    display: flex;</w:t>
      </w:r>
      <w:r>
        <w:rPr>
          <w:rFonts w:hint="default" w:ascii="Arial" w:hAnsi="Arial" w:cs="Arial"/>
          <w:i w:val="0"/>
          <w:iCs w:val="0"/>
          <w:sz w:val="18"/>
        </w:rPr>
        <w:br w:type="textWrapping"/>
      </w:r>
      <w:r>
        <w:rPr>
          <w:rFonts w:hint="default" w:ascii="Arial" w:hAnsi="Arial" w:cs="Arial"/>
          <w:i w:val="0"/>
          <w:iCs w:val="0"/>
          <w:sz w:val="18"/>
        </w:rPr>
        <w:t xml:space="preserve">    justify-content: space-between;</w:t>
      </w:r>
      <w:r>
        <w:rPr>
          <w:rFonts w:hint="default" w:ascii="Arial" w:hAnsi="Arial" w:cs="Arial"/>
          <w:i w:val="0"/>
          <w:iCs w:val="0"/>
          <w:sz w:val="18"/>
        </w:rPr>
        <w:br w:type="textWrapping"/>
      </w:r>
      <w:r>
        <w:rPr>
          <w:rFonts w:hint="default" w:ascii="Arial" w:hAnsi="Arial" w:cs="Arial"/>
          <w:i w:val="0"/>
          <w:iCs w:val="0"/>
          <w:sz w:val="18"/>
        </w:rPr>
        <w:t xml:space="preserve">    align-items: center;</w:t>
      </w:r>
      <w:r>
        <w:rPr>
          <w:rFonts w:hint="default" w:ascii="Arial" w:hAnsi="Arial" w:cs="Arial"/>
          <w:i w:val="0"/>
          <w:iCs w:val="0"/>
          <w:sz w:val="18"/>
        </w:rPr>
        <w:br w:type="textWrapping"/>
      </w:r>
      <w:r>
        <w:rPr>
          <w:rFonts w:hint="default" w:ascii="Arial" w:hAnsi="Arial" w:cs="Arial"/>
          <w:i w:val="0"/>
          <w:iCs w:val="0"/>
          <w:sz w:val="18"/>
        </w:rPr>
        <w:t xml:space="preserve">    margin-bottom: 30px;</w:t>
      </w:r>
      <w:r>
        <w:rPr>
          <w:rFonts w:hint="default" w:ascii="Arial" w:hAnsi="Arial" w:cs="Arial"/>
          <w:i w:val="0"/>
          <w:iCs w:val="0"/>
          <w:sz w:val="18"/>
        </w:rPr>
        <w:br w:type="textWrapping"/>
      </w:r>
      <w:r>
        <w:rPr>
          <w:rFonts w:hint="default" w:ascii="Arial" w:hAnsi="Arial" w:cs="Arial"/>
          <w:i w:val="0"/>
          <w:iCs w:val="0"/>
          <w:sz w:val="18"/>
        </w:rPr>
        <w:t xml:space="preserve">    box-shadow: #e2e8f0 0px 4px 6px;</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.topbar-left h1 {</w:t>
      </w:r>
      <w:r>
        <w:rPr>
          <w:rFonts w:hint="default" w:ascii="Arial" w:hAnsi="Arial" w:cs="Arial"/>
          <w:i w:val="0"/>
          <w:iCs w:val="0"/>
          <w:sz w:val="18"/>
        </w:rPr>
        <w:br w:type="textWrapping"/>
      </w:r>
      <w:r>
        <w:rPr>
          <w:rFonts w:hint="default" w:ascii="Arial" w:hAnsi="Arial" w:cs="Arial"/>
          <w:i w:val="0"/>
          <w:iCs w:val="0"/>
          <w:sz w:val="18"/>
        </w:rPr>
        <w:t xml:space="preserve">    font-size: 28px;</w:t>
      </w:r>
      <w:r>
        <w:rPr>
          <w:rFonts w:hint="default" w:ascii="Arial" w:hAnsi="Arial" w:cs="Arial"/>
          <w:i w:val="0"/>
          <w:iCs w:val="0"/>
          <w:sz w:val="18"/>
        </w:rPr>
        <w:br w:type="textWrapping"/>
      </w:r>
      <w:r>
        <w:rPr>
          <w:rFonts w:hint="default" w:ascii="Arial" w:hAnsi="Arial" w:cs="Arial"/>
          <w:i w:val="0"/>
          <w:iCs w:val="0"/>
          <w:sz w:val="18"/>
        </w:rPr>
        <w:t xml:space="preserve">    color: #333;</w:t>
      </w:r>
      <w:r>
        <w:rPr>
          <w:rFonts w:hint="default" w:ascii="Arial" w:hAnsi="Arial" w:cs="Arial"/>
          <w:i w:val="0"/>
          <w:iCs w:val="0"/>
          <w:sz w:val="18"/>
        </w:rPr>
        <w:br w:type="textWrapping"/>
      </w:r>
      <w:r>
        <w:rPr>
          <w:rFonts w:hint="default" w:ascii="Arial" w:hAnsi="Arial" w:cs="Arial"/>
          <w:i w:val="0"/>
          <w:iCs w:val="0"/>
          <w:sz w:val="18"/>
        </w:rPr>
        <w:t xml:space="preserve">    margin-bottom: 5px;</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.topbar-left p {</w:t>
      </w:r>
      <w:r>
        <w:rPr>
          <w:rFonts w:hint="default" w:ascii="Arial" w:hAnsi="Arial" w:cs="Arial"/>
          <w:i w:val="0"/>
          <w:iCs w:val="0"/>
          <w:sz w:val="18"/>
        </w:rPr>
        <w:br w:type="textWrapping"/>
      </w:r>
      <w:r>
        <w:rPr>
          <w:rFonts w:hint="default" w:ascii="Arial" w:hAnsi="Arial" w:cs="Arial"/>
          <w:i w:val="0"/>
          <w:iCs w:val="0"/>
          <w:sz w:val="18"/>
        </w:rPr>
        <w:t xml:space="preserve">    color: #666;</w:t>
      </w:r>
      <w:r>
        <w:rPr>
          <w:rFonts w:hint="default" w:ascii="Arial" w:hAnsi="Arial" w:cs="Arial"/>
          <w:i w:val="0"/>
          <w:iCs w:val="0"/>
          <w:sz w:val="18"/>
        </w:rPr>
        <w:br w:type="textWrapping"/>
      </w:r>
      <w:r>
        <w:rPr>
          <w:rFonts w:hint="default" w:ascii="Arial" w:hAnsi="Arial" w:cs="Arial"/>
          <w:i w:val="0"/>
          <w:iCs w:val="0"/>
          <w:sz w:val="18"/>
        </w:rPr>
        <w:t xml:space="preserve">    font-size: 14px;</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.topbar-right .btn-primary {</w:t>
      </w:r>
      <w:r>
        <w:rPr>
          <w:rFonts w:hint="default" w:ascii="Arial" w:hAnsi="Arial" w:cs="Arial"/>
          <w:i w:val="0"/>
          <w:iCs w:val="0"/>
          <w:sz w:val="18"/>
        </w:rPr>
        <w:br w:type="textWrapping"/>
      </w:r>
      <w:r>
        <w:rPr>
          <w:rFonts w:hint="default" w:ascii="Arial" w:hAnsi="Arial" w:cs="Arial"/>
          <w:i w:val="0"/>
          <w:iCs w:val="0"/>
          <w:sz w:val="18"/>
        </w:rPr>
        <w:t xml:space="preserve">  background: transparent;</w:t>
      </w:r>
      <w:r>
        <w:rPr>
          <w:rFonts w:hint="default" w:ascii="Arial" w:hAnsi="Arial" w:cs="Arial"/>
          <w:i w:val="0"/>
          <w:iCs w:val="0"/>
          <w:sz w:val="18"/>
        </w:rPr>
        <w:br w:type="textWrapping"/>
      </w:r>
      <w:r>
        <w:rPr>
          <w:rFonts w:hint="default" w:ascii="Arial" w:hAnsi="Arial" w:cs="Arial"/>
          <w:i w:val="0"/>
          <w:iCs w:val="0"/>
          <w:sz w:val="18"/>
        </w:rPr>
        <w:t xml:space="preserve">    color: #333;</w:t>
      </w:r>
      <w:r>
        <w:rPr>
          <w:rFonts w:hint="default" w:ascii="Arial" w:hAnsi="Arial" w:cs="Arial"/>
          <w:i w:val="0"/>
          <w:iCs w:val="0"/>
          <w:sz w:val="18"/>
        </w:rPr>
        <w:br w:type="textWrapping"/>
      </w:r>
      <w:r>
        <w:rPr>
          <w:rFonts w:hint="default" w:ascii="Arial" w:hAnsi="Arial" w:cs="Arial"/>
          <w:i w:val="0"/>
          <w:iCs w:val="0"/>
          <w:sz w:val="18"/>
        </w:rPr>
        <w:t xml:space="preserve">    border: #f4f7fa solid 2px;</w:t>
      </w:r>
      <w:r>
        <w:rPr>
          <w:rFonts w:hint="default" w:ascii="Arial" w:hAnsi="Arial" w:cs="Arial"/>
          <w:i w:val="0"/>
          <w:iCs w:val="0"/>
          <w:sz w:val="18"/>
        </w:rPr>
        <w:br w:type="textWrapping"/>
      </w:r>
      <w:r>
        <w:rPr>
          <w:rFonts w:hint="default" w:ascii="Arial" w:hAnsi="Arial" w:cs="Arial"/>
          <w:i w:val="0"/>
          <w:iCs w:val="0"/>
          <w:sz w:val="18"/>
        </w:rPr>
        <w:t xml:space="preserve">    padding: 10px 20px;</w:t>
      </w:r>
      <w:r>
        <w:rPr>
          <w:rFonts w:hint="default" w:ascii="Arial" w:hAnsi="Arial" w:cs="Arial"/>
          <w:i w:val="0"/>
          <w:iCs w:val="0"/>
          <w:sz w:val="18"/>
        </w:rPr>
        <w:br w:type="textWrapping"/>
      </w:r>
      <w:r>
        <w:rPr>
          <w:rFonts w:hint="default" w:ascii="Arial" w:hAnsi="Arial" w:cs="Arial"/>
          <w:i w:val="0"/>
          <w:iCs w:val="0"/>
          <w:sz w:val="18"/>
        </w:rPr>
        <w:t xml:space="preserve">    border-radius: 8px;</w:t>
      </w:r>
      <w:r>
        <w:rPr>
          <w:rFonts w:hint="default" w:ascii="Arial" w:hAnsi="Arial" w:cs="Arial"/>
          <w:i w:val="0"/>
          <w:iCs w:val="0"/>
          <w:sz w:val="18"/>
        </w:rPr>
        <w:br w:type="textWrapping"/>
      </w:r>
      <w:r>
        <w:rPr>
          <w:rFonts w:hint="default" w:ascii="Arial" w:hAnsi="Arial" w:cs="Arial"/>
          <w:i w:val="0"/>
          <w:iCs w:val="0"/>
          <w:sz w:val="18"/>
        </w:rPr>
        <w:t xml:space="preserve">    cursor: pointer;</w:t>
      </w:r>
      <w:r>
        <w:rPr>
          <w:rFonts w:hint="default" w:ascii="Arial" w:hAnsi="Arial" w:cs="Arial"/>
          <w:i w:val="0"/>
          <w:iCs w:val="0"/>
          <w:sz w:val="18"/>
        </w:rPr>
        <w:br w:type="textWrapping"/>
      </w:r>
      <w:r>
        <w:rPr>
          <w:rFonts w:hint="default" w:ascii="Arial" w:hAnsi="Arial" w:cs="Arial"/>
          <w:i w:val="0"/>
          <w:iCs w:val="0"/>
          <w:sz w:val="18"/>
        </w:rPr>
        <w:t xml:space="preserve">    font-size: 14px;</w:t>
      </w:r>
      <w:r>
        <w:rPr>
          <w:rFonts w:hint="default" w:ascii="Arial" w:hAnsi="Arial" w:cs="Arial"/>
          <w:i w:val="0"/>
          <w:iCs w:val="0"/>
          <w:sz w:val="18"/>
        </w:rPr>
        <w:br w:type="textWrapping"/>
      </w:r>
      <w:r>
        <w:rPr>
          <w:rFonts w:hint="default" w:ascii="Arial" w:hAnsi="Arial" w:cs="Arial"/>
          <w:i w:val="0"/>
          <w:iCs w:val="0"/>
          <w:sz w:val="18"/>
        </w:rPr>
        <w:t xml:space="preserve">    transition: all 0.3s ease;</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.topbar-right .btn-primary:hover {</w:t>
      </w:r>
      <w:r>
        <w:rPr>
          <w:rFonts w:hint="default" w:ascii="Arial" w:hAnsi="Arial" w:cs="Arial"/>
          <w:i w:val="0"/>
          <w:iCs w:val="0"/>
          <w:sz w:val="18"/>
        </w:rPr>
        <w:br w:type="textWrapping"/>
      </w:r>
      <w:r>
        <w:rPr>
          <w:rFonts w:hint="default" w:ascii="Arial" w:hAnsi="Arial" w:cs="Arial"/>
          <w:i w:val="0"/>
          <w:iCs w:val="0"/>
          <w:sz w:val="18"/>
        </w:rPr>
        <w:t xml:space="preserve">  border: #c00040 solid 2px;</w:t>
      </w:r>
      <w:r>
        <w:rPr>
          <w:rFonts w:hint="default" w:ascii="Arial" w:hAnsi="Arial" w:cs="Arial"/>
          <w:i w:val="0"/>
          <w:iCs w:val="0"/>
          <w:sz w:val="18"/>
        </w:rPr>
        <w:br w:type="textWrapping"/>
      </w:r>
      <w:r>
        <w:rPr>
          <w:rFonts w:hint="default" w:ascii="Arial" w:hAnsi="Arial" w:cs="Arial"/>
          <w:i w:val="0"/>
          <w:iCs w:val="0"/>
          <w:sz w:val="18"/>
        </w:rPr>
        <w:t xml:space="preserve">  color: #c00040;</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p>
    <w:p w14:paraId="1C7D1A46">
      <w:pPr>
        <w:rPr>
          <w:rFonts w:hint="default" w:ascii="Arial" w:hAnsi="Arial" w:cs="Arial"/>
          <w:i w:val="0"/>
          <w:iCs w:val="0"/>
        </w:rPr>
      </w:pPr>
      <w:r>
        <w:rPr>
          <w:rFonts w:hint="default" w:ascii="Arial" w:hAnsi="Arial" w:cs="Arial"/>
          <w:i w:val="0"/>
          <w:iCs w:val="0"/>
        </w:rPr>
        <w:br w:type="page"/>
      </w:r>
    </w:p>
    <w:p w14:paraId="4854F162">
      <w:pPr>
        <w:pStyle w:val="3"/>
        <w:rPr>
          <w:rFonts w:hint="default" w:ascii="Arial" w:hAnsi="Arial" w:cs="Arial"/>
          <w:i w:val="0"/>
          <w:iCs w:val="0"/>
        </w:rPr>
      </w:pPr>
      <w:r>
        <w:rPr>
          <w:rFonts w:hint="default" w:ascii="Arial" w:hAnsi="Arial" w:cs="Arial"/>
          <w:i w:val="0"/>
          <w:iCs w:val="0"/>
        </w:rPr>
        <w:t>public\assets\js\display-student.js</w:t>
      </w:r>
    </w:p>
    <w:p w14:paraId="70A2CC70">
      <w:pPr>
        <w:pStyle w:val="156"/>
        <w:rPr>
          <w:rFonts w:hint="default" w:ascii="Arial" w:hAnsi="Arial" w:cs="Arial"/>
          <w:i w:val="0"/>
          <w:iCs w:val="0"/>
        </w:rPr>
      </w:pPr>
      <w:r>
        <w:rPr>
          <w:rFonts w:hint="default" w:ascii="Arial" w:hAnsi="Arial" w:cs="Arial"/>
          <w:i w:val="0"/>
          <w:iCs w:val="0"/>
          <w:sz w:val="18"/>
        </w:rPr>
        <w:t>document.querySelectorAll('.section-tab').forEach(tab =&gt; {</w:t>
      </w:r>
      <w:r>
        <w:rPr>
          <w:rFonts w:hint="default" w:ascii="Arial" w:hAnsi="Arial" w:cs="Arial"/>
          <w:i w:val="0"/>
          <w:iCs w:val="0"/>
          <w:sz w:val="18"/>
        </w:rPr>
        <w:br w:type="textWrapping"/>
      </w:r>
      <w:r>
        <w:rPr>
          <w:rFonts w:hint="default" w:ascii="Arial" w:hAnsi="Arial" w:cs="Arial"/>
          <w:i w:val="0"/>
          <w:iCs w:val="0"/>
          <w:sz w:val="18"/>
        </w:rPr>
        <w:t xml:space="preserve">  tab.addEventListener('click', () =&gt; {</w:t>
      </w:r>
      <w:r>
        <w:rPr>
          <w:rFonts w:hint="default" w:ascii="Arial" w:hAnsi="Arial" w:cs="Arial"/>
          <w:i w:val="0"/>
          <w:iCs w:val="0"/>
          <w:sz w:val="18"/>
        </w:rPr>
        <w:br w:type="textWrapping"/>
      </w:r>
      <w:r>
        <w:rPr>
          <w:rFonts w:hint="default" w:ascii="Arial" w:hAnsi="Arial" w:cs="Arial"/>
          <w:i w:val="0"/>
          <w:iCs w:val="0"/>
          <w:sz w:val="18"/>
        </w:rPr>
        <w:t xml:space="preserve">    document.querySelectorAll('.section-tab').forEach(t =&gt; t.classList.remove('active'));</w:t>
      </w:r>
      <w:r>
        <w:rPr>
          <w:rFonts w:hint="default" w:ascii="Arial" w:hAnsi="Arial" w:cs="Arial"/>
          <w:i w:val="0"/>
          <w:iCs w:val="0"/>
          <w:sz w:val="18"/>
        </w:rPr>
        <w:br w:type="textWrapping"/>
      </w:r>
      <w:r>
        <w:rPr>
          <w:rFonts w:hint="default" w:ascii="Arial" w:hAnsi="Arial" w:cs="Arial"/>
          <w:i w:val="0"/>
          <w:iCs w:val="0"/>
          <w:sz w:val="18"/>
        </w:rPr>
        <w:t xml:space="preserve">    document.querySelectorAll('.section-panel').forEach(p =&gt; p.classList.remove('active'));</w:t>
      </w:r>
      <w:r>
        <w:rPr>
          <w:rFonts w:hint="default" w:ascii="Arial" w:hAnsi="Arial" w:cs="Arial"/>
          <w:i w:val="0"/>
          <w:iCs w:val="0"/>
          <w:sz w:val="18"/>
        </w:rPr>
        <w:br w:type="textWrapping"/>
      </w:r>
      <w:r>
        <w:rPr>
          <w:rFonts w:hint="default" w:ascii="Arial" w:hAnsi="Arial" w:cs="Arial"/>
          <w:i w:val="0"/>
          <w:iCs w:val="0"/>
          <w:sz w:val="18"/>
        </w:rPr>
        <w:t xml:space="preserve">    tab.classList.add('active');</w:t>
      </w:r>
      <w:r>
        <w:rPr>
          <w:rFonts w:hint="default" w:ascii="Arial" w:hAnsi="Arial" w:cs="Arial"/>
          <w:i w:val="0"/>
          <w:iCs w:val="0"/>
          <w:sz w:val="18"/>
        </w:rPr>
        <w:br w:type="textWrapping"/>
      </w:r>
      <w:r>
        <w:rPr>
          <w:rFonts w:hint="default" w:ascii="Arial" w:hAnsi="Arial" w:cs="Arial"/>
          <w:i w:val="0"/>
          <w:iCs w:val="0"/>
          <w:sz w:val="18"/>
        </w:rPr>
        <w:t xml:space="preserve">    document.getElementById(tab.dataset.target).classList.add('active');</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p>
    <w:p w14:paraId="5EAC2D55">
      <w:pPr>
        <w:rPr>
          <w:rFonts w:hint="default" w:ascii="Arial" w:hAnsi="Arial" w:cs="Arial"/>
          <w:i w:val="0"/>
          <w:iCs w:val="0"/>
        </w:rPr>
      </w:pPr>
      <w:r>
        <w:rPr>
          <w:rFonts w:hint="default" w:ascii="Arial" w:hAnsi="Arial" w:cs="Arial"/>
          <w:i w:val="0"/>
          <w:iCs w:val="0"/>
        </w:rPr>
        <w:br w:type="page"/>
      </w:r>
    </w:p>
    <w:p w14:paraId="2DBA9446">
      <w:pPr>
        <w:pStyle w:val="3"/>
        <w:rPr>
          <w:rFonts w:hint="default" w:ascii="Arial" w:hAnsi="Arial" w:cs="Arial"/>
          <w:i w:val="0"/>
          <w:iCs w:val="0"/>
        </w:rPr>
      </w:pPr>
      <w:r>
        <w:rPr>
          <w:rFonts w:hint="default" w:ascii="Arial" w:hAnsi="Arial" w:cs="Arial"/>
          <w:i w:val="0"/>
          <w:iCs w:val="0"/>
        </w:rPr>
        <w:t>public\assets\js\users.js</w:t>
      </w:r>
    </w:p>
    <w:p w14:paraId="014133EA">
      <w:pPr>
        <w:pStyle w:val="156"/>
        <w:rPr>
          <w:rFonts w:hint="default" w:ascii="Arial" w:hAnsi="Arial" w:cs="Arial"/>
          <w:i w:val="0"/>
          <w:iCs w:val="0"/>
        </w:rPr>
      </w:pPr>
      <w:r>
        <w:rPr>
          <w:rFonts w:hint="default" w:ascii="Arial" w:hAnsi="Arial" w:cs="Arial"/>
          <w:i w:val="0"/>
          <w:iCs w:val="0"/>
          <w:sz w:val="18"/>
        </w:rPr>
        <w:t xml:space="preserve">  const roleLabels = {</w:t>
      </w:r>
      <w:r>
        <w:rPr>
          <w:rFonts w:hint="default" w:ascii="Arial" w:hAnsi="Arial" w:cs="Arial"/>
          <w:i w:val="0"/>
          <w:iCs w:val="0"/>
          <w:sz w:val="18"/>
        </w:rPr>
        <w:br w:type="textWrapping"/>
      </w:r>
      <w:r>
        <w:rPr>
          <w:rFonts w:hint="default" w:ascii="Arial" w:hAnsi="Arial" w:cs="Arial"/>
          <w:i w:val="0"/>
          <w:iCs w:val="0"/>
          <w:sz w:val="18"/>
        </w:rPr>
        <w:t xml:space="preserve">    'all': 'All Users',</w:t>
      </w:r>
      <w:r>
        <w:rPr>
          <w:rFonts w:hint="default" w:ascii="Arial" w:hAnsi="Arial" w:cs="Arial"/>
          <w:i w:val="0"/>
          <w:iCs w:val="0"/>
          <w:sz w:val="18"/>
        </w:rPr>
        <w:br w:type="textWrapping"/>
      </w:r>
      <w:r>
        <w:rPr>
          <w:rFonts w:hint="default" w:ascii="Arial" w:hAnsi="Arial" w:cs="Arial"/>
          <w:i w:val="0"/>
          <w:iCs w:val="0"/>
          <w:sz w:val="18"/>
        </w:rPr>
        <w:t xml:space="preserve">    'admin': 'Admins',</w:t>
      </w:r>
      <w:r>
        <w:rPr>
          <w:rFonts w:hint="default" w:ascii="Arial" w:hAnsi="Arial" w:cs="Arial"/>
          <w:i w:val="0"/>
          <w:iCs w:val="0"/>
          <w:sz w:val="18"/>
        </w:rPr>
        <w:br w:type="textWrapping"/>
      </w:r>
      <w:r>
        <w:rPr>
          <w:rFonts w:hint="default" w:ascii="Arial" w:hAnsi="Arial" w:cs="Arial"/>
          <w:i w:val="0"/>
          <w:iCs w:val="0"/>
          <w:sz w:val="18"/>
        </w:rPr>
        <w:t xml:space="preserve">    'teacher': 'Teachers',</w:t>
      </w:r>
      <w:r>
        <w:rPr>
          <w:rFonts w:hint="default" w:ascii="Arial" w:hAnsi="Arial" w:cs="Arial"/>
          <w:i w:val="0"/>
          <w:iCs w:val="0"/>
          <w:sz w:val="18"/>
        </w:rPr>
        <w:br w:type="textWrapping"/>
      </w:r>
      <w:r>
        <w:rPr>
          <w:rFonts w:hint="default" w:ascii="Arial" w:hAnsi="Arial" w:cs="Arial"/>
          <w:i w:val="0"/>
          <w:iCs w:val="0"/>
          <w:sz w:val="18"/>
        </w:rPr>
        <w:t xml:space="preserve">    'therapist': 'Therapists',</w:t>
      </w:r>
      <w:r>
        <w:rPr>
          <w:rFonts w:hint="default" w:ascii="Arial" w:hAnsi="Arial" w:cs="Arial"/>
          <w:i w:val="0"/>
          <w:iCs w:val="0"/>
          <w:sz w:val="18"/>
        </w:rPr>
        <w:br w:type="textWrapping"/>
      </w:r>
      <w:r>
        <w:rPr>
          <w:rFonts w:hint="default" w:ascii="Arial" w:hAnsi="Arial" w:cs="Arial"/>
          <w:i w:val="0"/>
          <w:iCs w:val="0"/>
          <w:sz w:val="18"/>
        </w:rPr>
        <w:t xml:space="preserve">    'nurse': 'Nurses',</w:t>
      </w:r>
      <w:r>
        <w:rPr>
          <w:rFonts w:hint="default" w:ascii="Arial" w:hAnsi="Arial" w:cs="Arial"/>
          <w:i w:val="0"/>
          <w:iCs w:val="0"/>
          <w:sz w:val="18"/>
        </w:rPr>
        <w:br w:type="textWrapping"/>
      </w:r>
      <w:r>
        <w:rPr>
          <w:rFonts w:hint="default" w:ascii="Arial" w:hAnsi="Arial" w:cs="Arial"/>
          <w:i w:val="0"/>
          <w:iCs w:val="0"/>
          <w:sz w:val="18"/>
        </w:rPr>
        <w:t xml:space="preserve">    'parent': 'Parents',</w:t>
      </w:r>
      <w:r>
        <w:rPr>
          <w:rFonts w:hint="default" w:ascii="Arial" w:hAnsi="Arial" w:cs="Arial"/>
          <w:i w:val="0"/>
          <w:iCs w:val="0"/>
          <w:sz w:val="18"/>
        </w:rPr>
        <w:br w:type="textWrapping"/>
      </w:r>
      <w:r>
        <w:rPr>
          <w:rFonts w:hint="default" w:ascii="Arial" w:hAnsi="Arial" w:cs="Arial"/>
          <w:i w:val="0"/>
          <w:iCs w:val="0"/>
          <w:sz w:val="18"/>
        </w:rPr>
        <w:t xml:space="preserve">    'boarding_staff': 'Boarding Staff',</w:t>
      </w:r>
      <w:r>
        <w:rPr>
          <w:rFonts w:hint="default" w:ascii="Arial" w:hAnsi="Arial" w:cs="Arial"/>
          <w:i w:val="0"/>
          <w:iCs w:val="0"/>
          <w:sz w:val="18"/>
        </w:rPr>
        <w:br w:type="textWrapping"/>
      </w:r>
      <w:r>
        <w:rPr>
          <w:rFonts w:hint="default" w:ascii="Arial" w:hAnsi="Arial" w:cs="Arial"/>
          <w:i w:val="0"/>
          <w:iCs w:val="0"/>
          <w:sz w:val="18"/>
        </w:rPr>
        <w:t xml:space="preserve">    'security_guard': 'Security'</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function filterTab(role) {</w:t>
      </w:r>
      <w:r>
        <w:rPr>
          <w:rFonts w:hint="default" w:ascii="Arial" w:hAnsi="Arial" w:cs="Arial"/>
          <w:i w:val="0"/>
          <w:iCs w:val="0"/>
          <w:sz w:val="18"/>
        </w:rPr>
        <w:br w:type="textWrapping"/>
      </w:r>
      <w:r>
        <w:rPr>
          <w:rFonts w:hint="default" w:ascii="Arial" w:hAnsi="Arial" w:cs="Arial"/>
          <w:i w:val="0"/>
          <w:iCs w:val="0"/>
          <w:sz w:val="18"/>
        </w:rPr>
        <w:t xml:space="preserve">    // Update active tab</w:t>
      </w:r>
      <w:r>
        <w:rPr>
          <w:rFonts w:hint="default" w:ascii="Arial" w:hAnsi="Arial" w:cs="Arial"/>
          <w:i w:val="0"/>
          <w:iCs w:val="0"/>
          <w:sz w:val="18"/>
        </w:rPr>
        <w:br w:type="textWrapping"/>
      </w:r>
      <w:r>
        <w:rPr>
          <w:rFonts w:hint="default" w:ascii="Arial" w:hAnsi="Arial" w:cs="Arial"/>
          <w:i w:val="0"/>
          <w:iCs w:val="0"/>
          <w:sz w:val="18"/>
        </w:rPr>
        <w:t xml:space="preserve">    document.querySelectorAll('.section-tab').forEach(t =&gt; t.classList.remove('active'));</w:t>
      </w:r>
      <w:r>
        <w:rPr>
          <w:rFonts w:hint="default" w:ascii="Arial" w:hAnsi="Arial" w:cs="Arial"/>
          <w:i w:val="0"/>
          <w:iCs w:val="0"/>
          <w:sz w:val="18"/>
        </w:rPr>
        <w:br w:type="textWrapping"/>
      </w:r>
      <w:r>
        <w:rPr>
          <w:rFonts w:hint="default" w:ascii="Arial" w:hAnsi="Arial" w:cs="Arial"/>
          <w:i w:val="0"/>
          <w:iCs w:val="0"/>
          <w:sz w:val="18"/>
        </w:rPr>
        <w:t xml:space="preserve">    event.target.classList.add('active');</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 Update heading</w:t>
      </w:r>
      <w:r>
        <w:rPr>
          <w:rFonts w:hint="default" w:ascii="Arial" w:hAnsi="Arial" w:cs="Arial"/>
          <w:i w:val="0"/>
          <w:iCs w:val="0"/>
          <w:sz w:val="18"/>
        </w:rPr>
        <w:br w:type="textWrapping"/>
      </w:r>
      <w:r>
        <w:rPr>
          <w:rFonts w:hint="default" w:ascii="Arial" w:hAnsi="Arial" w:cs="Arial"/>
          <w:i w:val="0"/>
          <w:iCs w:val="0"/>
          <w:sz w:val="18"/>
        </w:rPr>
        <w:t xml:space="preserve">    document.getElementById('table-heading').textContent = roleLabels[role] || 'All Users';</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 Show/hide rows</w:t>
      </w:r>
      <w:r>
        <w:rPr>
          <w:rFonts w:hint="default" w:ascii="Arial" w:hAnsi="Arial" w:cs="Arial"/>
          <w:i w:val="0"/>
          <w:iCs w:val="0"/>
          <w:sz w:val="18"/>
        </w:rPr>
        <w:br w:type="textWrapping"/>
      </w:r>
      <w:r>
        <w:rPr>
          <w:rFonts w:hint="default" w:ascii="Arial" w:hAnsi="Arial" w:cs="Arial"/>
          <w:i w:val="0"/>
          <w:iCs w:val="0"/>
          <w:sz w:val="18"/>
        </w:rPr>
        <w:t xml:space="preserve">    document.querySelectorAll('.user-row').forEach(row =&gt; {</w:t>
      </w:r>
      <w:r>
        <w:rPr>
          <w:rFonts w:hint="default" w:ascii="Arial" w:hAnsi="Arial" w:cs="Arial"/>
          <w:i w:val="0"/>
          <w:iCs w:val="0"/>
          <w:sz w:val="18"/>
        </w:rPr>
        <w:br w:type="textWrapping"/>
      </w:r>
      <w:r>
        <w:rPr>
          <w:rFonts w:hint="default" w:ascii="Arial" w:hAnsi="Arial" w:cs="Arial"/>
          <w:i w:val="0"/>
          <w:iCs w:val="0"/>
          <w:sz w:val="18"/>
        </w:rPr>
        <w:t xml:space="preserve">      if (role === 'all' || row.dataset.role === role) {</w:t>
      </w:r>
      <w:r>
        <w:rPr>
          <w:rFonts w:hint="default" w:ascii="Arial" w:hAnsi="Arial" w:cs="Arial"/>
          <w:i w:val="0"/>
          <w:iCs w:val="0"/>
          <w:sz w:val="18"/>
        </w:rPr>
        <w:br w:type="textWrapping"/>
      </w:r>
      <w:r>
        <w:rPr>
          <w:rFonts w:hint="default" w:ascii="Arial" w:hAnsi="Arial" w:cs="Arial"/>
          <w:i w:val="0"/>
          <w:iCs w:val="0"/>
          <w:sz w:val="18"/>
        </w:rPr>
        <w:t xml:space="preserve">        row.style.display = '';</w:t>
      </w:r>
      <w:r>
        <w:rPr>
          <w:rFonts w:hint="default" w:ascii="Arial" w:hAnsi="Arial" w:cs="Arial"/>
          <w:i w:val="0"/>
          <w:iCs w:val="0"/>
          <w:sz w:val="18"/>
        </w:rPr>
        <w:br w:type="textWrapping"/>
      </w:r>
      <w:r>
        <w:rPr>
          <w:rFonts w:hint="default" w:ascii="Arial" w:hAnsi="Arial" w:cs="Arial"/>
          <w:i w:val="0"/>
          <w:iCs w:val="0"/>
          <w:sz w:val="18"/>
        </w:rPr>
        <w:t xml:space="preserve">      } else {</w:t>
      </w:r>
      <w:r>
        <w:rPr>
          <w:rFonts w:hint="default" w:ascii="Arial" w:hAnsi="Arial" w:cs="Arial"/>
          <w:i w:val="0"/>
          <w:iCs w:val="0"/>
          <w:sz w:val="18"/>
        </w:rPr>
        <w:br w:type="textWrapping"/>
      </w:r>
      <w:r>
        <w:rPr>
          <w:rFonts w:hint="default" w:ascii="Arial" w:hAnsi="Arial" w:cs="Arial"/>
          <w:i w:val="0"/>
          <w:iCs w:val="0"/>
          <w:sz w:val="18"/>
        </w:rPr>
        <w:t xml:space="preserve">        row.style.display = 'none';</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p>
    <w:p w14:paraId="51E8AFA6">
      <w:pPr>
        <w:rPr>
          <w:rFonts w:hint="default" w:ascii="Arial" w:hAnsi="Arial" w:cs="Arial"/>
          <w:i w:val="0"/>
          <w:iCs w:val="0"/>
        </w:rPr>
      </w:pPr>
      <w:r>
        <w:rPr>
          <w:rFonts w:hint="default" w:ascii="Arial" w:hAnsi="Arial" w:cs="Arial"/>
          <w:i w:val="0"/>
          <w:iCs w:val="0"/>
        </w:rPr>
        <w:br w:type="page"/>
      </w:r>
    </w:p>
    <w:p w14:paraId="6CF76F0F">
      <w:pPr>
        <w:pStyle w:val="3"/>
        <w:rPr>
          <w:rFonts w:hint="default" w:ascii="Arial" w:hAnsi="Arial" w:cs="Arial"/>
          <w:i w:val="0"/>
          <w:iCs w:val="0"/>
        </w:rPr>
      </w:pPr>
      <w:r>
        <w:rPr>
          <w:rFonts w:hint="default" w:ascii="Arial" w:hAnsi="Arial" w:cs="Arial"/>
          <w:i w:val="0"/>
          <w:iCs w:val="0"/>
        </w:rPr>
        <w:t>app\views\layouts\admin_header.php</w:t>
      </w:r>
    </w:p>
    <w:p w14:paraId="7D84C8E7">
      <w:pPr>
        <w:pStyle w:val="156"/>
        <w:rPr>
          <w:rFonts w:hint="default" w:ascii="Arial" w:hAnsi="Arial" w:cs="Arial"/>
          <w:i w:val="0"/>
          <w:iCs w:val="0"/>
        </w:rPr>
      </w:pPr>
      <w:r>
        <w:rPr>
          <w:rFonts w:hint="default" w:ascii="Arial" w:hAnsi="Arial" w:cs="Arial"/>
          <w:i w:val="0"/>
          <w:iCs w:val="0"/>
          <w:sz w:val="18"/>
        </w:rPr>
        <w:t>&lt;!DOCTYPE html&gt;</w:t>
      </w:r>
      <w:r>
        <w:rPr>
          <w:rFonts w:hint="default" w:ascii="Arial" w:hAnsi="Arial" w:cs="Arial"/>
          <w:i w:val="0"/>
          <w:iCs w:val="0"/>
          <w:sz w:val="18"/>
        </w:rPr>
        <w:br w:type="textWrapping"/>
      </w:r>
      <w:r>
        <w:rPr>
          <w:rFonts w:hint="default" w:ascii="Arial" w:hAnsi="Arial" w:cs="Arial"/>
          <w:i w:val="0"/>
          <w:iCs w:val="0"/>
          <w:sz w:val="18"/>
        </w:rPr>
        <w:t>&lt;html lang="en"&gt;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&lt;head&gt;</w:t>
      </w:r>
      <w:r>
        <w:rPr>
          <w:rFonts w:hint="default" w:ascii="Arial" w:hAnsi="Arial" w:cs="Arial"/>
          <w:i w:val="0"/>
          <w:iCs w:val="0"/>
          <w:sz w:val="18"/>
        </w:rPr>
        <w:br w:type="textWrapping"/>
      </w:r>
      <w:r>
        <w:rPr>
          <w:rFonts w:hint="default" w:ascii="Arial" w:hAnsi="Arial" w:cs="Arial"/>
          <w:i w:val="0"/>
          <w:iCs w:val="0"/>
          <w:sz w:val="18"/>
        </w:rPr>
        <w:t xml:space="preserve">  &lt;meta charset="UTF-8"&gt;</w:t>
      </w:r>
      <w:r>
        <w:rPr>
          <w:rFonts w:hint="default" w:ascii="Arial" w:hAnsi="Arial" w:cs="Arial"/>
          <w:i w:val="0"/>
          <w:iCs w:val="0"/>
          <w:sz w:val="18"/>
        </w:rPr>
        <w:br w:type="textWrapping"/>
      </w:r>
      <w:r>
        <w:rPr>
          <w:rFonts w:hint="default" w:ascii="Arial" w:hAnsi="Arial" w:cs="Arial"/>
          <w:i w:val="0"/>
          <w:iCs w:val="0"/>
          <w:sz w:val="18"/>
        </w:rPr>
        <w:t xml:space="preserve">  &lt;meta name="viewport" content="width=device-width, initial-scale=1.0"&gt;</w:t>
      </w:r>
      <w:r>
        <w:rPr>
          <w:rFonts w:hint="default" w:ascii="Arial" w:hAnsi="Arial" w:cs="Arial"/>
          <w:i w:val="0"/>
          <w:iCs w:val="0"/>
          <w:sz w:val="18"/>
        </w:rPr>
        <w:br w:type="textWrapping"/>
      </w:r>
      <w:r>
        <w:rPr>
          <w:rFonts w:hint="default" w:ascii="Arial" w:hAnsi="Arial" w:cs="Arial"/>
          <w:i w:val="0"/>
          <w:iCs w:val="0"/>
          <w:sz w:val="18"/>
        </w:rPr>
        <w:t xml:space="preserve">  &lt;title&gt;&lt;?= $pageTitle ?? 'MySESS - Nurse Dashboard' ?&gt;&lt;/title&gt;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&lt;link rel="stylesheet" href="/../mysess_new/public/assets/css/main.css"&gt;</w:t>
      </w:r>
      <w:r>
        <w:rPr>
          <w:rFonts w:hint="default" w:ascii="Arial" w:hAnsi="Arial" w:cs="Arial"/>
          <w:i w:val="0"/>
          <w:iCs w:val="0"/>
          <w:sz w:val="18"/>
        </w:rPr>
        <w:br w:type="textWrapping"/>
      </w:r>
      <w:r>
        <w:rPr>
          <w:rFonts w:hint="default" w:ascii="Arial" w:hAnsi="Arial" w:cs="Arial"/>
          <w:i w:val="0"/>
          <w:iCs w:val="0"/>
          <w:sz w:val="18"/>
        </w:rPr>
        <w:t xml:space="preserve">  &lt;link rel="stylesheet" href="/../mysess_new/public/assets/css/sidebar.css"&gt;</w:t>
      </w:r>
      <w:r>
        <w:rPr>
          <w:rFonts w:hint="default" w:ascii="Arial" w:hAnsi="Arial" w:cs="Arial"/>
          <w:i w:val="0"/>
          <w:iCs w:val="0"/>
          <w:sz w:val="18"/>
        </w:rPr>
        <w:br w:type="textWrapping"/>
      </w:r>
      <w:r>
        <w:rPr>
          <w:rFonts w:hint="default" w:ascii="Arial" w:hAnsi="Arial" w:cs="Arial"/>
          <w:i w:val="0"/>
          <w:iCs w:val="0"/>
          <w:sz w:val="18"/>
        </w:rPr>
        <w:t xml:space="preserve">  &lt;link rel="stylesheet" href="/../mysess_new/public/assets/css/topbar.css"&gt;</w:t>
      </w:r>
      <w:r>
        <w:rPr>
          <w:rFonts w:hint="default" w:ascii="Arial" w:hAnsi="Arial" w:cs="Arial"/>
          <w:i w:val="0"/>
          <w:iCs w:val="0"/>
          <w:sz w:val="18"/>
        </w:rPr>
        <w:br w:type="textWrapping"/>
      </w:r>
      <w:r>
        <w:rPr>
          <w:rFonts w:hint="default" w:ascii="Arial" w:hAnsi="Arial" w:cs="Arial"/>
          <w:i w:val="0"/>
          <w:iCs w:val="0"/>
          <w:sz w:val="18"/>
        </w:rPr>
        <w:t xml:space="preserve">  &lt;link rel="stylesheet" href="/../mysess_new/public/assets/css/display-student.css"&gt;</w:t>
      </w:r>
      <w:r>
        <w:rPr>
          <w:rFonts w:hint="default" w:ascii="Arial" w:hAnsi="Arial" w:cs="Arial"/>
          <w:i w:val="0"/>
          <w:iCs w:val="0"/>
          <w:sz w:val="18"/>
        </w:rPr>
        <w:br w:type="textWrapping"/>
      </w:r>
      <w:r>
        <w:rPr>
          <w:rFonts w:hint="default" w:ascii="Arial" w:hAnsi="Arial" w:cs="Arial"/>
          <w:i w:val="0"/>
          <w:iCs w:val="0"/>
          <w:sz w:val="18"/>
        </w:rPr>
        <w:t xml:space="preserve">  &lt;link rel="stylesheet" href="/../mysess_new/public/assets/css/admin.css"&gt;</w:t>
      </w:r>
      <w:r>
        <w:rPr>
          <w:rFonts w:hint="default" w:ascii="Arial" w:hAnsi="Arial" w:cs="Arial"/>
          <w:i w:val="0"/>
          <w:iCs w:val="0"/>
          <w:sz w:val="18"/>
        </w:rPr>
        <w:br w:type="textWrapping"/>
      </w:r>
      <w:r>
        <w:rPr>
          <w:rFonts w:hint="default" w:ascii="Arial" w:hAnsi="Arial" w:cs="Arial"/>
          <w:i w:val="0"/>
          <w:iCs w:val="0"/>
          <w:sz w:val="18"/>
        </w:rPr>
        <w:t>&lt;/head&gt;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&lt;body&gt;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 Sidebar Component --&gt;</w:t>
      </w:r>
      <w:r>
        <w:rPr>
          <w:rFonts w:hint="default" w:ascii="Arial" w:hAnsi="Arial" w:cs="Arial"/>
          <w:i w:val="0"/>
          <w:iCs w:val="0"/>
          <w:sz w:val="18"/>
        </w:rPr>
        <w:br w:type="textWrapping"/>
      </w:r>
      <w:r>
        <w:rPr>
          <w:rFonts w:hint="default" w:ascii="Arial" w:hAnsi="Arial" w:cs="Arial"/>
          <w:i w:val="0"/>
          <w:iCs w:val="0"/>
          <w:sz w:val="18"/>
        </w:rPr>
        <w:t xml:space="preserve">  &lt;?php require_once __DIR__ . '/../components/sidebar.php'; ?&gt;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&lt;main class="main"&gt;</w:t>
      </w:r>
      <w:r>
        <w:rPr>
          <w:rFonts w:hint="default" w:ascii="Arial" w:hAnsi="Arial" w:cs="Arial"/>
          <w:i w:val="0"/>
          <w:iCs w:val="0"/>
          <w:sz w:val="18"/>
        </w:rPr>
        <w:br w:type="textWrapping"/>
      </w:r>
      <w:r>
        <w:rPr>
          <w:rFonts w:hint="default" w:ascii="Arial" w:hAnsi="Arial" w:cs="Arial"/>
          <w:i w:val="0"/>
          <w:iCs w:val="0"/>
          <w:sz w:val="18"/>
        </w:rPr>
        <w:t xml:space="preserve">    &lt;div class="topbar"&gt;</w:t>
      </w:r>
      <w:r>
        <w:rPr>
          <w:rFonts w:hint="default" w:ascii="Arial" w:hAnsi="Arial" w:cs="Arial"/>
          <w:i w:val="0"/>
          <w:iCs w:val="0"/>
          <w:sz w:val="18"/>
        </w:rPr>
        <w:br w:type="textWrapping"/>
      </w:r>
      <w:r>
        <w:rPr>
          <w:rFonts w:hint="default" w:ascii="Arial" w:hAnsi="Arial" w:cs="Arial"/>
          <w:i w:val="0"/>
          <w:iCs w:val="0"/>
          <w:sz w:val="18"/>
        </w:rPr>
        <w:t xml:space="preserve">      &lt;div class="topbar-left"&gt;</w:t>
      </w:r>
      <w:r>
        <w:rPr>
          <w:rFonts w:hint="default" w:ascii="Arial" w:hAnsi="Arial" w:cs="Arial"/>
          <w:i w:val="0"/>
          <w:iCs w:val="0"/>
          <w:sz w:val="18"/>
        </w:rPr>
        <w:br w:type="textWrapping"/>
      </w:r>
      <w:r>
        <w:rPr>
          <w:rFonts w:hint="default" w:ascii="Arial" w:hAnsi="Arial" w:cs="Arial"/>
          <w:i w:val="0"/>
          <w:iCs w:val="0"/>
          <w:sz w:val="18"/>
        </w:rPr>
        <w:t xml:space="preserve">        &lt;h1&gt;&lt;?= $pageHeading ?? 'Dashboard' ?&gt;&lt;/h1&gt;</w:t>
      </w:r>
      <w:r>
        <w:rPr>
          <w:rFonts w:hint="default" w:ascii="Arial" w:hAnsi="Arial" w:cs="Arial"/>
          <w:i w:val="0"/>
          <w:iCs w:val="0"/>
          <w:sz w:val="18"/>
        </w:rPr>
        <w:br w:type="textWrapping"/>
      </w:r>
      <w:r>
        <w:rPr>
          <w:rFonts w:hint="default" w:ascii="Arial" w:hAnsi="Arial" w:cs="Arial"/>
          <w:i w:val="0"/>
          <w:iCs w:val="0"/>
          <w:sz w:val="18"/>
        </w:rPr>
        <w:t xml:space="preserve">        &lt;p id="current-date"&gt;</w:t>
      </w:r>
      <w:r>
        <w:rPr>
          <w:rFonts w:hint="default" w:ascii="Arial" w:hAnsi="Arial" w:cs="Arial"/>
          <w:i w:val="0"/>
          <w:iCs w:val="0"/>
          <w:sz w:val="18"/>
        </w:rPr>
        <w:br w:type="textWrapping"/>
      </w:r>
      <w:r>
        <w:rPr>
          <w:rFonts w:hint="default" w:ascii="Arial" w:hAnsi="Arial" w:cs="Arial"/>
          <w:i w:val="0"/>
          <w:iCs w:val="0"/>
          <w:sz w:val="18"/>
        </w:rPr>
        <w:t xml:space="preserve">          &lt;!-- Reference: https://www.w3schools.com/Js/js_dates.asp --&gt;</w:t>
      </w:r>
      <w:r>
        <w:rPr>
          <w:rFonts w:hint="default" w:ascii="Arial" w:hAnsi="Arial" w:cs="Arial"/>
          <w:i w:val="0"/>
          <w:iCs w:val="0"/>
          <w:sz w:val="18"/>
        </w:rPr>
        <w:br w:type="textWrapping"/>
      </w:r>
      <w:r>
        <w:rPr>
          <w:rFonts w:hint="default" w:ascii="Arial" w:hAnsi="Arial" w:cs="Arial"/>
          <w:i w:val="0"/>
          <w:iCs w:val="0"/>
          <w:sz w:val="18"/>
        </w:rPr>
        <w:t xml:space="preserve">          &lt;script&gt;</w:t>
      </w:r>
      <w:r>
        <w:rPr>
          <w:rFonts w:hint="default" w:ascii="Arial" w:hAnsi="Arial" w:cs="Arial"/>
          <w:i w:val="0"/>
          <w:iCs w:val="0"/>
          <w:sz w:val="18"/>
        </w:rPr>
        <w:br w:type="textWrapping"/>
      </w:r>
      <w:r>
        <w:rPr>
          <w:rFonts w:hint="default" w:ascii="Arial" w:hAnsi="Arial" w:cs="Arial"/>
          <w:i w:val="0"/>
          <w:iCs w:val="0"/>
          <w:sz w:val="18"/>
        </w:rPr>
        <w:t xml:space="preserve">            const date = new Date();</w:t>
      </w:r>
      <w:r>
        <w:rPr>
          <w:rFonts w:hint="default" w:ascii="Arial" w:hAnsi="Arial" w:cs="Arial"/>
          <w:i w:val="0"/>
          <w:iCs w:val="0"/>
          <w:sz w:val="18"/>
        </w:rPr>
        <w:br w:type="textWrapping"/>
      </w:r>
      <w:r>
        <w:rPr>
          <w:rFonts w:hint="default" w:ascii="Arial" w:hAnsi="Arial" w:cs="Arial"/>
          <w:i w:val="0"/>
          <w:iCs w:val="0"/>
          <w:sz w:val="18"/>
        </w:rPr>
        <w:t xml:space="preserve">            const options = {</w:t>
      </w:r>
      <w:r>
        <w:rPr>
          <w:rFonts w:hint="default" w:ascii="Arial" w:hAnsi="Arial" w:cs="Arial"/>
          <w:i w:val="0"/>
          <w:iCs w:val="0"/>
          <w:sz w:val="18"/>
        </w:rPr>
        <w:br w:type="textWrapping"/>
      </w:r>
      <w:r>
        <w:rPr>
          <w:rFonts w:hint="default" w:ascii="Arial" w:hAnsi="Arial" w:cs="Arial"/>
          <w:i w:val="0"/>
          <w:iCs w:val="0"/>
          <w:sz w:val="18"/>
        </w:rPr>
        <w:t xml:space="preserve">              weekday: 'long',</w:t>
      </w:r>
      <w:r>
        <w:rPr>
          <w:rFonts w:hint="default" w:ascii="Arial" w:hAnsi="Arial" w:cs="Arial"/>
          <w:i w:val="0"/>
          <w:iCs w:val="0"/>
          <w:sz w:val="18"/>
        </w:rPr>
        <w:br w:type="textWrapping"/>
      </w:r>
      <w:r>
        <w:rPr>
          <w:rFonts w:hint="default" w:ascii="Arial" w:hAnsi="Arial" w:cs="Arial"/>
          <w:i w:val="0"/>
          <w:iCs w:val="0"/>
          <w:sz w:val="18"/>
        </w:rPr>
        <w:t xml:space="preserve">              year: 'numeric',</w:t>
      </w:r>
      <w:r>
        <w:rPr>
          <w:rFonts w:hint="default" w:ascii="Arial" w:hAnsi="Arial" w:cs="Arial"/>
          <w:i w:val="0"/>
          <w:iCs w:val="0"/>
          <w:sz w:val="18"/>
        </w:rPr>
        <w:br w:type="textWrapping"/>
      </w:r>
      <w:r>
        <w:rPr>
          <w:rFonts w:hint="default" w:ascii="Arial" w:hAnsi="Arial" w:cs="Arial"/>
          <w:i w:val="0"/>
          <w:iCs w:val="0"/>
          <w:sz w:val="18"/>
        </w:rPr>
        <w:t xml:space="preserve">              month: 'long',</w:t>
      </w:r>
      <w:r>
        <w:rPr>
          <w:rFonts w:hint="default" w:ascii="Arial" w:hAnsi="Arial" w:cs="Arial"/>
          <w:i w:val="0"/>
          <w:iCs w:val="0"/>
          <w:sz w:val="18"/>
        </w:rPr>
        <w:br w:type="textWrapping"/>
      </w:r>
      <w:r>
        <w:rPr>
          <w:rFonts w:hint="default" w:ascii="Arial" w:hAnsi="Arial" w:cs="Arial"/>
          <w:i w:val="0"/>
          <w:iCs w:val="0"/>
          <w:sz w:val="18"/>
        </w:rPr>
        <w:t xml:space="preserve">              day: 'numeric'</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document.write(date.toLocaleDateString("en-GB", options));</w:t>
      </w:r>
      <w:r>
        <w:rPr>
          <w:rFonts w:hint="default" w:ascii="Arial" w:hAnsi="Arial" w:cs="Arial"/>
          <w:i w:val="0"/>
          <w:iCs w:val="0"/>
          <w:sz w:val="18"/>
        </w:rPr>
        <w:br w:type="textWrapping"/>
      </w:r>
      <w:r>
        <w:rPr>
          <w:rFonts w:hint="default" w:ascii="Arial" w:hAnsi="Arial" w:cs="Arial"/>
          <w:i w:val="0"/>
          <w:iCs w:val="0"/>
          <w:sz w:val="18"/>
        </w:rPr>
        <w:t xml:space="preserve">          &lt;/script&gt;</w:t>
      </w:r>
      <w:r>
        <w:rPr>
          <w:rFonts w:hint="default" w:ascii="Arial" w:hAnsi="Arial" w:cs="Arial"/>
          <w:i w:val="0"/>
          <w:iCs w:val="0"/>
          <w:sz w:val="18"/>
        </w:rPr>
        <w:br w:type="textWrapping"/>
      </w:r>
      <w:r>
        <w:rPr>
          <w:rFonts w:hint="default" w:ascii="Arial" w:hAnsi="Arial" w:cs="Arial"/>
          <w:i w:val="0"/>
          <w:iCs w:val="0"/>
          <w:sz w:val="18"/>
        </w:rPr>
        <w:t xml:space="preserve">        &lt;/p&gt;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&lt;?php if (isset($topbarActions)): ?&gt;</w:t>
      </w:r>
      <w:r>
        <w:rPr>
          <w:rFonts w:hint="default" w:ascii="Arial" w:hAnsi="Arial" w:cs="Arial"/>
          <w:i w:val="0"/>
          <w:iCs w:val="0"/>
          <w:sz w:val="18"/>
        </w:rPr>
        <w:br w:type="textWrapping"/>
      </w:r>
      <w:r>
        <w:rPr>
          <w:rFonts w:hint="default" w:ascii="Arial" w:hAnsi="Arial" w:cs="Arial"/>
          <w:i w:val="0"/>
          <w:iCs w:val="0"/>
          <w:sz w:val="18"/>
        </w:rPr>
        <w:t xml:space="preserve">        &lt;div class="topbar-right"&gt;</w:t>
      </w:r>
      <w:r>
        <w:rPr>
          <w:rFonts w:hint="default" w:ascii="Arial" w:hAnsi="Arial" w:cs="Arial"/>
          <w:i w:val="0"/>
          <w:iCs w:val="0"/>
          <w:sz w:val="18"/>
        </w:rPr>
        <w:br w:type="textWrapping"/>
      </w:r>
      <w:r>
        <w:rPr>
          <w:rFonts w:hint="default" w:ascii="Arial" w:hAnsi="Arial" w:cs="Arial"/>
          <w:i w:val="0"/>
          <w:iCs w:val="0"/>
          <w:sz w:val="18"/>
        </w:rPr>
        <w:t xml:space="preserve">          &lt;?= $topbarActions ?&gt;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&lt;?php endif; ?&gt;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p>
    <w:p w14:paraId="2599BB80">
      <w:pPr>
        <w:rPr>
          <w:rFonts w:hint="default" w:ascii="Arial" w:hAnsi="Arial" w:cs="Arial"/>
          <w:i w:val="0"/>
          <w:iCs w:val="0"/>
        </w:rPr>
      </w:pPr>
      <w:r>
        <w:rPr>
          <w:rFonts w:hint="default" w:ascii="Arial" w:hAnsi="Arial" w:cs="Arial"/>
          <w:i w:val="0"/>
          <w:iCs w:val="0"/>
        </w:rPr>
        <w:br w:type="page"/>
      </w:r>
    </w:p>
    <w:p w14:paraId="11BF5E72">
      <w:pPr>
        <w:pStyle w:val="3"/>
        <w:rPr>
          <w:rFonts w:hint="default" w:ascii="Arial" w:hAnsi="Arial" w:cs="Arial"/>
          <w:i w:val="0"/>
          <w:iCs w:val="0"/>
        </w:rPr>
      </w:pPr>
      <w:r>
        <w:rPr>
          <w:rFonts w:hint="default" w:ascii="Arial" w:hAnsi="Arial" w:cs="Arial"/>
          <w:i w:val="0"/>
          <w:iCs w:val="0"/>
        </w:rPr>
        <w:t>app\views\layouts\footer.php</w:t>
      </w:r>
    </w:p>
    <w:p w14:paraId="1DBDC33F">
      <w:pPr>
        <w:pStyle w:val="156"/>
        <w:rPr>
          <w:rFonts w:hint="default" w:ascii="Arial" w:hAnsi="Arial" w:cs="Arial"/>
          <w:i w:val="0"/>
          <w:iCs w:val="0"/>
        </w:rPr>
      </w:pPr>
      <w:r>
        <w:rPr>
          <w:rFonts w:hint="default" w:ascii="Arial" w:hAnsi="Arial" w:cs="Arial"/>
          <w:i w:val="0"/>
          <w:iCs w:val="0"/>
          <w:sz w:val="18"/>
        </w:rPr>
        <w:t xml:space="preserve">    &lt;/main&gt;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&lt;script&gt;</w:t>
      </w:r>
      <w:r>
        <w:rPr>
          <w:rFonts w:hint="default" w:ascii="Arial" w:hAnsi="Arial" w:cs="Arial"/>
          <w:i w:val="0"/>
          <w:iCs w:val="0"/>
          <w:sz w:val="18"/>
        </w:rPr>
        <w:br w:type="textWrapping"/>
      </w:r>
      <w:r>
        <w:rPr>
          <w:rFonts w:hint="default" w:ascii="Arial" w:hAnsi="Arial" w:cs="Arial"/>
          <w:i w:val="0"/>
          <w:iCs w:val="0"/>
          <w:sz w:val="18"/>
        </w:rPr>
        <w:t xml:space="preserve">    function closeModal(modalId) {</w:t>
      </w:r>
      <w:r>
        <w:rPr>
          <w:rFonts w:hint="default" w:ascii="Arial" w:hAnsi="Arial" w:cs="Arial"/>
          <w:i w:val="0"/>
          <w:iCs w:val="0"/>
          <w:sz w:val="18"/>
        </w:rPr>
        <w:br w:type="textWrapping"/>
      </w:r>
      <w:r>
        <w:rPr>
          <w:rFonts w:hint="default" w:ascii="Arial" w:hAnsi="Arial" w:cs="Arial"/>
          <w:i w:val="0"/>
          <w:iCs w:val="0"/>
          <w:sz w:val="18"/>
        </w:rPr>
        <w:t xml:space="preserve">      const modal = document.getElementById(modalId);</w:t>
      </w:r>
      <w:r>
        <w:rPr>
          <w:rFonts w:hint="default" w:ascii="Arial" w:hAnsi="Arial" w:cs="Arial"/>
          <w:i w:val="0"/>
          <w:iCs w:val="0"/>
          <w:sz w:val="18"/>
        </w:rPr>
        <w:br w:type="textWrapping"/>
      </w:r>
      <w:r>
        <w:rPr>
          <w:rFonts w:hint="default" w:ascii="Arial" w:hAnsi="Arial" w:cs="Arial"/>
          <w:i w:val="0"/>
          <w:iCs w:val="0"/>
          <w:sz w:val="18"/>
        </w:rPr>
        <w:t xml:space="preserve">        if (modal)</w:t>
      </w:r>
      <w:r>
        <w:rPr>
          <w:rFonts w:hint="default" w:ascii="Arial" w:hAnsi="Arial" w:cs="Arial"/>
          <w:i w:val="0"/>
          <w:iCs w:val="0"/>
          <w:sz w:val="18"/>
        </w:rPr>
        <w:br w:type="textWrapping"/>
      </w:r>
      <w:r>
        <w:rPr>
          <w:rFonts w:hint="default" w:ascii="Arial" w:hAnsi="Arial" w:cs="Arial"/>
          <w:i w:val="0"/>
          <w:iCs w:val="0"/>
          <w:sz w:val="18"/>
        </w:rPr>
        <w:t xml:space="preserve">          modal.classList.remove('open');</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function openModal(modalId) {</w:t>
      </w:r>
      <w:r>
        <w:rPr>
          <w:rFonts w:hint="default" w:ascii="Arial" w:hAnsi="Arial" w:cs="Arial"/>
          <w:i w:val="0"/>
          <w:iCs w:val="0"/>
          <w:sz w:val="18"/>
        </w:rPr>
        <w:br w:type="textWrapping"/>
      </w:r>
      <w:r>
        <w:rPr>
          <w:rFonts w:hint="default" w:ascii="Arial" w:hAnsi="Arial" w:cs="Arial"/>
          <w:i w:val="0"/>
          <w:iCs w:val="0"/>
          <w:sz w:val="18"/>
        </w:rPr>
        <w:t xml:space="preserve">      const modal = document.getElementById(modalId);</w:t>
      </w:r>
      <w:r>
        <w:rPr>
          <w:rFonts w:hint="default" w:ascii="Arial" w:hAnsi="Arial" w:cs="Arial"/>
          <w:i w:val="0"/>
          <w:iCs w:val="0"/>
          <w:sz w:val="18"/>
        </w:rPr>
        <w:br w:type="textWrapping"/>
      </w:r>
      <w:r>
        <w:rPr>
          <w:rFonts w:hint="default" w:ascii="Arial" w:hAnsi="Arial" w:cs="Arial"/>
          <w:i w:val="0"/>
          <w:iCs w:val="0"/>
          <w:sz w:val="18"/>
        </w:rPr>
        <w:t xml:space="preserve">        if (modal) </w:t>
      </w:r>
      <w:r>
        <w:rPr>
          <w:rFonts w:hint="default" w:ascii="Arial" w:hAnsi="Arial" w:cs="Arial"/>
          <w:i w:val="0"/>
          <w:iCs w:val="0"/>
          <w:sz w:val="18"/>
        </w:rPr>
        <w:br w:type="textWrapping"/>
      </w:r>
      <w:r>
        <w:rPr>
          <w:rFonts w:hint="default" w:ascii="Arial" w:hAnsi="Arial" w:cs="Arial"/>
          <w:i w:val="0"/>
          <w:iCs w:val="0"/>
          <w:sz w:val="18"/>
        </w:rPr>
        <w:t xml:space="preserve">          modal.classList.add('open');</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&lt;/script&gt;</w:t>
      </w:r>
      <w:r>
        <w:rPr>
          <w:rFonts w:hint="default" w:ascii="Arial" w:hAnsi="Arial" w:cs="Arial"/>
          <w:i w:val="0"/>
          <w:iCs w:val="0"/>
          <w:sz w:val="18"/>
        </w:rPr>
        <w:br w:type="textWrapping"/>
      </w:r>
      <w:r>
        <w:rPr>
          <w:rFonts w:hint="default" w:ascii="Arial" w:hAnsi="Arial" w:cs="Arial"/>
          <w:i w:val="0"/>
          <w:iCs w:val="0"/>
          <w:sz w:val="18"/>
        </w:rPr>
        <w:t>&lt;/body&gt;</w:t>
      </w:r>
      <w:r>
        <w:rPr>
          <w:rFonts w:hint="default" w:ascii="Arial" w:hAnsi="Arial" w:cs="Arial"/>
          <w:i w:val="0"/>
          <w:iCs w:val="0"/>
          <w:sz w:val="18"/>
        </w:rPr>
        <w:br w:type="textWrapping"/>
      </w:r>
      <w:r>
        <w:rPr>
          <w:rFonts w:hint="default" w:ascii="Arial" w:hAnsi="Arial" w:cs="Arial"/>
          <w:i w:val="0"/>
          <w:iCs w:val="0"/>
          <w:sz w:val="18"/>
        </w:rPr>
        <w:t>&lt;/html&gt;</w:t>
      </w:r>
      <w:r>
        <w:rPr>
          <w:rFonts w:hint="default" w:ascii="Arial" w:hAnsi="Arial" w:cs="Arial"/>
          <w:i w:val="0"/>
          <w:iCs w:val="0"/>
          <w:sz w:val="18"/>
        </w:rPr>
        <w:br w:type="textWrapping"/>
      </w:r>
    </w:p>
    <w:p w14:paraId="4CE2B9F8">
      <w:pPr>
        <w:rPr>
          <w:rFonts w:hint="default" w:ascii="Arial" w:hAnsi="Arial" w:cs="Arial"/>
          <w:i w:val="0"/>
          <w:iCs w:val="0"/>
        </w:rPr>
      </w:pPr>
      <w:r>
        <w:rPr>
          <w:rFonts w:hint="default" w:ascii="Arial" w:hAnsi="Arial" w:cs="Arial"/>
          <w:i w:val="0"/>
          <w:iCs w:val="0"/>
        </w:rPr>
        <w:br w:type="page"/>
      </w:r>
    </w:p>
    <w:p w14:paraId="79C8C08F">
      <w:pPr>
        <w:pStyle w:val="3"/>
        <w:rPr>
          <w:rFonts w:hint="default" w:ascii="Arial" w:hAnsi="Arial" w:cs="Arial"/>
          <w:i w:val="0"/>
          <w:iCs w:val="0"/>
        </w:rPr>
      </w:pPr>
      <w:r>
        <w:rPr>
          <w:rFonts w:hint="default" w:ascii="Arial" w:hAnsi="Arial" w:cs="Arial"/>
          <w:i w:val="0"/>
          <w:iCs w:val="0"/>
        </w:rPr>
        <w:t>app\views\layouts\header.php</w:t>
      </w:r>
    </w:p>
    <w:p w14:paraId="517B9041">
      <w:pPr>
        <w:pStyle w:val="156"/>
        <w:rPr>
          <w:rFonts w:hint="default" w:ascii="Arial" w:hAnsi="Arial" w:cs="Arial"/>
          <w:i w:val="0"/>
          <w:iCs w:val="0"/>
        </w:rPr>
      </w:pPr>
      <w:r>
        <w:rPr>
          <w:rFonts w:hint="default" w:ascii="Arial" w:hAnsi="Arial" w:cs="Arial"/>
          <w:i w:val="0"/>
          <w:iCs w:val="0"/>
          <w:sz w:val="18"/>
        </w:rPr>
        <w:t>&lt;!DOCTYPE html&gt;</w:t>
      </w:r>
      <w:r>
        <w:rPr>
          <w:rFonts w:hint="default" w:ascii="Arial" w:hAnsi="Arial" w:cs="Arial"/>
          <w:i w:val="0"/>
          <w:iCs w:val="0"/>
          <w:sz w:val="18"/>
        </w:rPr>
        <w:br w:type="textWrapping"/>
      </w:r>
      <w:r>
        <w:rPr>
          <w:rFonts w:hint="default" w:ascii="Arial" w:hAnsi="Arial" w:cs="Arial"/>
          <w:i w:val="0"/>
          <w:iCs w:val="0"/>
          <w:sz w:val="18"/>
        </w:rPr>
        <w:t>&lt;html lang="en"&gt;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&lt;head&gt;</w:t>
      </w:r>
      <w:r>
        <w:rPr>
          <w:rFonts w:hint="default" w:ascii="Arial" w:hAnsi="Arial" w:cs="Arial"/>
          <w:i w:val="0"/>
          <w:iCs w:val="0"/>
          <w:sz w:val="18"/>
        </w:rPr>
        <w:br w:type="textWrapping"/>
      </w:r>
      <w:r>
        <w:rPr>
          <w:rFonts w:hint="default" w:ascii="Arial" w:hAnsi="Arial" w:cs="Arial"/>
          <w:i w:val="0"/>
          <w:iCs w:val="0"/>
          <w:sz w:val="18"/>
        </w:rPr>
        <w:t xml:space="preserve">  &lt;meta charset="UTF-8"&gt;</w:t>
      </w:r>
      <w:r>
        <w:rPr>
          <w:rFonts w:hint="default" w:ascii="Arial" w:hAnsi="Arial" w:cs="Arial"/>
          <w:i w:val="0"/>
          <w:iCs w:val="0"/>
          <w:sz w:val="18"/>
        </w:rPr>
        <w:br w:type="textWrapping"/>
      </w:r>
      <w:r>
        <w:rPr>
          <w:rFonts w:hint="default" w:ascii="Arial" w:hAnsi="Arial" w:cs="Arial"/>
          <w:i w:val="0"/>
          <w:iCs w:val="0"/>
          <w:sz w:val="18"/>
        </w:rPr>
        <w:t xml:space="preserve">  &lt;meta name="viewport" content="width=device-width, initial-scale=1.0"&gt;</w:t>
      </w:r>
      <w:r>
        <w:rPr>
          <w:rFonts w:hint="default" w:ascii="Arial" w:hAnsi="Arial" w:cs="Arial"/>
          <w:i w:val="0"/>
          <w:iCs w:val="0"/>
          <w:sz w:val="18"/>
        </w:rPr>
        <w:br w:type="textWrapping"/>
      </w:r>
      <w:r>
        <w:rPr>
          <w:rFonts w:hint="default" w:ascii="Arial" w:hAnsi="Arial" w:cs="Arial"/>
          <w:i w:val="0"/>
          <w:iCs w:val="0"/>
          <w:sz w:val="18"/>
        </w:rPr>
        <w:t xml:space="preserve">  &lt;title&gt;&lt;?= $pageTitle ?? 'MySESS - Nurse Dashboard' ?&gt;&lt;/title&gt;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&lt;link rel="stylesheet" href="/../mysess_new/public/assets/css/main.css"&gt;</w:t>
      </w:r>
      <w:r>
        <w:rPr>
          <w:rFonts w:hint="default" w:ascii="Arial" w:hAnsi="Arial" w:cs="Arial"/>
          <w:i w:val="0"/>
          <w:iCs w:val="0"/>
          <w:sz w:val="18"/>
        </w:rPr>
        <w:br w:type="textWrapping"/>
      </w:r>
      <w:r>
        <w:rPr>
          <w:rFonts w:hint="default" w:ascii="Arial" w:hAnsi="Arial" w:cs="Arial"/>
          <w:i w:val="0"/>
          <w:iCs w:val="0"/>
          <w:sz w:val="18"/>
        </w:rPr>
        <w:t xml:space="preserve">  &lt;link rel="stylesheet" href="/../mysess_new/public/assets/css/sidebar.css"&gt;</w:t>
      </w:r>
      <w:r>
        <w:rPr>
          <w:rFonts w:hint="default" w:ascii="Arial" w:hAnsi="Arial" w:cs="Arial"/>
          <w:i w:val="0"/>
          <w:iCs w:val="0"/>
          <w:sz w:val="18"/>
        </w:rPr>
        <w:br w:type="textWrapping"/>
      </w:r>
      <w:r>
        <w:rPr>
          <w:rFonts w:hint="default" w:ascii="Arial" w:hAnsi="Arial" w:cs="Arial"/>
          <w:i w:val="0"/>
          <w:iCs w:val="0"/>
          <w:sz w:val="18"/>
        </w:rPr>
        <w:t xml:space="preserve">  &lt;link rel="stylesheet" href="/../mysess_new/public/assets/css/topbar.css"&gt;</w:t>
      </w:r>
      <w:r>
        <w:rPr>
          <w:rFonts w:hint="default" w:ascii="Arial" w:hAnsi="Arial" w:cs="Arial"/>
          <w:i w:val="0"/>
          <w:iCs w:val="0"/>
          <w:sz w:val="18"/>
        </w:rPr>
        <w:br w:type="textWrapping"/>
      </w:r>
      <w:r>
        <w:rPr>
          <w:rFonts w:hint="default" w:ascii="Arial" w:hAnsi="Arial" w:cs="Arial"/>
          <w:i w:val="0"/>
          <w:iCs w:val="0"/>
          <w:sz w:val="18"/>
        </w:rPr>
        <w:t xml:space="preserve">  &lt;link rel="stylesheet" href="/../mysess_new/public/assets/css/display-student.css"&gt;</w:t>
      </w:r>
      <w:r>
        <w:rPr>
          <w:rFonts w:hint="default" w:ascii="Arial" w:hAnsi="Arial" w:cs="Arial"/>
          <w:i w:val="0"/>
          <w:iCs w:val="0"/>
          <w:sz w:val="18"/>
        </w:rPr>
        <w:br w:type="textWrapping"/>
      </w:r>
      <w:r>
        <w:rPr>
          <w:rFonts w:hint="default" w:ascii="Arial" w:hAnsi="Arial" w:cs="Arial"/>
          <w:i w:val="0"/>
          <w:iCs w:val="0"/>
          <w:sz w:val="18"/>
        </w:rPr>
        <w:t>&lt;/head&gt;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&lt;body&gt;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 Sidebar Component --&gt;</w:t>
      </w:r>
      <w:r>
        <w:rPr>
          <w:rFonts w:hint="default" w:ascii="Arial" w:hAnsi="Arial" w:cs="Arial"/>
          <w:i w:val="0"/>
          <w:iCs w:val="0"/>
          <w:sz w:val="18"/>
        </w:rPr>
        <w:br w:type="textWrapping"/>
      </w:r>
      <w:r>
        <w:rPr>
          <w:rFonts w:hint="default" w:ascii="Arial" w:hAnsi="Arial" w:cs="Arial"/>
          <w:i w:val="0"/>
          <w:iCs w:val="0"/>
          <w:sz w:val="18"/>
        </w:rPr>
        <w:t xml:space="preserve">  &lt;?php require_once __DIR__ . '/../components/sidebar.php'; ?&gt;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&lt;main class="main"&gt;</w:t>
      </w:r>
      <w:r>
        <w:rPr>
          <w:rFonts w:hint="default" w:ascii="Arial" w:hAnsi="Arial" w:cs="Arial"/>
          <w:i w:val="0"/>
          <w:iCs w:val="0"/>
          <w:sz w:val="18"/>
        </w:rPr>
        <w:br w:type="textWrapping"/>
      </w:r>
      <w:r>
        <w:rPr>
          <w:rFonts w:hint="default" w:ascii="Arial" w:hAnsi="Arial" w:cs="Arial"/>
          <w:i w:val="0"/>
          <w:iCs w:val="0"/>
          <w:sz w:val="18"/>
        </w:rPr>
        <w:t xml:space="preserve">    &lt;div class="topbar"&gt;</w:t>
      </w:r>
      <w:r>
        <w:rPr>
          <w:rFonts w:hint="default" w:ascii="Arial" w:hAnsi="Arial" w:cs="Arial"/>
          <w:i w:val="0"/>
          <w:iCs w:val="0"/>
          <w:sz w:val="18"/>
        </w:rPr>
        <w:br w:type="textWrapping"/>
      </w:r>
      <w:r>
        <w:rPr>
          <w:rFonts w:hint="default" w:ascii="Arial" w:hAnsi="Arial" w:cs="Arial"/>
          <w:i w:val="0"/>
          <w:iCs w:val="0"/>
          <w:sz w:val="18"/>
        </w:rPr>
        <w:t xml:space="preserve">      &lt;div class="topbar-left"&gt;</w:t>
      </w:r>
      <w:r>
        <w:rPr>
          <w:rFonts w:hint="default" w:ascii="Arial" w:hAnsi="Arial" w:cs="Arial"/>
          <w:i w:val="0"/>
          <w:iCs w:val="0"/>
          <w:sz w:val="18"/>
        </w:rPr>
        <w:br w:type="textWrapping"/>
      </w:r>
      <w:r>
        <w:rPr>
          <w:rFonts w:hint="default" w:ascii="Arial" w:hAnsi="Arial" w:cs="Arial"/>
          <w:i w:val="0"/>
          <w:iCs w:val="0"/>
          <w:sz w:val="18"/>
        </w:rPr>
        <w:t xml:space="preserve">        &lt;h1&gt;&lt;?= $pageHeading ?? 'Dashboard' ?&gt;&lt;/h1&gt;</w:t>
      </w:r>
      <w:r>
        <w:rPr>
          <w:rFonts w:hint="default" w:ascii="Arial" w:hAnsi="Arial" w:cs="Arial"/>
          <w:i w:val="0"/>
          <w:iCs w:val="0"/>
          <w:sz w:val="18"/>
        </w:rPr>
        <w:br w:type="textWrapping"/>
      </w:r>
      <w:r>
        <w:rPr>
          <w:rFonts w:hint="default" w:ascii="Arial" w:hAnsi="Arial" w:cs="Arial"/>
          <w:i w:val="0"/>
          <w:iCs w:val="0"/>
          <w:sz w:val="18"/>
        </w:rPr>
        <w:t xml:space="preserve">        &lt;p id="current-date"&gt;</w:t>
      </w:r>
      <w:r>
        <w:rPr>
          <w:rFonts w:hint="default" w:ascii="Arial" w:hAnsi="Arial" w:cs="Arial"/>
          <w:i w:val="0"/>
          <w:iCs w:val="0"/>
          <w:sz w:val="18"/>
        </w:rPr>
        <w:br w:type="textWrapping"/>
      </w:r>
      <w:r>
        <w:rPr>
          <w:rFonts w:hint="default" w:ascii="Arial" w:hAnsi="Arial" w:cs="Arial"/>
          <w:i w:val="0"/>
          <w:iCs w:val="0"/>
          <w:sz w:val="18"/>
        </w:rPr>
        <w:t xml:space="preserve">          &lt;!-- Reference: https://www.w3schools.com/Js/js_dates.asp --&gt;</w:t>
      </w:r>
      <w:r>
        <w:rPr>
          <w:rFonts w:hint="default" w:ascii="Arial" w:hAnsi="Arial" w:cs="Arial"/>
          <w:i w:val="0"/>
          <w:iCs w:val="0"/>
          <w:sz w:val="18"/>
        </w:rPr>
        <w:br w:type="textWrapping"/>
      </w:r>
      <w:r>
        <w:rPr>
          <w:rFonts w:hint="default" w:ascii="Arial" w:hAnsi="Arial" w:cs="Arial"/>
          <w:i w:val="0"/>
          <w:iCs w:val="0"/>
          <w:sz w:val="18"/>
        </w:rPr>
        <w:t xml:space="preserve">          &lt;script&gt;</w:t>
      </w:r>
      <w:r>
        <w:rPr>
          <w:rFonts w:hint="default" w:ascii="Arial" w:hAnsi="Arial" w:cs="Arial"/>
          <w:i w:val="0"/>
          <w:iCs w:val="0"/>
          <w:sz w:val="18"/>
        </w:rPr>
        <w:br w:type="textWrapping"/>
      </w:r>
      <w:r>
        <w:rPr>
          <w:rFonts w:hint="default" w:ascii="Arial" w:hAnsi="Arial" w:cs="Arial"/>
          <w:i w:val="0"/>
          <w:iCs w:val="0"/>
          <w:sz w:val="18"/>
        </w:rPr>
        <w:t xml:space="preserve">            const date = new Date();</w:t>
      </w:r>
      <w:r>
        <w:rPr>
          <w:rFonts w:hint="default" w:ascii="Arial" w:hAnsi="Arial" w:cs="Arial"/>
          <w:i w:val="0"/>
          <w:iCs w:val="0"/>
          <w:sz w:val="18"/>
        </w:rPr>
        <w:br w:type="textWrapping"/>
      </w:r>
      <w:r>
        <w:rPr>
          <w:rFonts w:hint="default" w:ascii="Arial" w:hAnsi="Arial" w:cs="Arial"/>
          <w:i w:val="0"/>
          <w:iCs w:val="0"/>
          <w:sz w:val="18"/>
        </w:rPr>
        <w:t xml:space="preserve">            const options = {</w:t>
      </w:r>
      <w:r>
        <w:rPr>
          <w:rFonts w:hint="default" w:ascii="Arial" w:hAnsi="Arial" w:cs="Arial"/>
          <w:i w:val="0"/>
          <w:iCs w:val="0"/>
          <w:sz w:val="18"/>
        </w:rPr>
        <w:br w:type="textWrapping"/>
      </w:r>
      <w:r>
        <w:rPr>
          <w:rFonts w:hint="default" w:ascii="Arial" w:hAnsi="Arial" w:cs="Arial"/>
          <w:i w:val="0"/>
          <w:iCs w:val="0"/>
          <w:sz w:val="18"/>
        </w:rPr>
        <w:t xml:space="preserve">              weekday: 'long',</w:t>
      </w:r>
      <w:r>
        <w:rPr>
          <w:rFonts w:hint="default" w:ascii="Arial" w:hAnsi="Arial" w:cs="Arial"/>
          <w:i w:val="0"/>
          <w:iCs w:val="0"/>
          <w:sz w:val="18"/>
        </w:rPr>
        <w:br w:type="textWrapping"/>
      </w:r>
      <w:r>
        <w:rPr>
          <w:rFonts w:hint="default" w:ascii="Arial" w:hAnsi="Arial" w:cs="Arial"/>
          <w:i w:val="0"/>
          <w:iCs w:val="0"/>
          <w:sz w:val="18"/>
        </w:rPr>
        <w:t xml:space="preserve">              year: 'numeric',</w:t>
      </w:r>
      <w:r>
        <w:rPr>
          <w:rFonts w:hint="default" w:ascii="Arial" w:hAnsi="Arial" w:cs="Arial"/>
          <w:i w:val="0"/>
          <w:iCs w:val="0"/>
          <w:sz w:val="18"/>
        </w:rPr>
        <w:br w:type="textWrapping"/>
      </w:r>
      <w:r>
        <w:rPr>
          <w:rFonts w:hint="default" w:ascii="Arial" w:hAnsi="Arial" w:cs="Arial"/>
          <w:i w:val="0"/>
          <w:iCs w:val="0"/>
          <w:sz w:val="18"/>
        </w:rPr>
        <w:t xml:space="preserve">              month: 'long',</w:t>
      </w:r>
      <w:r>
        <w:rPr>
          <w:rFonts w:hint="default" w:ascii="Arial" w:hAnsi="Arial" w:cs="Arial"/>
          <w:i w:val="0"/>
          <w:iCs w:val="0"/>
          <w:sz w:val="18"/>
        </w:rPr>
        <w:br w:type="textWrapping"/>
      </w:r>
      <w:r>
        <w:rPr>
          <w:rFonts w:hint="default" w:ascii="Arial" w:hAnsi="Arial" w:cs="Arial"/>
          <w:i w:val="0"/>
          <w:iCs w:val="0"/>
          <w:sz w:val="18"/>
        </w:rPr>
        <w:t xml:space="preserve">              day: 'numeric'</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document.write(date.toLocaleDateString("en-GB", options));</w:t>
      </w:r>
      <w:r>
        <w:rPr>
          <w:rFonts w:hint="default" w:ascii="Arial" w:hAnsi="Arial" w:cs="Arial"/>
          <w:i w:val="0"/>
          <w:iCs w:val="0"/>
          <w:sz w:val="18"/>
        </w:rPr>
        <w:br w:type="textWrapping"/>
      </w:r>
      <w:r>
        <w:rPr>
          <w:rFonts w:hint="default" w:ascii="Arial" w:hAnsi="Arial" w:cs="Arial"/>
          <w:i w:val="0"/>
          <w:iCs w:val="0"/>
          <w:sz w:val="18"/>
        </w:rPr>
        <w:t xml:space="preserve">          &lt;/script&gt;</w:t>
      </w:r>
      <w:r>
        <w:rPr>
          <w:rFonts w:hint="default" w:ascii="Arial" w:hAnsi="Arial" w:cs="Arial"/>
          <w:i w:val="0"/>
          <w:iCs w:val="0"/>
          <w:sz w:val="18"/>
        </w:rPr>
        <w:br w:type="textWrapping"/>
      </w:r>
      <w:r>
        <w:rPr>
          <w:rFonts w:hint="default" w:ascii="Arial" w:hAnsi="Arial" w:cs="Arial"/>
          <w:i w:val="0"/>
          <w:iCs w:val="0"/>
          <w:sz w:val="18"/>
        </w:rPr>
        <w:t xml:space="preserve">        &lt;/p&gt;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&lt;?php if (isset($topbarActions)): ?&gt;</w:t>
      </w:r>
      <w:r>
        <w:rPr>
          <w:rFonts w:hint="default" w:ascii="Arial" w:hAnsi="Arial" w:cs="Arial"/>
          <w:i w:val="0"/>
          <w:iCs w:val="0"/>
          <w:sz w:val="18"/>
        </w:rPr>
        <w:br w:type="textWrapping"/>
      </w:r>
      <w:r>
        <w:rPr>
          <w:rFonts w:hint="default" w:ascii="Arial" w:hAnsi="Arial" w:cs="Arial"/>
          <w:i w:val="0"/>
          <w:iCs w:val="0"/>
          <w:sz w:val="18"/>
        </w:rPr>
        <w:t xml:space="preserve">        &lt;div class="topbar-right"&gt;</w:t>
      </w:r>
      <w:r>
        <w:rPr>
          <w:rFonts w:hint="default" w:ascii="Arial" w:hAnsi="Arial" w:cs="Arial"/>
          <w:i w:val="0"/>
          <w:iCs w:val="0"/>
          <w:sz w:val="18"/>
        </w:rPr>
        <w:br w:type="textWrapping"/>
      </w:r>
      <w:r>
        <w:rPr>
          <w:rFonts w:hint="default" w:ascii="Arial" w:hAnsi="Arial" w:cs="Arial"/>
          <w:i w:val="0"/>
          <w:iCs w:val="0"/>
          <w:sz w:val="18"/>
        </w:rPr>
        <w:t xml:space="preserve">          &lt;?= $topbarActions ?&gt;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&lt;?php endif; ?&gt;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p>
    <w:p w14:paraId="7452AD28">
      <w:pPr>
        <w:rPr>
          <w:rFonts w:hint="default" w:ascii="Arial" w:hAnsi="Arial" w:cs="Arial"/>
          <w:i w:val="0"/>
          <w:iCs w:val="0"/>
        </w:rPr>
      </w:pPr>
      <w:r>
        <w:rPr>
          <w:rFonts w:hint="default" w:ascii="Arial" w:hAnsi="Arial" w:cs="Arial"/>
          <w:i w:val="0"/>
          <w:iCs w:val="0"/>
        </w:rPr>
        <w:br w:type="page"/>
      </w:r>
    </w:p>
    <w:p w14:paraId="2979C8E4">
      <w:pPr>
        <w:pStyle w:val="3"/>
        <w:rPr>
          <w:rFonts w:hint="default" w:ascii="Arial" w:hAnsi="Arial" w:cs="Arial"/>
          <w:i w:val="0"/>
          <w:iCs w:val="0"/>
        </w:rPr>
      </w:pPr>
      <w:r>
        <w:rPr>
          <w:rFonts w:hint="default" w:ascii="Arial" w:hAnsi="Arial" w:cs="Arial"/>
          <w:i w:val="0"/>
          <w:iCs w:val="0"/>
        </w:rPr>
        <w:t>app\models\AcademicObservation.php</w:t>
      </w:r>
    </w:p>
    <w:p w14:paraId="35421F2A">
      <w:pPr>
        <w:pStyle w:val="156"/>
        <w:rPr>
          <w:rFonts w:hint="default" w:ascii="Arial" w:hAnsi="Arial" w:cs="Arial"/>
          <w:i w:val="0"/>
          <w:iCs w:val="0"/>
        </w:rPr>
      </w:pP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t>class AcademicObservation extends Model</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t xml:space="preserve">  protected $table        = 'academic_observations';</w:t>
      </w:r>
      <w:r>
        <w:rPr>
          <w:rFonts w:hint="default" w:ascii="Arial" w:hAnsi="Arial" w:cs="Arial"/>
          <w:i w:val="0"/>
          <w:iCs w:val="0"/>
          <w:sz w:val="18"/>
        </w:rPr>
        <w:br w:type="textWrapping"/>
      </w:r>
      <w:r>
        <w:rPr>
          <w:rFonts w:hint="default" w:ascii="Arial" w:hAnsi="Arial" w:cs="Arial"/>
          <w:i w:val="0"/>
          <w:iCs w:val="0"/>
          <w:sz w:val="18"/>
        </w:rPr>
        <w:t xml:space="preserve">  protected $order_column = 'created_at';</w:t>
      </w:r>
      <w:r>
        <w:rPr>
          <w:rFonts w:hint="default" w:ascii="Arial" w:hAnsi="Arial" w:cs="Arial"/>
          <w:i w:val="0"/>
          <w:iCs w:val="0"/>
          <w:sz w:val="18"/>
        </w:rPr>
        <w:br w:type="textWrapping"/>
      </w:r>
      <w:r>
        <w:rPr>
          <w:rFonts w:hint="default" w:ascii="Arial" w:hAnsi="Arial" w:cs="Arial"/>
          <w:i w:val="0"/>
          <w:iCs w:val="0"/>
          <w:sz w:val="18"/>
        </w:rPr>
        <w:t xml:space="preserve">  protected $order_type   = 'desc';</w:t>
      </w:r>
      <w:r>
        <w:rPr>
          <w:rFonts w:hint="default" w:ascii="Arial" w:hAnsi="Arial" w:cs="Arial"/>
          <w:i w:val="0"/>
          <w:iCs w:val="0"/>
          <w:sz w:val="18"/>
        </w:rPr>
        <w:br w:type="textWrapping"/>
      </w:r>
      <w:r>
        <w:rPr>
          <w:rFonts w:hint="default" w:ascii="Arial" w:hAnsi="Arial" w:cs="Arial"/>
          <w:i w:val="0"/>
          <w:iCs w:val="0"/>
          <w:sz w:val="18"/>
        </w:rPr>
        <w:t xml:space="preserve">  public function getObservationsForStudent($studentId)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return $this-&gt;query(</w:t>
      </w:r>
      <w:r>
        <w:rPr>
          <w:rFonts w:hint="default" w:ascii="Arial" w:hAnsi="Arial" w:cs="Arial"/>
          <w:i w:val="0"/>
          <w:iCs w:val="0"/>
          <w:sz w:val="18"/>
        </w:rPr>
        <w:br w:type="textWrapping"/>
      </w:r>
      <w:r>
        <w:rPr>
          <w:rFonts w:hint="default" w:ascii="Arial" w:hAnsi="Arial" w:cs="Arial"/>
          <w:i w:val="0"/>
          <w:iCs w:val="0"/>
          <w:sz w:val="18"/>
        </w:rPr>
        <w:t xml:space="preserve">      "SELECT *</w:t>
      </w:r>
      <w:r>
        <w:rPr>
          <w:rFonts w:hint="default" w:ascii="Arial" w:hAnsi="Arial" w:cs="Arial"/>
          <w:i w:val="0"/>
          <w:iCs w:val="0"/>
          <w:sz w:val="18"/>
        </w:rPr>
        <w:br w:type="textWrapping"/>
      </w:r>
      <w:r>
        <w:rPr>
          <w:rFonts w:hint="default" w:ascii="Arial" w:hAnsi="Arial" w:cs="Arial"/>
          <w:i w:val="0"/>
          <w:iCs w:val="0"/>
          <w:sz w:val="18"/>
        </w:rPr>
        <w:t xml:space="preserve">         FROM academic_observations</w:t>
      </w:r>
      <w:r>
        <w:rPr>
          <w:rFonts w:hint="default" w:ascii="Arial" w:hAnsi="Arial" w:cs="Arial"/>
          <w:i w:val="0"/>
          <w:iCs w:val="0"/>
          <w:sz w:val="18"/>
        </w:rPr>
        <w:br w:type="textWrapping"/>
      </w:r>
      <w:r>
        <w:rPr>
          <w:rFonts w:hint="default" w:ascii="Arial" w:hAnsi="Arial" w:cs="Arial"/>
          <w:i w:val="0"/>
          <w:iCs w:val="0"/>
          <w:sz w:val="18"/>
        </w:rPr>
        <w:t xml:space="preserve">        WHERE student_id = :student_id</w:t>
      </w:r>
      <w:r>
        <w:rPr>
          <w:rFonts w:hint="default" w:ascii="Arial" w:hAnsi="Arial" w:cs="Arial"/>
          <w:i w:val="0"/>
          <w:iCs w:val="0"/>
          <w:sz w:val="18"/>
        </w:rPr>
        <w:br w:type="textWrapping"/>
      </w:r>
      <w:r>
        <w:rPr>
          <w:rFonts w:hint="default" w:ascii="Arial" w:hAnsi="Arial" w:cs="Arial"/>
          <w:i w:val="0"/>
          <w:iCs w:val="0"/>
          <w:sz w:val="18"/>
        </w:rPr>
        <w:t xml:space="preserve">        ORDER BY created_at DESC",</w:t>
      </w:r>
      <w:r>
        <w:rPr>
          <w:rFonts w:hint="default" w:ascii="Arial" w:hAnsi="Arial" w:cs="Arial"/>
          <w:i w:val="0"/>
          <w:iCs w:val="0"/>
          <w:sz w:val="18"/>
        </w:rPr>
        <w:br w:type="textWrapping"/>
      </w:r>
      <w:r>
        <w:rPr>
          <w:rFonts w:hint="default" w:ascii="Arial" w:hAnsi="Arial" w:cs="Arial"/>
          <w:i w:val="0"/>
          <w:iCs w:val="0"/>
          <w:sz w:val="18"/>
        </w:rPr>
        <w:t xml:space="preserve">      ['student_id' =&gt; $studentId]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public function getObservationsForStudentInRange($studentId, $startDate, $endDate)</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return $this-&gt;query(</w:t>
      </w:r>
      <w:r>
        <w:rPr>
          <w:rFonts w:hint="default" w:ascii="Arial" w:hAnsi="Arial" w:cs="Arial"/>
          <w:i w:val="0"/>
          <w:iCs w:val="0"/>
          <w:sz w:val="18"/>
        </w:rPr>
        <w:br w:type="textWrapping"/>
      </w:r>
      <w:r>
        <w:rPr>
          <w:rFonts w:hint="default" w:ascii="Arial" w:hAnsi="Arial" w:cs="Arial"/>
          <w:i w:val="0"/>
          <w:iCs w:val="0"/>
          <w:sz w:val="18"/>
        </w:rPr>
        <w:t xml:space="preserve">      "SELECT *</w:t>
      </w:r>
      <w:r>
        <w:rPr>
          <w:rFonts w:hint="default" w:ascii="Arial" w:hAnsi="Arial" w:cs="Arial"/>
          <w:i w:val="0"/>
          <w:iCs w:val="0"/>
          <w:sz w:val="18"/>
        </w:rPr>
        <w:br w:type="textWrapping"/>
      </w:r>
      <w:r>
        <w:rPr>
          <w:rFonts w:hint="default" w:ascii="Arial" w:hAnsi="Arial" w:cs="Arial"/>
          <w:i w:val="0"/>
          <w:iCs w:val="0"/>
          <w:sz w:val="18"/>
        </w:rPr>
        <w:t xml:space="preserve">         FROM academic_observations</w:t>
      </w:r>
      <w:r>
        <w:rPr>
          <w:rFonts w:hint="default" w:ascii="Arial" w:hAnsi="Arial" w:cs="Arial"/>
          <w:i w:val="0"/>
          <w:iCs w:val="0"/>
          <w:sz w:val="18"/>
        </w:rPr>
        <w:br w:type="textWrapping"/>
      </w:r>
      <w:r>
        <w:rPr>
          <w:rFonts w:hint="default" w:ascii="Arial" w:hAnsi="Arial" w:cs="Arial"/>
          <w:i w:val="0"/>
          <w:iCs w:val="0"/>
          <w:sz w:val="18"/>
        </w:rPr>
        <w:t xml:space="preserve">        WHERE student_id = :student_id</w:t>
      </w:r>
      <w:r>
        <w:rPr>
          <w:rFonts w:hint="default" w:ascii="Arial" w:hAnsi="Arial" w:cs="Arial"/>
          <w:i w:val="0"/>
          <w:iCs w:val="0"/>
          <w:sz w:val="18"/>
        </w:rPr>
        <w:br w:type="textWrapping"/>
      </w:r>
      <w:r>
        <w:rPr>
          <w:rFonts w:hint="default" w:ascii="Arial" w:hAnsi="Arial" w:cs="Arial"/>
          <w:i w:val="0"/>
          <w:iCs w:val="0"/>
          <w:sz w:val="18"/>
        </w:rPr>
        <w:t xml:space="preserve">          AND created_at &gt;= :start_date</w:t>
      </w:r>
      <w:r>
        <w:rPr>
          <w:rFonts w:hint="default" w:ascii="Arial" w:hAnsi="Arial" w:cs="Arial"/>
          <w:i w:val="0"/>
          <w:iCs w:val="0"/>
          <w:sz w:val="18"/>
        </w:rPr>
        <w:br w:type="textWrapping"/>
      </w:r>
      <w:r>
        <w:rPr>
          <w:rFonts w:hint="default" w:ascii="Arial" w:hAnsi="Arial" w:cs="Arial"/>
          <w:i w:val="0"/>
          <w:iCs w:val="0"/>
          <w:sz w:val="18"/>
        </w:rPr>
        <w:t xml:space="preserve">          AND created_at &lt;  :end_after</w:t>
      </w:r>
      <w:r>
        <w:rPr>
          <w:rFonts w:hint="default" w:ascii="Arial" w:hAnsi="Arial" w:cs="Arial"/>
          <w:i w:val="0"/>
          <w:iCs w:val="0"/>
          <w:sz w:val="18"/>
        </w:rPr>
        <w:br w:type="textWrapping"/>
      </w:r>
      <w:r>
        <w:rPr>
          <w:rFonts w:hint="default" w:ascii="Arial" w:hAnsi="Arial" w:cs="Arial"/>
          <w:i w:val="0"/>
          <w:iCs w:val="0"/>
          <w:sz w:val="18"/>
        </w:rPr>
        <w:t xml:space="preserve">        ORDER BY created_at DESC",</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'student_id' =&gt; $studentId,</w:t>
      </w:r>
      <w:r>
        <w:rPr>
          <w:rFonts w:hint="default" w:ascii="Arial" w:hAnsi="Arial" w:cs="Arial"/>
          <w:i w:val="0"/>
          <w:iCs w:val="0"/>
          <w:sz w:val="18"/>
        </w:rPr>
        <w:br w:type="textWrapping"/>
      </w:r>
      <w:r>
        <w:rPr>
          <w:rFonts w:hint="default" w:ascii="Arial" w:hAnsi="Arial" w:cs="Arial"/>
          <w:i w:val="0"/>
          <w:iCs w:val="0"/>
          <w:sz w:val="18"/>
        </w:rPr>
        <w:t xml:space="preserve">        'start_date' =&gt; $startDate . ' 00:00:00',</w:t>
      </w:r>
      <w:r>
        <w:rPr>
          <w:rFonts w:hint="default" w:ascii="Arial" w:hAnsi="Arial" w:cs="Arial"/>
          <w:i w:val="0"/>
          <w:iCs w:val="0"/>
          <w:sz w:val="18"/>
        </w:rPr>
        <w:br w:type="textWrapping"/>
      </w:r>
      <w:r>
        <w:rPr>
          <w:rFonts w:hint="default" w:ascii="Arial" w:hAnsi="Arial" w:cs="Arial"/>
          <w:i w:val="0"/>
          <w:iCs w:val="0"/>
          <w:sz w:val="18"/>
        </w:rPr>
        <w:t xml:space="preserve">        'end_after'  =&gt; $endDate . ' 23:59:59',</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p>
    <w:p w14:paraId="60F0B447">
      <w:pPr>
        <w:rPr>
          <w:rFonts w:hint="default" w:ascii="Arial" w:hAnsi="Arial" w:cs="Arial"/>
          <w:i w:val="0"/>
          <w:iCs w:val="0"/>
        </w:rPr>
      </w:pPr>
      <w:r>
        <w:rPr>
          <w:rFonts w:hint="default" w:ascii="Arial" w:hAnsi="Arial" w:cs="Arial"/>
          <w:i w:val="0"/>
          <w:iCs w:val="0"/>
        </w:rPr>
        <w:br w:type="page"/>
      </w:r>
    </w:p>
    <w:p w14:paraId="4E7B0498">
      <w:pPr>
        <w:pStyle w:val="3"/>
        <w:rPr>
          <w:rFonts w:hint="default" w:ascii="Arial" w:hAnsi="Arial" w:cs="Arial"/>
          <w:i w:val="0"/>
          <w:iCs w:val="0"/>
        </w:rPr>
      </w:pPr>
      <w:r>
        <w:rPr>
          <w:rFonts w:hint="default" w:ascii="Arial" w:hAnsi="Arial" w:cs="Arial"/>
          <w:i w:val="0"/>
          <w:iCs w:val="0"/>
        </w:rPr>
        <w:t>app\models\Admin.php</w:t>
      </w:r>
    </w:p>
    <w:p w14:paraId="69E7A698">
      <w:pPr>
        <w:pStyle w:val="156"/>
        <w:rPr>
          <w:rFonts w:hint="default" w:ascii="Arial" w:hAnsi="Arial" w:cs="Arial"/>
          <w:i w:val="0"/>
          <w:iCs w:val="0"/>
        </w:rPr>
      </w:pP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t>class Admin extends User</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t xml:space="preserve">  protected $table = 'users';</w:t>
      </w:r>
      <w:r>
        <w:rPr>
          <w:rFonts w:hint="default" w:ascii="Arial" w:hAnsi="Arial" w:cs="Arial"/>
          <w:i w:val="0"/>
          <w:iCs w:val="0"/>
          <w:sz w:val="18"/>
        </w:rPr>
        <w:br w:type="textWrapping"/>
      </w:r>
      <w:r>
        <w:rPr>
          <w:rFonts w:hint="default" w:ascii="Arial" w:hAnsi="Arial" w:cs="Arial"/>
          <w:i w:val="0"/>
          <w:iCs w:val="0"/>
          <w:sz w:val="18"/>
        </w:rPr>
        <w:t xml:space="preserve">  public function getDashboardStats()</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$result = $this-&gt;query(</w:t>
      </w:r>
      <w:r>
        <w:rPr>
          <w:rFonts w:hint="default" w:ascii="Arial" w:hAnsi="Arial" w:cs="Arial"/>
          <w:i w:val="0"/>
          <w:iCs w:val="0"/>
          <w:sz w:val="18"/>
        </w:rPr>
        <w:br w:type="textWrapping"/>
      </w:r>
      <w:r>
        <w:rPr>
          <w:rFonts w:hint="default" w:ascii="Arial" w:hAnsi="Arial" w:cs="Arial"/>
          <w:i w:val="0"/>
          <w:iCs w:val="0"/>
          <w:sz w:val="18"/>
        </w:rPr>
        <w:t xml:space="preserve">      "SELECT</w:t>
      </w:r>
      <w:r>
        <w:rPr>
          <w:rFonts w:hint="default" w:ascii="Arial" w:hAnsi="Arial" w:cs="Arial"/>
          <w:i w:val="0"/>
          <w:iCs w:val="0"/>
          <w:sz w:val="18"/>
        </w:rPr>
        <w:br w:type="textWrapping"/>
      </w:r>
      <w:r>
        <w:rPr>
          <w:rFonts w:hint="default" w:ascii="Arial" w:hAnsi="Arial" w:cs="Arial"/>
          <w:i w:val="0"/>
          <w:iCs w:val="0"/>
          <w:sz w:val="18"/>
        </w:rPr>
        <w:t xml:space="preserve">              (SELECT COUNT(*) FROM users WHERE is_active = 1) AS total_users,</w:t>
      </w:r>
      <w:r>
        <w:rPr>
          <w:rFonts w:hint="default" w:ascii="Arial" w:hAnsi="Arial" w:cs="Arial"/>
          <w:i w:val="0"/>
          <w:iCs w:val="0"/>
          <w:sz w:val="18"/>
        </w:rPr>
        <w:br w:type="textWrapping"/>
      </w:r>
      <w:r>
        <w:rPr>
          <w:rFonts w:hint="default" w:ascii="Arial" w:hAnsi="Arial" w:cs="Arial"/>
          <w:i w:val="0"/>
          <w:iCs w:val="0"/>
          <w:sz w:val="18"/>
        </w:rPr>
        <w:t xml:space="preserve">              (SELECT COUNT(*) FROM users WHERE role = 'teacher' AND is_active = 1) AS total_teachers,</w:t>
      </w:r>
      <w:r>
        <w:rPr>
          <w:rFonts w:hint="default" w:ascii="Arial" w:hAnsi="Arial" w:cs="Arial"/>
          <w:i w:val="0"/>
          <w:iCs w:val="0"/>
          <w:sz w:val="18"/>
        </w:rPr>
        <w:br w:type="textWrapping"/>
      </w:r>
      <w:r>
        <w:rPr>
          <w:rFonts w:hint="default" w:ascii="Arial" w:hAnsi="Arial" w:cs="Arial"/>
          <w:i w:val="0"/>
          <w:iCs w:val="0"/>
          <w:sz w:val="18"/>
        </w:rPr>
        <w:t xml:space="preserve">              (SELECT COUNT(*) FROM users WHERE role = 'therapist' AND is_active = 1) AS total_therapists,</w:t>
      </w:r>
      <w:r>
        <w:rPr>
          <w:rFonts w:hint="default" w:ascii="Arial" w:hAnsi="Arial" w:cs="Arial"/>
          <w:i w:val="0"/>
          <w:iCs w:val="0"/>
          <w:sz w:val="18"/>
        </w:rPr>
        <w:br w:type="textWrapping"/>
      </w:r>
      <w:r>
        <w:rPr>
          <w:rFonts w:hint="default" w:ascii="Arial" w:hAnsi="Arial" w:cs="Arial"/>
          <w:i w:val="0"/>
          <w:iCs w:val="0"/>
          <w:sz w:val="18"/>
        </w:rPr>
        <w:t xml:space="preserve">              (SELECT COUNT(*) FROM users WHERE role = 'nurse' AND is_active = 1) AS total_nurses,</w:t>
      </w:r>
      <w:r>
        <w:rPr>
          <w:rFonts w:hint="default" w:ascii="Arial" w:hAnsi="Arial" w:cs="Arial"/>
          <w:i w:val="0"/>
          <w:iCs w:val="0"/>
          <w:sz w:val="18"/>
        </w:rPr>
        <w:br w:type="textWrapping"/>
      </w:r>
      <w:r>
        <w:rPr>
          <w:rFonts w:hint="default" w:ascii="Arial" w:hAnsi="Arial" w:cs="Arial"/>
          <w:i w:val="0"/>
          <w:iCs w:val="0"/>
          <w:sz w:val="18"/>
        </w:rPr>
        <w:t xml:space="preserve">              (SELECT COUNT(*) FROM users WHERE role = 'parent' AND is_active = 1) AS total_parents,</w:t>
      </w:r>
      <w:r>
        <w:rPr>
          <w:rFonts w:hint="default" w:ascii="Arial" w:hAnsi="Arial" w:cs="Arial"/>
          <w:i w:val="0"/>
          <w:iCs w:val="0"/>
          <w:sz w:val="18"/>
        </w:rPr>
        <w:br w:type="textWrapping"/>
      </w:r>
      <w:r>
        <w:rPr>
          <w:rFonts w:hint="default" w:ascii="Arial" w:hAnsi="Arial" w:cs="Arial"/>
          <w:i w:val="0"/>
          <w:iCs w:val="0"/>
          <w:sz w:val="18"/>
        </w:rPr>
        <w:t xml:space="preserve">              (SELECT COUNT(*) FROM users WHERE role = 'boarding_staff' AND is_active = 1) AS total_boarding_staff,</w:t>
      </w:r>
      <w:r>
        <w:rPr>
          <w:rFonts w:hint="default" w:ascii="Arial" w:hAnsi="Arial" w:cs="Arial"/>
          <w:i w:val="0"/>
          <w:iCs w:val="0"/>
          <w:sz w:val="18"/>
        </w:rPr>
        <w:br w:type="textWrapping"/>
      </w:r>
      <w:r>
        <w:rPr>
          <w:rFonts w:hint="default" w:ascii="Arial" w:hAnsi="Arial" w:cs="Arial"/>
          <w:i w:val="0"/>
          <w:iCs w:val="0"/>
          <w:sz w:val="18"/>
        </w:rPr>
        <w:t xml:space="preserve">              (SELECT COUNT(*) FROM users WHERE role = 'security_guard' AND is_active = 1) AS total_security,</w:t>
      </w:r>
      <w:r>
        <w:rPr>
          <w:rFonts w:hint="default" w:ascii="Arial" w:hAnsi="Arial" w:cs="Arial"/>
          <w:i w:val="0"/>
          <w:iCs w:val="0"/>
          <w:sz w:val="18"/>
        </w:rPr>
        <w:br w:type="textWrapping"/>
      </w:r>
      <w:r>
        <w:rPr>
          <w:rFonts w:hint="default" w:ascii="Arial" w:hAnsi="Arial" w:cs="Arial"/>
          <w:i w:val="0"/>
          <w:iCs w:val="0"/>
          <w:sz w:val="18"/>
        </w:rPr>
        <w:t xml:space="preserve">              (SELECT COUNT(*) FROM students WHERE is_active = 1) AS total_students,</w:t>
      </w:r>
      <w:r>
        <w:rPr>
          <w:rFonts w:hint="default" w:ascii="Arial" w:hAnsi="Arial" w:cs="Arial"/>
          <w:i w:val="0"/>
          <w:iCs w:val="0"/>
          <w:sz w:val="18"/>
        </w:rPr>
        <w:br w:type="textWrapping"/>
      </w:r>
      <w:r>
        <w:rPr>
          <w:rFonts w:hint="default" w:ascii="Arial" w:hAnsi="Arial" w:cs="Arial"/>
          <w:i w:val="0"/>
          <w:iCs w:val="0"/>
          <w:sz w:val="18"/>
        </w:rPr>
        <w:t xml:space="preserve">              (SELECT COUNT(*) FROM students WHERE is_active = 0) AS archived_students,</w:t>
      </w:r>
      <w:r>
        <w:rPr>
          <w:rFonts w:hint="default" w:ascii="Arial" w:hAnsi="Arial" w:cs="Arial"/>
          <w:i w:val="0"/>
          <w:iCs w:val="0"/>
          <w:sz w:val="18"/>
        </w:rPr>
        <w:br w:type="textWrapping"/>
      </w:r>
      <w:r>
        <w:rPr>
          <w:rFonts w:hint="default" w:ascii="Arial" w:hAnsi="Arial" w:cs="Arial"/>
          <w:i w:val="0"/>
          <w:iCs w:val="0"/>
          <w:sz w:val="18"/>
        </w:rPr>
        <w:t xml:space="preserve">              (SELECT COUNT(*) FROM medications WHERE is_active = 1) AS active_medications,</w:t>
      </w:r>
      <w:r>
        <w:rPr>
          <w:rFonts w:hint="default" w:ascii="Arial" w:hAnsi="Arial" w:cs="Arial"/>
          <w:i w:val="0"/>
          <w:iCs w:val="0"/>
          <w:sz w:val="18"/>
        </w:rPr>
        <w:br w:type="textWrapping"/>
      </w:r>
      <w:r>
        <w:rPr>
          <w:rFonts w:hint="default" w:ascii="Arial" w:hAnsi="Arial" w:cs="Arial"/>
          <w:i w:val="0"/>
          <w:iCs w:val="0"/>
          <w:sz w:val="18"/>
        </w:rPr>
        <w:t xml:space="preserve">              (SELECT COUNT(DISTINCT student_id) FROM medications WHERE is_active = 1) AS students_on_meds"</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return $result ? $result[0] : null;</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public function getAllUsers($role = null)</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if ($role) {</w:t>
      </w:r>
      <w:r>
        <w:rPr>
          <w:rFonts w:hint="default" w:ascii="Arial" w:hAnsi="Arial" w:cs="Arial"/>
          <w:i w:val="0"/>
          <w:iCs w:val="0"/>
          <w:sz w:val="18"/>
        </w:rPr>
        <w:br w:type="textWrapping"/>
      </w:r>
      <w:r>
        <w:rPr>
          <w:rFonts w:hint="default" w:ascii="Arial" w:hAnsi="Arial" w:cs="Arial"/>
          <w:i w:val="0"/>
          <w:iCs w:val="0"/>
          <w:sz w:val="18"/>
        </w:rPr>
        <w:t xml:space="preserve">      return $this-&gt;where(['role' =&gt; $role, 'is_active' =&gt; 1]);</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return $this-&gt;query(</w:t>
      </w:r>
      <w:r>
        <w:rPr>
          <w:rFonts w:hint="default" w:ascii="Arial" w:hAnsi="Arial" w:cs="Arial"/>
          <w:i w:val="0"/>
          <w:iCs w:val="0"/>
          <w:sz w:val="18"/>
        </w:rPr>
        <w:br w:type="textWrapping"/>
      </w:r>
      <w:r>
        <w:rPr>
          <w:rFonts w:hint="default" w:ascii="Arial" w:hAnsi="Arial" w:cs="Arial"/>
          <w:i w:val="0"/>
          <w:iCs w:val="0"/>
          <w:sz w:val="18"/>
        </w:rPr>
        <w:t xml:space="preserve">      "SELECT * FROM users ORDER BY role ASC, last_name ASC"</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 Password must already be hashed before calling this</w:t>
      </w:r>
      <w:r>
        <w:rPr>
          <w:rFonts w:hint="default" w:ascii="Arial" w:hAnsi="Arial" w:cs="Arial"/>
          <w:i w:val="0"/>
          <w:iCs w:val="0"/>
          <w:sz w:val="18"/>
        </w:rPr>
        <w:br w:type="textWrapping"/>
      </w:r>
      <w:r>
        <w:rPr>
          <w:rFonts w:hint="default" w:ascii="Arial" w:hAnsi="Arial" w:cs="Arial"/>
          <w:i w:val="0"/>
          <w:iCs w:val="0"/>
          <w:sz w:val="18"/>
        </w:rPr>
        <w:t xml:space="preserve">  public function createUser($data)</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return $this-&gt;insert([</w:t>
      </w:r>
      <w:r>
        <w:rPr>
          <w:rFonts w:hint="default" w:ascii="Arial" w:hAnsi="Arial" w:cs="Arial"/>
          <w:i w:val="0"/>
          <w:iCs w:val="0"/>
          <w:sz w:val="18"/>
        </w:rPr>
        <w:br w:type="textWrapping"/>
      </w:r>
      <w:r>
        <w:rPr>
          <w:rFonts w:hint="default" w:ascii="Arial" w:hAnsi="Arial" w:cs="Arial"/>
          <w:i w:val="0"/>
          <w:iCs w:val="0"/>
          <w:sz w:val="18"/>
        </w:rPr>
        <w:t xml:space="preserve">      'first_name' =&gt; $data['first_name'],</w:t>
      </w:r>
      <w:r>
        <w:rPr>
          <w:rFonts w:hint="default" w:ascii="Arial" w:hAnsi="Arial" w:cs="Arial"/>
          <w:i w:val="0"/>
          <w:iCs w:val="0"/>
          <w:sz w:val="18"/>
        </w:rPr>
        <w:br w:type="textWrapping"/>
      </w:r>
      <w:r>
        <w:rPr>
          <w:rFonts w:hint="default" w:ascii="Arial" w:hAnsi="Arial" w:cs="Arial"/>
          <w:i w:val="0"/>
          <w:iCs w:val="0"/>
          <w:sz w:val="18"/>
        </w:rPr>
        <w:t xml:space="preserve">      'last_name'  =&gt; $data['last_name'],</w:t>
      </w:r>
      <w:r>
        <w:rPr>
          <w:rFonts w:hint="default" w:ascii="Arial" w:hAnsi="Arial" w:cs="Arial"/>
          <w:i w:val="0"/>
          <w:iCs w:val="0"/>
          <w:sz w:val="18"/>
        </w:rPr>
        <w:br w:type="textWrapping"/>
      </w:r>
      <w:r>
        <w:rPr>
          <w:rFonts w:hint="default" w:ascii="Arial" w:hAnsi="Arial" w:cs="Arial"/>
          <w:i w:val="0"/>
          <w:iCs w:val="0"/>
          <w:sz w:val="18"/>
        </w:rPr>
        <w:t xml:space="preserve">      'email'      =&gt; $data['email'],</w:t>
      </w:r>
      <w:r>
        <w:rPr>
          <w:rFonts w:hint="default" w:ascii="Arial" w:hAnsi="Arial" w:cs="Arial"/>
          <w:i w:val="0"/>
          <w:iCs w:val="0"/>
          <w:sz w:val="18"/>
        </w:rPr>
        <w:br w:type="textWrapping"/>
      </w:r>
      <w:r>
        <w:rPr>
          <w:rFonts w:hint="default" w:ascii="Arial" w:hAnsi="Arial" w:cs="Arial"/>
          <w:i w:val="0"/>
          <w:iCs w:val="0"/>
          <w:sz w:val="18"/>
        </w:rPr>
        <w:t xml:space="preserve">      'phone'      =&gt; $data['phone']    ?? null,</w:t>
      </w:r>
      <w:r>
        <w:rPr>
          <w:rFonts w:hint="default" w:ascii="Arial" w:hAnsi="Arial" w:cs="Arial"/>
          <w:i w:val="0"/>
          <w:iCs w:val="0"/>
          <w:sz w:val="18"/>
        </w:rPr>
        <w:br w:type="textWrapping"/>
      </w:r>
      <w:r>
        <w:rPr>
          <w:rFonts w:hint="default" w:ascii="Arial" w:hAnsi="Arial" w:cs="Arial"/>
          <w:i w:val="0"/>
          <w:iCs w:val="0"/>
          <w:sz w:val="18"/>
        </w:rPr>
        <w:t xml:space="preserve">      'password'   =&gt; $data['password'],</w:t>
      </w:r>
      <w:r>
        <w:rPr>
          <w:rFonts w:hint="default" w:ascii="Arial" w:hAnsi="Arial" w:cs="Arial"/>
          <w:i w:val="0"/>
          <w:iCs w:val="0"/>
          <w:sz w:val="18"/>
        </w:rPr>
        <w:br w:type="textWrapping"/>
      </w:r>
      <w:r>
        <w:rPr>
          <w:rFonts w:hint="default" w:ascii="Arial" w:hAnsi="Arial" w:cs="Arial"/>
          <w:i w:val="0"/>
          <w:iCs w:val="0"/>
          <w:sz w:val="18"/>
        </w:rPr>
        <w:t xml:space="preserve">      'role'       =&gt; $data['role'],</w:t>
      </w:r>
      <w:r>
        <w:rPr>
          <w:rFonts w:hint="default" w:ascii="Arial" w:hAnsi="Arial" w:cs="Arial"/>
          <w:i w:val="0"/>
          <w:iCs w:val="0"/>
          <w:sz w:val="18"/>
        </w:rPr>
        <w:br w:type="textWrapping"/>
      </w:r>
      <w:r>
        <w:rPr>
          <w:rFonts w:hint="default" w:ascii="Arial" w:hAnsi="Arial" w:cs="Arial"/>
          <w:i w:val="0"/>
          <w:iCs w:val="0"/>
          <w:sz w:val="18"/>
        </w:rPr>
        <w:t xml:space="preserve">      'is_active'  =&gt; 1,</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public function updateUser($id, $data)</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return $this-&gt;update($id, [</w:t>
      </w:r>
      <w:r>
        <w:rPr>
          <w:rFonts w:hint="default" w:ascii="Arial" w:hAnsi="Arial" w:cs="Arial"/>
          <w:i w:val="0"/>
          <w:iCs w:val="0"/>
          <w:sz w:val="18"/>
        </w:rPr>
        <w:br w:type="textWrapping"/>
      </w:r>
      <w:r>
        <w:rPr>
          <w:rFonts w:hint="default" w:ascii="Arial" w:hAnsi="Arial" w:cs="Arial"/>
          <w:i w:val="0"/>
          <w:iCs w:val="0"/>
          <w:sz w:val="18"/>
        </w:rPr>
        <w:t xml:space="preserve">      'first_name' =&gt; $data['first_name'],</w:t>
      </w:r>
      <w:r>
        <w:rPr>
          <w:rFonts w:hint="default" w:ascii="Arial" w:hAnsi="Arial" w:cs="Arial"/>
          <w:i w:val="0"/>
          <w:iCs w:val="0"/>
          <w:sz w:val="18"/>
        </w:rPr>
        <w:br w:type="textWrapping"/>
      </w:r>
      <w:r>
        <w:rPr>
          <w:rFonts w:hint="default" w:ascii="Arial" w:hAnsi="Arial" w:cs="Arial"/>
          <w:i w:val="0"/>
          <w:iCs w:val="0"/>
          <w:sz w:val="18"/>
        </w:rPr>
        <w:t xml:space="preserve">      'last_name'  =&gt; $data['last_name'],</w:t>
      </w:r>
      <w:r>
        <w:rPr>
          <w:rFonts w:hint="default" w:ascii="Arial" w:hAnsi="Arial" w:cs="Arial"/>
          <w:i w:val="0"/>
          <w:iCs w:val="0"/>
          <w:sz w:val="18"/>
        </w:rPr>
        <w:br w:type="textWrapping"/>
      </w:r>
      <w:r>
        <w:rPr>
          <w:rFonts w:hint="default" w:ascii="Arial" w:hAnsi="Arial" w:cs="Arial"/>
          <w:i w:val="0"/>
          <w:iCs w:val="0"/>
          <w:sz w:val="18"/>
        </w:rPr>
        <w:t xml:space="preserve">      'email'      =&gt; $data['email'],</w:t>
      </w:r>
      <w:r>
        <w:rPr>
          <w:rFonts w:hint="default" w:ascii="Arial" w:hAnsi="Arial" w:cs="Arial"/>
          <w:i w:val="0"/>
          <w:iCs w:val="0"/>
          <w:sz w:val="18"/>
        </w:rPr>
        <w:br w:type="textWrapping"/>
      </w:r>
      <w:r>
        <w:rPr>
          <w:rFonts w:hint="default" w:ascii="Arial" w:hAnsi="Arial" w:cs="Arial"/>
          <w:i w:val="0"/>
          <w:iCs w:val="0"/>
          <w:sz w:val="18"/>
        </w:rPr>
        <w:t xml:space="preserve">      'phone'      =&gt; $data['phone'] ?? null,</w:t>
      </w:r>
      <w:r>
        <w:rPr>
          <w:rFonts w:hint="default" w:ascii="Arial" w:hAnsi="Arial" w:cs="Arial"/>
          <w:i w:val="0"/>
          <w:iCs w:val="0"/>
          <w:sz w:val="18"/>
        </w:rPr>
        <w:br w:type="textWrapping"/>
      </w:r>
      <w:r>
        <w:rPr>
          <w:rFonts w:hint="default" w:ascii="Arial" w:hAnsi="Arial" w:cs="Arial"/>
          <w:i w:val="0"/>
          <w:iCs w:val="0"/>
          <w:sz w:val="18"/>
        </w:rPr>
        <w:t xml:space="preserve">      'role'       =&gt; $data['role'],</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public function updateUserPassword($id, $plain_password)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return $this-&gt;update($id, [</w:t>
      </w:r>
      <w:r>
        <w:rPr>
          <w:rFonts w:hint="default" w:ascii="Arial" w:hAnsi="Arial" w:cs="Arial"/>
          <w:i w:val="0"/>
          <w:iCs w:val="0"/>
          <w:sz w:val="18"/>
        </w:rPr>
        <w:br w:type="textWrapping"/>
      </w:r>
      <w:r>
        <w:rPr>
          <w:rFonts w:hint="default" w:ascii="Arial" w:hAnsi="Arial" w:cs="Arial"/>
          <w:i w:val="0"/>
          <w:iCs w:val="0"/>
          <w:sz w:val="18"/>
        </w:rPr>
        <w:t xml:space="preserve">      'password' =&gt; password_hash($plain_password, PASSWORD_DEFAULT),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public function deactivateUser($id)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return $this-&gt;update($id, ['is_active' =&gt; 0]);</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public function activateUser($id)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return $this-&gt;update($id, ['is_active' =&gt; 1]);</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 exclude_id is necessary for checking all users emails EXCEPT the user being edited </w:t>
      </w:r>
      <w:r>
        <w:rPr>
          <w:rFonts w:hint="default" w:ascii="Arial" w:hAnsi="Arial" w:cs="Arial"/>
          <w:i w:val="0"/>
          <w:iCs w:val="0"/>
          <w:sz w:val="18"/>
        </w:rPr>
        <w:br w:type="textWrapping"/>
      </w:r>
      <w:r>
        <w:rPr>
          <w:rFonts w:hint="default" w:ascii="Arial" w:hAnsi="Arial" w:cs="Arial"/>
          <w:i w:val="0"/>
          <w:iCs w:val="0"/>
          <w:sz w:val="18"/>
        </w:rPr>
        <w:t xml:space="preserve">  public function emailExists($email, $exclude_id = null)</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if ($exclude_id) {</w:t>
      </w:r>
      <w:r>
        <w:rPr>
          <w:rFonts w:hint="default" w:ascii="Arial" w:hAnsi="Arial" w:cs="Arial"/>
          <w:i w:val="0"/>
          <w:iCs w:val="0"/>
          <w:sz w:val="18"/>
        </w:rPr>
        <w:br w:type="textWrapping"/>
      </w:r>
      <w:r>
        <w:rPr>
          <w:rFonts w:hint="default" w:ascii="Arial" w:hAnsi="Arial" w:cs="Arial"/>
          <w:i w:val="0"/>
          <w:iCs w:val="0"/>
          <w:sz w:val="18"/>
        </w:rPr>
        <w:t xml:space="preserve">      $result = $this-&gt;query(</w:t>
      </w:r>
      <w:r>
        <w:rPr>
          <w:rFonts w:hint="default" w:ascii="Arial" w:hAnsi="Arial" w:cs="Arial"/>
          <w:i w:val="0"/>
          <w:iCs w:val="0"/>
          <w:sz w:val="18"/>
        </w:rPr>
        <w:br w:type="textWrapping"/>
      </w:r>
      <w:r>
        <w:rPr>
          <w:rFonts w:hint="default" w:ascii="Arial" w:hAnsi="Arial" w:cs="Arial"/>
          <w:i w:val="0"/>
          <w:iCs w:val="0"/>
          <w:sz w:val="18"/>
        </w:rPr>
        <w:t xml:space="preserve">        "SELECT COUNT(*) as count FROM users WHERE email = :email AND id != :id",</w:t>
      </w:r>
      <w:r>
        <w:rPr>
          <w:rFonts w:hint="default" w:ascii="Arial" w:hAnsi="Arial" w:cs="Arial"/>
          <w:i w:val="0"/>
          <w:iCs w:val="0"/>
          <w:sz w:val="18"/>
        </w:rPr>
        <w:br w:type="textWrapping"/>
      </w:r>
      <w:r>
        <w:rPr>
          <w:rFonts w:hint="default" w:ascii="Arial" w:hAnsi="Arial" w:cs="Arial"/>
          <w:i w:val="0"/>
          <w:iCs w:val="0"/>
          <w:sz w:val="18"/>
        </w:rPr>
        <w:t xml:space="preserve">        ['email' =&gt; $email, 'id' =&gt; $exclude_id]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 else {</w:t>
      </w:r>
      <w:r>
        <w:rPr>
          <w:rFonts w:hint="default" w:ascii="Arial" w:hAnsi="Arial" w:cs="Arial"/>
          <w:i w:val="0"/>
          <w:iCs w:val="0"/>
          <w:sz w:val="18"/>
        </w:rPr>
        <w:br w:type="textWrapping"/>
      </w:r>
      <w:r>
        <w:rPr>
          <w:rFonts w:hint="default" w:ascii="Arial" w:hAnsi="Arial" w:cs="Arial"/>
          <w:i w:val="0"/>
          <w:iCs w:val="0"/>
          <w:sz w:val="18"/>
        </w:rPr>
        <w:t xml:space="preserve">      $result = $this-&gt;query(</w:t>
      </w:r>
      <w:r>
        <w:rPr>
          <w:rFonts w:hint="default" w:ascii="Arial" w:hAnsi="Arial" w:cs="Arial"/>
          <w:i w:val="0"/>
          <w:iCs w:val="0"/>
          <w:sz w:val="18"/>
        </w:rPr>
        <w:br w:type="textWrapping"/>
      </w:r>
      <w:r>
        <w:rPr>
          <w:rFonts w:hint="default" w:ascii="Arial" w:hAnsi="Arial" w:cs="Arial"/>
          <w:i w:val="0"/>
          <w:iCs w:val="0"/>
          <w:sz w:val="18"/>
        </w:rPr>
        <w:t xml:space="preserve">        "SELECT COUNT(*) as count FROM users WHERE email = :email",</w:t>
      </w:r>
      <w:r>
        <w:rPr>
          <w:rFonts w:hint="default" w:ascii="Arial" w:hAnsi="Arial" w:cs="Arial"/>
          <w:i w:val="0"/>
          <w:iCs w:val="0"/>
          <w:sz w:val="18"/>
        </w:rPr>
        <w:br w:type="textWrapping"/>
      </w:r>
      <w:r>
        <w:rPr>
          <w:rFonts w:hint="default" w:ascii="Arial" w:hAnsi="Arial" w:cs="Arial"/>
          <w:i w:val="0"/>
          <w:iCs w:val="0"/>
          <w:sz w:val="18"/>
        </w:rPr>
        <w:t xml:space="preserve">        ['email' =&gt; $email]</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return $result &amp;&amp; $result[0]-&gt;count &gt; 0;</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public function getAllStudents($active_only = true)</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$where = $active_only ? "WHERE s.is_active = 1" : "";</w:t>
      </w:r>
      <w:r>
        <w:rPr>
          <w:rFonts w:hint="default" w:ascii="Arial" w:hAnsi="Arial" w:cs="Arial"/>
          <w:i w:val="0"/>
          <w:iCs w:val="0"/>
          <w:sz w:val="18"/>
        </w:rPr>
        <w:br w:type="textWrapping"/>
      </w:r>
      <w:r>
        <w:rPr>
          <w:rFonts w:hint="default" w:ascii="Arial" w:hAnsi="Arial" w:cs="Arial"/>
          <w:i w:val="0"/>
          <w:iCs w:val="0"/>
          <w:sz w:val="18"/>
        </w:rPr>
        <w:t xml:space="preserve">    return $this-&gt;query(</w:t>
      </w:r>
      <w:r>
        <w:rPr>
          <w:rFonts w:hint="default" w:ascii="Arial" w:hAnsi="Arial" w:cs="Arial"/>
          <w:i w:val="0"/>
          <w:iCs w:val="0"/>
          <w:sz w:val="18"/>
        </w:rPr>
        <w:br w:type="textWrapping"/>
      </w:r>
      <w:r>
        <w:rPr>
          <w:rFonts w:hint="default" w:ascii="Arial" w:hAnsi="Arial" w:cs="Arial"/>
          <w:i w:val="0"/>
          <w:iCs w:val="0"/>
          <w:sz w:val="18"/>
        </w:rPr>
        <w:t xml:space="preserve">      "SELECT s.*, u.first_name as guardian_first_name, u.last_name as guardian_last_name</w:t>
      </w:r>
      <w:r>
        <w:rPr>
          <w:rFonts w:hint="default" w:ascii="Arial" w:hAnsi="Arial" w:cs="Arial"/>
          <w:i w:val="0"/>
          <w:iCs w:val="0"/>
          <w:sz w:val="18"/>
        </w:rPr>
        <w:br w:type="textWrapping"/>
      </w:r>
      <w:r>
        <w:rPr>
          <w:rFonts w:hint="default" w:ascii="Arial" w:hAnsi="Arial" w:cs="Arial"/>
          <w:i w:val="0"/>
          <w:iCs w:val="0"/>
          <w:sz w:val="18"/>
        </w:rPr>
        <w:t xml:space="preserve">      FROM students s</w:t>
      </w:r>
      <w:r>
        <w:rPr>
          <w:rFonts w:hint="default" w:ascii="Arial" w:hAnsi="Arial" w:cs="Arial"/>
          <w:i w:val="0"/>
          <w:iCs w:val="0"/>
          <w:sz w:val="18"/>
        </w:rPr>
        <w:br w:type="textWrapping"/>
      </w:r>
      <w:r>
        <w:rPr>
          <w:rFonts w:hint="default" w:ascii="Arial" w:hAnsi="Arial" w:cs="Arial"/>
          <w:i w:val="0"/>
          <w:iCs w:val="0"/>
          <w:sz w:val="18"/>
        </w:rPr>
        <w:t xml:space="preserve">      LEFT JOIN users u ON s.guardian_id = u.id</w:t>
      </w:r>
      <w:r>
        <w:rPr>
          <w:rFonts w:hint="default" w:ascii="Arial" w:hAnsi="Arial" w:cs="Arial"/>
          <w:i w:val="0"/>
          <w:iCs w:val="0"/>
          <w:sz w:val="18"/>
        </w:rPr>
        <w:br w:type="textWrapping"/>
      </w:r>
      <w:r>
        <w:rPr>
          <w:rFonts w:hint="default" w:ascii="Arial" w:hAnsi="Arial" w:cs="Arial"/>
          <w:i w:val="0"/>
          <w:iCs w:val="0"/>
          <w:sz w:val="18"/>
        </w:rPr>
        <w:t xml:space="preserve">      $where</w:t>
      </w:r>
      <w:r>
        <w:rPr>
          <w:rFonts w:hint="default" w:ascii="Arial" w:hAnsi="Arial" w:cs="Arial"/>
          <w:i w:val="0"/>
          <w:iCs w:val="0"/>
          <w:sz w:val="18"/>
        </w:rPr>
        <w:br w:type="textWrapping"/>
      </w:r>
      <w:r>
        <w:rPr>
          <w:rFonts w:hint="default" w:ascii="Arial" w:hAnsi="Arial" w:cs="Arial"/>
          <w:i w:val="0"/>
          <w:iCs w:val="0"/>
          <w:sz w:val="18"/>
        </w:rPr>
        <w:t xml:space="preserve">      ORDER BY s.last_name ASC"</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public function getStudentById($id)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$result = $this-&gt;query(</w:t>
      </w:r>
      <w:r>
        <w:rPr>
          <w:rFonts w:hint="default" w:ascii="Arial" w:hAnsi="Arial" w:cs="Arial"/>
          <w:i w:val="0"/>
          <w:iCs w:val="0"/>
          <w:sz w:val="18"/>
        </w:rPr>
        <w:br w:type="textWrapping"/>
      </w:r>
      <w:r>
        <w:rPr>
          <w:rFonts w:hint="default" w:ascii="Arial" w:hAnsi="Arial" w:cs="Arial"/>
          <w:i w:val="0"/>
          <w:iCs w:val="0"/>
          <w:sz w:val="18"/>
        </w:rPr>
        <w:t xml:space="preserve">      "SELECT s.*, u.first_name as guardian_first_name, u.last_name as guardian_last_name</w:t>
      </w:r>
      <w:r>
        <w:rPr>
          <w:rFonts w:hint="default" w:ascii="Arial" w:hAnsi="Arial" w:cs="Arial"/>
          <w:i w:val="0"/>
          <w:iCs w:val="0"/>
          <w:sz w:val="18"/>
        </w:rPr>
        <w:br w:type="textWrapping"/>
      </w:r>
      <w:r>
        <w:rPr>
          <w:rFonts w:hint="default" w:ascii="Arial" w:hAnsi="Arial" w:cs="Arial"/>
          <w:i w:val="0"/>
          <w:iCs w:val="0"/>
          <w:sz w:val="18"/>
        </w:rPr>
        <w:t xml:space="preserve">      FROM students s</w:t>
      </w:r>
      <w:r>
        <w:rPr>
          <w:rFonts w:hint="default" w:ascii="Arial" w:hAnsi="Arial" w:cs="Arial"/>
          <w:i w:val="0"/>
          <w:iCs w:val="0"/>
          <w:sz w:val="18"/>
        </w:rPr>
        <w:br w:type="textWrapping"/>
      </w:r>
      <w:r>
        <w:rPr>
          <w:rFonts w:hint="default" w:ascii="Arial" w:hAnsi="Arial" w:cs="Arial"/>
          <w:i w:val="0"/>
          <w:iCs w:val="0"/>
          <w:sz w:val="18"/>
        </w:rPr>
        <w:t xml:space="preserve">      LEFT JOIN users u ON s.guardian_id = u.id</w:t>
      </w:r>
      <w:r>
        <w:rPr>
          <w:rFonts w:hint="default" w:ascii="Arial" w:hAnsi="Arial" w:cs="Arial"/>
          <w:i w:val="0"/>
          <w:iCs w:val="0"/>
          <w:sz w:val="18"/>
        </w:rPr>
        <w:br w:type="textWrapping"/>
      </w:r>
      <w:r>
        <w:rPr>
          <w:rFonts w:hint="default" w:ascii="Arial" w:hAnsi="Arial" w:cs="Arial"/>
          <w:i w:val="0"/>
          <w:iCs w:val="0"/>
          <w:sz w:val="18"/>
        </w:rPr>
        <w:t xml:space="preserve">      WHERE s.id = :id</w:t>
      </w:r>
      <w:r>
        <w:rPr>
          <w:rFonts w:hint="default" w:ascii="Arial" w:hAnsi="Arial" w:cs="Arial"/>
          <w:i w:val="0"/>
          <w:iCs w:val="0"/>
          <w:sz w:val="18"/>
        </w:rPr>
        <w:br w:type="textWrapping"/>
      </w:r>
      <w:r>
        <w:rPr>
          <w:rFonts w:hint="default" w:ascii="Arial" w:hAnsi="Arial" w:cs="Arial"/>
          <w:i w:val="0"/>
          <w:iCs w:val="0"/>
          <w:sz w:val="18"/>
        </w:rPr>
        <w:t xml:space="preserve">      LIMIT 1",</w:t>
      </w:r>
      <w:r>
        <w:rPr>
          <w:rFonts w:hint="default" w:ascii="Arial" w:hAnsi="Arial" w:cs="Arial"/>
          <w:i w:val="0"/>
          <w:iCs w:val="0"/>
          <w:sz w:val="18"/>
        </w:rPr>
        <w:br w:type="textWrapping"/>
      </w:r>
      <w:r>
        <w:rPr>
          <w:rFonts w:hint="default" w:ascii="Arial" w:hAnsi="Arial" w:cs="Arial"/>
          <w:i w:val="0"/>
          <w:iCs w:val="0"/>
          <w:sz w:val="18"/>
        </w:rPr>
        <w:t xml:space="preserve">      ['id' =&gt; $id]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return $result ? $result[0] : null;</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public function createStudent($data)</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return $this-&gt;query(</w:t>
      </w:r>
      <w:r>
        <w:rPr>
          <w:rFonts w:hint="default" w:ascii="Arial" w:hAnsi="Arial" w:cs="Arial"/>
          <w:i w:val="0"/>
          <w:iCs w:val="0"/>
          <w:sz w:val="18"/>
        </w:rPr>
        <w:br w:type="textWrapping"/>
      </w:r>
      <w:r>
        <w:rPr>
          <w:rFonts w:hint="default" w:ascii="Arial" w:hAnsi="Arial" w:cs="Arial"/>
          <w:i w:val="0"/>
          <w:iCs w:val="0"/>
          <w:sz w:val="18"/>
        </w:rPr>
        <w:t xml:space="preserve">      "INSERT INTO students</w:t>
      </w:r>
      <w:r>
        <w:rPr>
          <w:rFonts w:hint="default" w:ascii="Arial" w:hAnsi="Arial" w:cs="Arial"/>
          <w:i w:val="0"/>
          <w:iCs w:val="0"/>
          <w:sz w:val="18"/>
        </w:rPr>
        <w:br w:type="textWrapping"/>
      </w:r>
      <w:r>
        <w:rPr>
          <w:rFonts w:hint="default" w:ascii="Arial" w:hAnsi="Arial" w:cs="Arial"/>
          <w:i w:val="0"/>
          <w:iCs w:val="0"/>
          <w:sz w:val="18"/>
        </w:rPr>
        <w:t xml:space="preserve">          (first_name, last_name, date_of_birth, gender, diagnosis, enrollment_date, guardian_id, is_active)</w:t>
      </w:r>
      <w:r>
        <w:rPr>
          <w:rFonts w:hint="default" w:ascii="Arial" w:hAnsi="Arial" w:cs="Arial"/>
          <w:i w:val="0"/>
          <w:iCs w:val="0"/>
          <w:sz w:val="18"/>
        </w:rPr>
        <w:br w:type="textWrapping"/>
      </w:r>
      <w:r>
        <w:rPr>
          <w:rFonts w:hint="default" w:ascii="Arial" w:hAnsi="Arial" w:cs="Arial"/>
          <w:i w:val="0"/>
          <w:iCs w:val="0"/>
          <w:sz w:val="18"/>
        </w:rPr>
        <w:t xml:space="preserve">        VALUES</w:t>
      </w:r>
      <w:r>
        <w:rPr>
          <w:rFonts w:hint="default" w:ascii="Arial" w:hAnsi="Arial" w:cs="Arial"/>
          <w:i w:val="0"/>
          <w:iCs w:val="0"/>
          <w:sz w:val="18"/>
        </w:rPr>
        <w:br w:type="textWrapping"/>
      </w:r>
      <w:r>
        <w:rPr>
          <w:rFonts w:hint="default" w:ascii="Arial" w:hAnsi="Arial" w:cs="Arial"/>
          <w:i w:val="0"/>
          <w:iCs w:val="0"/>
          <w:sz w:val="18"/>
        </w:rPr>
        <w:t xml:space="preserve">          (:first_name, :last_name, :date_of_birth, :gender, :diagnosis, :enrollment_date, :guardian_id, 1)",</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'first_name'      =&gt; $data['first_name'],</w:t>
      </w:r>
      <w:r>
        <w:rPr>
          <w:rFonts w:hint="default" w:ascii="Arial" w:hAnsi="Arial" w:cs="Arial"/>
          <w:i w:val="0"/>
          <w:iCs w:val="0"/>
          <w:sz w:val="18"/>
        </w:rPr>
        <w:br w:type="textWrapping"/>
      </w:r>
      <w:r>
        <w:rPr>
          <w:rFonts w:hint="default" w:ascii="Arial" w:hAnsi="Arial" w:cs="Arial"/>
          <w:i w:val="0"/>
          <w:iCs w:val="0"/>
          <w:sz w:val="18"/>
        </w:rPr>
        <w:t xml:space="preserve">        'last_name'       =&gt; $data['last_name'],</w:t>
      </w:r>
      <w:r>
        <w:rPr>
          <w:rFonts w:hint="default" w:ascii="Arial" w:hAnsi="Arial" w:cs="Arial"/>
          <w:i w:val="0"/>
          <w:iCs w:val="0"/>
          <w:sz w:val="18"/>
        </w:rPr>
        <w:br w:type="textWrapping"/>
      </w:r>
      <w:r>
        <w:rPr>
          <w:rFonts w:hint="default" w:ascii="Arial" w:hAnsi="Arial" w:cs="Arial"/>
          <w:i w:val="0"/>
          <w:iCs w:val="0"/>
          <w:sz w:val="18"/>
        </w:rPr>
        <w:t xml:space="preserve">        'date_of_birth'   =&gt; $data['date_of_birth'],</w:t>
      </w:r>
      <w:r>
        <w:rPr>
          <w:rFonts w:hint="default" w:ascii="Arial" w:hAnsi="Arial" w:cs="Arial"/>
          <w:i w:val="0"/>
          <w:iCs w:val="0"/>
          <w:sz w:val="18"/>
        </w:rPr>
        <w:br w:type="textWrapping"/>
      </w:r>
      <w:r>
        <w:rPr>
          <w:rFonts w:hint="default" w:ascii="Arial" w:hAnsi="Arial" w:cs="Arial"/>
          <w:i w:val="0"/>
          <w:iCs w:val="0"/>
          <w:sz w:val="18"/>
        </w:rPr>
        <w:t xml:space="preserve">        'gender'          =&gt; $data['gender'],</w:t>
      </w:r>
      <w:r>
        <w:rPr>
          <w:rFonts w:hint="default" w:ascii="Arial" w:hAnsi="Arial" w:cs="Arial"/>
          <w:i w:val="0"/>
          <w:iCs w:val="0"/>
          <w:sz w:val="18"/>
        </w:rPr>
        <w:br w:type="textWrapping"/>
      </w:r>
      <w:r>
        <w:rPr>
          <w:rFonts w:hint="default" w:ascii="Arial" w:hAnsi="Arial" w:cs="Arial"/>
          <w:i w:val="0"/>
          <w:iCs w:val="0"/>
          <w:sz w:val="18"/>
        </w:rPr>
        <w:t xml:space="preserve">        'diagnosis'       =&gt; $data['diagnosis']      ?? null,</w:t>
      </w:r>
      <w:r>
        <w:rPr>
          <w:rFonts w:hint="default" w:ascii="Arial" w:hAnsi="Arial" w:cs="Arial"/>
          <w:i w:val="0"/>
          <w:iCs w:val="0"/>
          <w:sz w:val="18"/>
        </w:rPr>
        <w:br w:type="textWrapping"/>
      </w:r>
      <w:r>
        <w:rPr>
          <w:rFonts w:hint="default" w:ascii="Arial" w:hAnsi="Arial" w:cs="Arial"/>
          <w:i w:val="0"/>
          <w:iCs w:val="0"/>
          <w:sz w:val="18"/>
        </w:rPr>
        <w:t xml:space="preserve">        'enrollment_date' =&gt; $data['enrollment_date'],</w:t>
      </w:r>
      <w:r>
        <w:rPr>
          <w:rFonts w:hint="default" w:ascii="Arial" w:hAnsi="Arial" w:cs="Arial"/>
          <w:i w:val="0"/>
          <w:iCs w:val="0"/>
          <w:sz w:val="18"/>
        </w:rPr>
        <w:br w:type="textWrapping"/>
      </w:r>
      <w:r>
        <w:rPr>
          <w:rFonts w:hint="default" w:ascii="Arial" w:hAnsi="Arial" w:cs="Arial"/>
          <w:i w:val="0"/>
          <w:iCs w:val="0"/>
          <w:sz w:val="18"/>
        </w:rPr>
        <w:t xml:space="preserve">        'guardian_id'     =&gt; $data['guardian_id']    ?? null,</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public function updateStudent($id, $data)</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return $this-&gt;query(</w:t>
      </w:r>
      <w:r>
        <w:rPr>
          <w:rFonts w:hint="default" w:ascii="Arial" w:hAnsi="Arial" w:cs="Arial"/>
          <w:i w:val="0"/>
          <w:iCs w:val="0"/>
          <w:sz w:val="18"/>
        </w:rPr>
        <w:br w:type="textWrapping"/>
      </w:r>
      <w:r>
        <w:rPr>
          <w:rFonts w:hint="default" w:ascii="Arial" w:hAnsi="Arial" w:cs="Arial"/>
          <w:i w:val="0"/>
          <w:iCs w:val="0"/>
          <w:sz w:val="18"/>
        </w:rPr>
        <w:t xml:space="preserve">      "UPDATE students SET</w:t>
      </w:r>
      <w:r>
        <w:rPr>
          <w:rFonts w:hint="default" w:ascii="Arial" w:hAnsi="Arial" w:cs="Arial"/>
          <w:i w:val="0"/>
          <w:iCs w:val="0"/>
          <w:sz w:val="18"/>
        </w:rPr>
        <w:br w:type="textWrapping"/>
      </w:r>
      <w:r>
        <w:rPr>
          <w:rFonts w:hint="default" w:ascii="Arial" w:hAnsi="Arial" w:cs="Arial"/>
          <w:i w:val="0"/>
          <w:iCs w:val="0"/>
          <w:sz w:val="18"/>
        </w:rPr>
        <w:t xml:space="preserve">        first_name      = :first_name,</w:t>
      </w:r>
      <w:r>
        <w:rPr>
          <w:rFonts w:hint="default" w:ascii="Arial" w:hAnsi="Arial" w:cs="Arial"/>
          <w:i w:val="0"/>
          <w:iCs w:val="0"/>
          <w:sz w:val="18"/>
        </w:rPr>
        <w:br w:type="textWrapping"/>
      </w:r>
      <w:r>
        <w:rPr>
          <w:rFonts w:hint="default" w:ascii="Arial" w:hAnsi="Arial" w:cs="Arial"/>
          <w:i w:val="0"/>
          <w:iCs w:val="0"/>
          <w:sz w:val="18"/>
        </w:rPr>
        <w:t xml:space="preserve">        last_name       = :last_name,</w:t>
      </w:r>
      <w:r>
        <w:rPr>
          <w:rFonts w:hint="default" w:ascii="Arial" w:hAnsi="Arial" w:cs="Arial"/>
          <w:i w:val="0"/>
          <w:iCs w:val="0"/>
          <w:sz w:val="18"/>
        </w:rPr>
        <w:br w:type="textWrapping"/>
      </w:r>
      <w:r>
        <w:rPr>
          <w:rFonts w:hint="default" w:ascii="Arial" w:hAnsi="Arial" w:cs="Arial"/>
          <w:i w:val="0"/>
          <w:iCs w:val="0"/>
          <w:sz w:val="18"/>
        </w:rPr>
        <w:t xml:space="preserve">        date_of_birth   = :date_of_birth,</w:t>
      </w:r>
      <w:r>
        <w:rPr>
          <w:rFonts w:hint="default" w:ascii="Arial" w:hAnsi="Arial" w:cs="Arial"/>
          <w:i w:val="0"/>
          <w:iCs w:val="0"/>
          <w:sz w:val="18"/>
        </w:rPr>
        <w:br w:type="textWrapping"/>
      </w:r>
      <w:r>
        <w:rPr>
          <w:rFonts w:hint="default" w:ascii="Arial" w:hAnsi="Arial" w:cs="Arial"/>
          <w:i w:val="0"/>
          <w:iCs w:val="0"/>
          <w:sz w:val="18"/>
        </w:rPr>
        <w:t xml:space="preserve">        gender          = :gender,</w:t>
      </w:r>
      <w:r>
        <w:rPr>
          <w:rFonts w:hint="default" w:ascii="Arial" w:hAnsi="Arial" w:cs="Arial"/>
          <w:i w:val="0"/>
          <w:iCs w:val="0"/>
          <w:sz w:val="18"/>
        </w:rPr>
        <w:br w:type="textWrapping"/>
      </w:r>
      <w:r>
        <w:rPr>
          <w:rFonts w:hint="default" w:ascii="Arial" w:hAnsi="Arial" w:cs="Arial"/>
          <w:i w:val="0"/>
          <w:iCs w:val="0"/>
          <w:sz w:val="18"/>
        </w:rPr>
        <w:t xml:space="preserve">        diagnosis       = :diagnosis,</w:t>
      </w:r>
      <w:r>
        <w:rPr>
          <w:rFonts w:hint="default" w:ascii="Arial" w:hAnsi="Arial" w:cs="Arial"/>
          <w:i w:val="0"/>
          <w:iCs w:val="0"/>
          <w:sz w:val="18"/>
        </w:rPr>
        <w:br w:type="textWrapping"/>
      </w:r>
      <w:r>
        <w:rPr>
          <w:rFonts w:hint="default" w:ascii="Arial" w:hAnsi="Arial" w:cs="Arial"/>
          <w:i w:val="0"/>
          <w:iCs w:val="0"/>
          <w:sz w:val="18"/>
        </w:rPr>
        <w:t xml:space="preserve">        enrollment_date = :enrollment_date,</w:t>
      </w:r>
      <w:r>
        <w:rPr>
          <w:rFonts w:hint="default" w:ascii="Arial" w:hAnsi="Arial" w:cs="Arial"/>
          <w:i w:val="0"/>
          <w:iCs w:val="0"/>
          <w:sz w:val="18"/>
        </w:rPr>
        <w:br w:type="textWrapping"/>
      </w:r>
      <w:r>
        <w:rPr>
          <w:rFonts w:hint="default" w:ascii="Arial" w:hAnsi="Arial" w:cs="Arial"/>
          <w:i w:val="0"/>
          <w:iCs w:val="0"/>
          <w:sz w:val="18"/>
        </w:rPr>
        <w:t xml:space="preserve">        guardian_id     = :guardian_id</w:t>
      </w:r>
      <w:r>
        <w:rPr>
          <w:rFonts w:hint="default" w:ascii="Arial" w:hAnsi="Arial" w:cs="Arial"/>
          <w:i w:val="0"/>
          <w:iCs w:val="0"/>
          <w:sz w:val="18"/>
        </w:rPr>
        <w:br w:type="textWrapping"/>
      </w:r>
      <w:r>
        <w:rPr>
          <w:rFonts w:hint="default" w:ascii="Arial" w:hAnsi="Arial" w:cs="Arial"/>
          <w:i w:val="0"/>
          <w:iCs w:val="0"/>
          <w:sz w:val="18"/>
        </w:rPr>
        <w:t xml:space="preserve">      WHERE id = :id",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'first_name'      =&gt; $data['first_name'],</w:t>
      </w:r>
      <w:r>
        <w:rPr>
          <w:rFonts w:hint="default" w:ascii="Arial" w:hAnsi="Arial" w:cs="Arial"/>
          <w:i w:val="0"/>
          <w:iCs w:val="0"/>
          <w:sz w:val="18"/>
        </w:rPr>
        <w:br w:type="textWrapping"/>
      </w:r>
      <w:r>
        <w:rPr>
          <w:rFonts w:hint="default" w:ascii="Arial" w:hAnsi="Arial" w:cs="Arial"/>
          <w:i w:val="0"/>
          <w:iCs w:val="0"/>
          <w:sz w:val="18"/>
        </w:rPr>
        <w:t xml:space="preserve">        'last_name'       =&gt; $data['last_name'],</w:t>
      </w:r>
      <w:r>
        <w:rPr>
          <w:rFonts w:hint="default" w:ascii="Arial" w:hAnsi="Arial" w:cs="Arial"/>
          <w:i w:val="0"/>
          <w:iCs w:val="0"/>
          <w:sz w:val="18"/>
        </w:rPr>
        <w:br w:type="textWrapping"/>
      </w:r>
      <w:r>
        <w:rPr>
          <w:rFonts w:hint="default" w:ascii="Arial" w:hAnsi="Arial" w:cs="Arial"/>
          <w:i w:val="0"/>
          <w:iCs w:val="0"/>
          <w:sz w:val="18"/>
        </w:rPr>
        <w:t xml:space="preserve">        'date_of_birth'   =&gt; $data['date_of_birth'],</w:t>
      </w:r>
      <w:r>
        <w:rPr>
          <w:rFonts w:hint="default" w:ascii="Arial" w:hAnsi="Arial" w:cs="Arial"/>
          <w:i w:val="0"/>
          <w:iCs w:val="0"/>
          <w:sz w:val="18"/>
        </w:rPr>
        <w:br w:type="textWrapping"/>
      </w:r>
      <w:r>
        <w:rPr>
          <w:rFonts w:hint="default" w:ascii="Arial" w:hAnsi="Arial" w:cs="Arial"/>
          <w:i w:val="0"/>
          <w:iCs w:val="0"/>
          <w:sz w:val="18"/>
        </w:rPr>
        <w:t xml:space="preserve">        'gender'          =&gt; $data['gender'],</w:t>
      </w:r>
      <w:r>
        <w:rPr>
          <w:rFonts w:hint="default" w:ascii="Arial" w:hAnsi="Arial" w:cs="Arial"/>
          <w:i w:val="0"/>
          <w:iCs w:val="0"/>
          <w:sz w:val="18"/>
        </w:rPr>
        <w:br w:type="textWrapping"/>
      </w:r>
      <w:r>
        <w:rPr>
          <w:rFonts w:hint="default" w:ascii="Arial" w:hAnsi="Arial" w:cs="Arial"/>
          <w:i w:val="0"/>
          <w:iCs w:val="0"/>
          <w:sz w:val="18"/>
        </w:rPr>
        <w:t xml:space="preserve">        'diagnosis'       =&gt; $data['diagnosis']      ?? null,</w:t>
      </w:r>
      <w:r>
        <w:rPr>
          <w:rFonts w:hint="default" w:ascii="Arial" w:hAnsi="Arial" w:cs="Arial"/>
          <w:i w:val="0"/>
          <w:iCs w:val="0"/>
          <w:sz w:val="18"/>
        </w:rPr>
        <w:br w:type="textWrapping"/>
      </w:r>
      <w:r>
        <w:rPr>
          <w:rFonts w:hint="default" w:ascii="Arial" w:hAnsi="Arial" w:cs="Arial"/>
          <w:i w:val="0"/>
          <w:iCs w:val="0"/>
          <w:sz w:val="18"/>
        </w:rPr>
        <w:t xml:space="preserve">        'enrollment_date' =&gt; $data['enrollment_date'],</w:t>
      </w:r>
      <w:r>
        <w:rPr>
          <w:rFonts w:hint="default" w:ascii="Arial" w:hAnsi="Arial" w:cs="Arial"/>
          <w:i w:val="0"/>
          <w:iCs w:val="0"/>
          <w:sz w:val="18"/>
        </w:rPr>
        <w:br w:type="textWrapping"/>
      </w:r>
      <w:r>
        <w:rPr>
          <w:rFonts w:hint="default" w:ascii="Arial" w:hAnsi="Arial" w:cs="Arial"/>
          <w:i w:val="0"/>
          <w:iCs w:val="0"/>
          <w:sz w:val="18"/>
        </w:rPr>
        <w:t xml:space="preserve">        'guardian_id'     =&gt; $data['guardian_id']    ?? null,</w:t>
      </w:r>
      <w:r>
        <w:rPr>
          <w:rFonts w:hint="default" w:ascii="Arial" w:hAnsi="Arial" w:cs="Arial"/>
          <w:i w:val="0"/>
          <w:iCs w:val="0"/>
          <w:sz w:val="18"/>
        </w:rPr>
        <w:br w:type="textWrapping"/>
      </w:r>
      <w:r>
        <w:rPr>
          <w:rFonts w:hint="default" w:ascii="Arial" w:hAnsi="Arial" w:cs="Arial"/>
          <w:i w:val="0"/>
          <w:iCs w:val="0"/>
          <w:sz w:val="18"/>
        </w:rPr>
        <w:t xml:space="preserve">        'id'              =&gt; $id,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public function archiveStudent($id)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return $this-&gt;query(</w:t>
      </w:r>
      <w:r>
        <w:rPr>
          <w:rFonts w:hint="default" w:ascii="Arial" w:hAnsi="Arial" w:cs="Arial"/>
          <w:i w:val="0"/>
          <w:iCs w:val="0"/>
          <w:sz w:val="18"/>
        </w:rPr>
        <w:br w:type="textWrapping"/>
      </w:r>
      <w:r>
        <w:rPr>
          <w:rFonts w:hint="default" w:ascii="Arial" w:hAnsi="Arial" w:cs="Arial"/>
          <w:i w:val="0"/>
          <w:iCs w:val="0"/>
          <w:sz w:val="18"/>
        </w:rPr>
        <w:t xml:space="preserve">      "UPDATE students SET is_active = 0 WHERE id = :id",</w:t>
      </w:r>
      <w:r>
        <w:rPr>
          <w:rFonts w:hint="default" w:ascii="Arial" w:hAnsi="Arial" w:cs="Arial"/>
          <w:i w:val="0"/>
          <w:iCs w:val="0"/>
          <w:sz w:val="18"/>
        </w:rPr>
        <w:br w:type="textWrapping"/>
      </w:r>
      <w:r>
        <w:rPr>
          <w:rFonts w:hint="default" w:ascii="Arial" w:hAnsi="Arial" w:cs="Arial"/>
          <w:i w:val="0"/>
          <w:iCs w:val="0"/>
          <w:sz w:val="18"/>
        </w:rPr>
        <w:t xml:space="preserve">      ['id' =&gt; $id]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public function restoreStudent($id)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return $this-&gt;query(</w:t>
      </w:r>
      <w:r>
        <w:rPr>
          <w:rFonts w:hint="default" w:ascii="Arial" w:hAnsi="Arial" w:cs="Arial"/>
          <w:i w:val="0"/>
          <w:iCs w:val="0"/>
          <w:sz w:val="18"/>
        </w:rPr>
        <w:br w:type="textWrapping"/>
      </w:r>
      <w:r>
        <w:rPr>
          <w:rFonts w:hint="default" w:ascii="Arial" w:hAnsi="Arial" w:cs="Arial"/>
          <w:i w:val="0"/>
          <w:iCs w:val="0"/>
          <w:sz w:val="18"/>
        </w:rPr>
        <w:t xml:space="preserve">      "UPDATE students SET is_active = 1 WHERE id = :id",</w:t>
      </w:r>
      <w:r>
        <w:rPr>
          <w:rFonts w:hint="default" w:ascii="Arial" w:hAnsi="Arial" w:cs="Arial"/>
          <w:i w:val="0"/>
          <w:iCs w:val="0"/>
          <w:sz w:val="18"/>
        </w:rPr>
        <w:br w:type="textWrapping"/>
      </w:r>
      <w:r>
        <w:rPr>
          <w:rFonts w:hint="default" w:ascii="Arial" w:hAnsi="Arial" w:cs="Arial"/>
          <w:i w:val="0"/>
          <w:iCs w:val="0"/>
          <w:sz w:val="18"/>
        </w:rPr>
        <w:t xml:space="preserve">      ['id' =&gt; $id]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  get all students assigned to a specific staff member</w:t>
      </w:r>
      <w:r>
        <w:rPr>
          <w:rFonts w:hint="default" w:ascii="Arial" w:hAnsi="Arial" w:cs="Arial"/>
          <w:i w:val="0"/>
          <w:iCs w:val="0"/>
          <w:sz w:val="18"/>
        </w:rPr>
        <w:br w:type="textWrapping"/>
      </w:r>
      <w:r>
        <w:rPr>
          <w:rFonts w:hint="default" w:ascii="Arial" w:hAnsi="Arial" w:cs="Arial"/>
          <w:i w:val="0"/>
          <w:iCs w:val="0"/>
          <w:sz w:val="18"/>
        </w:rPr>
        <w:t xml:space="preserve">  public function getStudentsForStaff($user_id, $role)</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if ($role === 'nurse') {</w:t>
      </w:r>
      <w:r>
        <w:rPr>
          <w:rFonts w:hint="default" w:ascii="Arial" w:hAnsi="Arial" w:cs="Arial"/>
          <w:i w:val="0"/>
          <w:iCs w:val="0"/>
          <w:sz w:val="18"/>
        </w:rPr>
        <w:br w:type="textWrapping"/>
      </w:r>
      <w:r>
        <w:rPr>
          <w:rFonts w:hint="default" w:ascii="Arial" w:hAnsi="Arial" w:cs="Arial"/>
          <w:i w:val="0"/>
          <w:iCs w:val="0"/>
          <w:sz w:val="18"/>
        </w:rPr>
        <w:t xml:space="preserve">      return $this-&gt;query(</w:t>
      </w:r>
      <w:r>
        <w:rPr>
          <w:rFonts w:hint="default" w:ascii="Arial" w:hAnsi="Arial" w:cs="Arial"/>
          <w:i w:val="0"/>
          <w:iCs w:val="0"/>
          <w:sz w:val="18"/>
        </w:rPr>
        <w:br w:type="textWrapping"/>
      </w:r>
      <w:r>
        <w:rPr>
          <w:rFonts w:hint="default" w:ascii="Arial" w:hAnsi="Arial" w:cs="Arial"/>
          <w:i w:val="0"/>
          <w:iCs w:val="0"/>
          <w:sz w:val="18"/>
        </w:rPr>
        <w:t xml:space="preserve">        "SELECT s.* FROM students s</w:t>
      </w:r>
      <w:r>
        <w:rPr>
          <w:rFonts w:hint="default" w:ascii="Arial" w:hAnsi="Arial" w:cs="Arial"/>
          <w:i w:val="0"/>
          <w:iCs w:val="0"/>
          <w:sz w:val="18"/>
        </w:rPr>
        <w:br w:type="textWrapping"/>
      </w:r>
      <w:r>
        <w:rPr>
          <w:rFonts w:hint="default" w:ascii="Arial" w:hAnsi="Arial" w:cs="Arial"/>
          <w:i w:val="0"/>
          <w:iCs w:val="0"/>
          <w:sz w:val="18"/>
        </w:rPr>
        <w:t xml:space="preserve">        JOIN nurse_student ns ON s.id = ns.student_id</w:t>
      </w:r>
      <w:r>
        <w:rPr>
          <w:rFonts w:hint="default" w:ascii="Arial" w:hAnsi="Arial" w:cs="Arial"/>
          <w:i w:val="0"/>
          <w:iCs w:val="0"/>
          <w:sz w:val="18"/>
        </w:rPr>
        <w:br w:type="textWrapping"/>
      </w:r>
      <w:r>
        <w:rPr>
          <w:rFonts w:hint="default" w:ascii="Arial" w:hAnsi="Arial" w:cs="Arial"/>
          <w:i w:val="0"/>
          <w:iCs w:val="0"/>
          <w:sz w:val="18"/>
        </w:rPr>
        <w:t xml:space="preserve">        WHERE ns.nurse_id = :user_id AND s.is_active = 1</w:t>
      </w:r>
      <w:r>
        <w:rPr>
          <w:rFonts w:hint="default" w:ascii="Arial" w:hAnsi="Arial" w:cs="Arial"/>
          <w:i w:val="0"/>
          <w:iCs w:val="0"/>
          <w:sz w:val="18"/>
        </w:rPr>
        <w:br w:type="textWrapping"/>
      </w:r>
      <w:r>
        <w:rPr>
          <w:rFonts w:hint="default" w:ascii="Arial" w:hAnsi="Arial" w:cs="Arial"/>
          <w:i w:val="0"/>
          <w:iCs w:val="0"/>
          <w:sz w:val="18"/>
        </w:rPr>
        <w:t xml:space="preserve">        ORDER BY s.last_name ASC",</w:t>
      </w:r>
      <w:r>
        <w:rPr>
          <w:rFonts w:hint="default" w:ascii="Arial" w:hAnsi="Arial" w:cs="Arial"/>
          <w:i w:val="0"/>
          <w:iCs w:val="0"/>
          <w:sz w:val="18"/>
        </w:rPr>
        <w:br w:type="textWrapping"/>
      </w:r>
      <w:r>
        <w:rPr>
          <w:rFonts w:hint="default" w:ascii="Arial" w:hAnsi="Arial" w:cs="Arial"/>
          <w:i w:val="0"/>
          <w:iCs w:val="0"/>
          <w:sz w:val="18"/>
        </w:rPr>
        <w:t xml:space="preserve">        ['user_id' =&gt; $user_id]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return $this-&gt;query(</w:t>
      </w:r>
      <w:r>
        <w:rPr>
          <w:rFonts w:hint="default" w:ascii="Arial" w:hAnsi="Arial" w:cs="Arial"/>
          <w:i w:val="0"/>
          <w:iCs w:val="0"/>
          <w:sz w:val="18"/>
        </w:rPr>
        <w:br w:type="textWrapping"/>
      </w:r>
      <w:r>
        <w:rPr>
          <w:rFonts w:hint="default" w:ascii="Arial" w:hAnsi="Arial" w:cs="Arial"/>
          <w:i w:val="0"/>
          <w:iCs w:val="0"/>
          <w:sz w:val="18"/>
        </w:rPr>
        <w:t xml:space="preserve">      "SELECT s.* FROM students s</w:t>
      </w:r>
      <w:r>
        <w:rPr>
          <w:rFonts w:hint="default" w:ascii="Arial" w:hAnsi="Arial" w:cs="Arial"/>
          <w:i w:val="0"/>
          <w:iCs w:val="0"/>
          <w:sz w:val="18"/>
        </w:rPr>
        <w:br w:type="textWrapping"/>
      </w:r>
      <w:r>
        <w:rPr>
          <w:rFonts w:hint="default" w:ascii="Arial" w:hAnsi="Arial" w:cs="Arial"/>
          <w:i w:val="0"/>
          <w:iCs w:val="0"/>
          <w:sz w:val="18"/>
        </w:rPr>
        <w:t xml:space="preserve">      JOIN student_assignments sa ON s.id = sa.student_id</w:t>
      </w:r>
      <w:r>
        <w:rPr>
          <w:rFonts w:hint="default" w:ascii="Arial" w:hAnsi="Arial" w:cs="Arial"/>
          <w:i w:val="0"/>
          <w:iCs w:val="0"/>
          <w:sz w:val="18"/>
        </w:rPr>
        <w:br w:type="textWrapping"/>
      </w:r>
      <w:r>
        <w:rPr>
          <w:rFonts w:hint="default" w:ascii="Arial" w:hAnsi="Arial" w:cs="Arial"/>
          <w:i w:val="0"/>
          <w:iCs w:val="0"/>
          <w:sz w:val="18"/>
        </w:rPr>
        <w:t xml:space="preserve">      WHERE sa.user_id = :user_id AND sa.role_type = :role AND sa.end_date IS NULL AND s.is_active = 1</w:t>
      </w:r>
      <w:r>
        <w:rPr>
          <w:rFonts w:hint="default" w:ascii="Arial" w:hAnsi="Arial" w:cs="Arial"/>
          <w:i w:val="0"/>
          <w:iCs w:val="0"/>
          <w:sz w:val="18"/>
        </w:rPr>
        <w:br w:type="textWrapping"/>
      </w:r>
      <w:r>
        <w:rPr>
          <w:rFonts w:hint="default" w:ascii="Arial" w:hAnsi="Arial" w:cs="Arial"/>
          <w:i w:val="0"/>
          <w:iCs w:val="0"/>
          <w:sz w:val="18"/>
        </w:rPr>
        <w:t xml:space="preserve">      ORDER BY s.last_name ASC",</w:t>
      </w:r>
      <w:r>
        <w:rPr>
          <w:rFonts w:hint="default" w:ascii="Arial" w:hAnsi="Arial" w:cs="Arial"/>
          <w:i w:val="0"/>
          <w:iCs w:val="0"/>
          <w:sz w:val="18"/>
        </w:rPr>
        <w:br w:type="textWrapping"/>
      </w:r>
      <w:r>
        <w:rPr>
          <w:rFonts w:hint="default" w:ascii="Arial" w:hAnsi="Arial" w:cs="Arial"/>
          <w:i w:val="0"/>
          <w:iCs w:val="0"/>
          <w:sz w:val="18"/>
        </w:rPr>
        <w:t xml:space="preserve">      ['user_id' =&gt; $user_id, 'role' =&gt; $role]</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public function getStaffByRole($role)</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return $this-&gt;where(['role' =&gt; $role, 'is_active' =&gt; 1]);</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public function assignStudentToNurse($student_id, $nurse_id)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$exists = $this-&gt;query(</w:t>
      </w:r>
      <w:r>
        <w:rPr>
          <w:rFonts w:hint="default" w:ascii="Arial" w:hAnsi="Arial" w:cs="Arial"/>
          <w:i w:val="0"/>
          <w:iCs w:val="0"/>
          <w:sz w:val="18"/>
        </w:rPr>
        <w:br w:type="textWrapping"/>
      </w:r>
      <w:r>
        <w:rPr>
          <w:rFonts w:hint="default" w:ascii="Arial" w:hAnsi="Arial" w:cs="Arial"/>
          <w:i w:val="0"/>
          <w:iCs w:val="0"/>
          <w:sz w:val="18"/>
        </w:rPr>
        <w:t xml:space="preserve">      "SELECT COUNT(*) as count FROM nurse_student WHERE nurse_id = :nurse_id AND student_id = :student_id",</w:t>
      </w:r>
      <w:r>
        <w:rPr>
          <w:rFonts w:hint="default" w:ascii="Arial" w:hAnsi="Arial" w:cs="Arial"/>
          <w:i w:val="0"/>
          <w:iCs w:val="0"/>
          <w:sz w:val="18"/>
        </w:rPr>
        <w:br w:type="textWrapping"/>
      </w:r>
      <w:r>
        <w:rPr>
          <w:rFonts w:hint="default" w:ascii="Arial" w:hAnsi="Arial" w:cs="Arial"/>
          <w:i w:val="0"/>
          <w:iCs w:val="0"/>
          <w:sz w:val="18"/>
        </w:rPr>
        <w:t xml:space="preserve">      ['nurse_id' =&gt; $nurse_id, 'student_id' =&gt; $student_id]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if ($exists &amp;&amp; $exists[0]-&gt;count &gt; 0) return false;</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return $this-&gt;query(</w:t>
      </w:r>
      <w:r>
        <w:rPr>
          <w:rFonts w:hint="default" w:ascii="Arial" w:hAnsi="Arial" w:cs="Arial"/>
          <w:i w:val="0"/>
          <w:iCs w:val="0"/>
          <w:sz w:val="18"/>
        </w:rPr>
        <w:br w:type="textWrapping"/>
      </w:r>
      <w:r>
        <w:rPr>
          <w:rFonts w:hint="default" w:ascii="Arial" w:hAnsi="Arial" w:cs="Arial"/>
          <w:i w:val="0"/>
          <w:iCs w:val="0"/>
          <w:sz w:val="18"/>
        </w:rPr>
        <w:t xml:space="preserve">      "INSERT INTO nurse_student (nurse_id, student_id) VALUES (:nurse_id, :student_id)",</w:t>
      </w:r>
      <w:r>
        <w:rPr>
          <w:rFonts w:hint="default" w:ascii="Arial" w:hAnsi="Arial" w:cs="Arial"/>
          <w:i w:val="0"/>
          <w:iCs w:val="0"/>
          <w:sz w:val="18"/>
        </w:rPr>
        <w:br w:type="textWrapping"/>
      </w:r>
      <w:r>
        <w:rPr>
          <w:rFonts w:hint="default" w:ascii="Arial" w:hAnsi="Arial" w:cs="Arial"/>
          <w:i w:val="0"/>
          <w:iCs w:val="0"/>
          <w:sz w:val="18"/>
        </w:rPr>
        <w:t xml:space="preserve">      ['nurse_id' =&gt; $nurse_id, 'student_id' =&gt; $student_id]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public function assignStudentToStaff($student_id, $user_id, $role_type)</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$exists = $this-&gt;query(</w:t>
      </w:r>
      <w:r>
        <w:rPr>
          <w:rFonts w:hint="default" w:ascii="Arial" w:hAnsi="Arial" w:cs="Arial"/>
          <w:i w:val="0"/>
          <w:iCs w:val="0"/>
          <w:sz w:val="18"/>
        </w:rPr>
        <w:br w:type="textWrapping"/>
      </w:r>
      <w:r>
        <w:rPr>
          <w:rFonts w:hint="default" w:ascii="Arial" w:hAnsi="Arial" w:cs="Arial"/>
          <w:i w:val="0"/>
          <w:iCs w:val="0"/>
          <w:sz w:val="18"/>
        </w:rPr>
        <w:t xml:space="preserve">      "SELECT COUNT(*) as count FROM student_assignments</w:t>
      </w:r>
      <w:r>
        <w:rPr>
          <w:rFonts w:hint="default" w:ascii="Arial" w:hAnsi="Arial" w:cs="Arial"/>
          <w:i w:val="0"/>
          <w:iCs w:val="0"/>
          <w:sz w:val="18"/>
        </w:rPr>
        <w:br w:type="textWrapping"/>
      </w:r>
      <w:r>
        <w:rPr>
          <w:rFonts w:hint="default" w:ascii="Arial" w:hAnsi="Arial" w:cs="Arial"/>
          <w:i w:val="0"/>
          <w:iCs w:val="0"/>
          <w:sz w:val="18"/>
        </w:rPr>
        <w:t xml:space="preserve">        WHERE user_id = :user_id AND student_id = :student_id AND role_type = :role_type AND end_date IS NULL",</w:t>
      </w:r>
      <w:r>
        <w:rPr>
          <w:rFonts w:hint="default" w:ascii="Arial" w:hAnsi="Arial" w:cs="Arial"/>
          <w:i w:val="0"/>
          <w:iCs w:val="0"/>
          <w:sz w:val="18"/>
        </w:rPr>
        <w:br w:type="textWrapping"/>
      </w:r>
      <w:r>
        <w:rPr>
          <w:rFonts w:hint="default" w:ascii="Arial" w:hAnsi="Arial" w:cs="Arial"/>
          <w:i w:val="0"/>
          <w:iCs w:val="0"/>
          <w:sz w:val="18"/>
        </w:rPr>
        <w:t xml:space="preserve">      ['user_id' =&gt; $user_id, 'student_id' =&gt; $student_id, 'role_type' =&gt; $role_type]</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if ($exists &amp;&amp; $exists[0]-&gt;count &gt; 0) return false;</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return $this-&gt;query(</w:t>
      </w:r>
      <w:r>
        <w:rPr>
          <w:rFonts w:hint="default" w:ascii="Arial" w:hAnsi="Arial" w:cs="Arial"/>
          <w:i w:val="0"/>
          <w:iCs w:val="0"/>
          <w:sz w:val="18"/>
        </w:rPr>
        <w:br w:type="textWrapping"/>
      </w:r>
      <w:r>
        <w:rPr>
          <w:rFonts w:hint="default" w:ascii="Arial" w:hAnsi="Arial" w:cs="Arial"/>
          <w:i w:val="0"/>
          <w:iCs w:val="0"/>
          <w:sz w:val="18"/>
        </w:rPr>
        <w:t xml:space="preserve">      "INSERT INTO student_assignments (student_id, user_id, role_type, start_date)</w:t>
      </w:r>
      <w:r>
        <w:rPr>
          <w:rFonts w:hint="default" w:ascii="Arial" w:hAnsi="Arial" w:cs="Arial"/>
          <w:i w:val="0"/>
          <w:iCs w:val="0"/>
          <w:sz w:val="18"/>
        </w:rPr>
        <w:br w:type="textWrapping"/>
      </w:r>
      <w:r>
        <w:rPr>
          <w:rFonts w:hint="default" w:ascii="Arial" w:hAnsi="Arial" w:cs="Arial"/>
          <w:i w:val="0"/>
          <w:iCs w:val="0"/>
          <w:sz w:val="18"/>
        </w:rPr>
        <w:t xml:space="preserve">        VALUES (:student_id, :user_id, :role_type, CURDATE())",</w:t>
      </w:r>
      <w:r>
        <w:rPr>
          <w:rFonts w:hint="default" w:ascii="Arial" w:hAnsi="Arial" w:cs="Arial"/>
          <w:i w:val="0"/>
          <w:iCs w:val="0"/>
          <w:sz w:val="18"/>
        </w:rPr>
        <w:br w:type="textWrapping"/>
      </w:r>
      <w:r>
        <w:rPr>
          <w:rFonts w:hint="default" w:ascii="Arial" w:hAnsi="Arial" w:cs="Arial"/>
          <w:i w:val="0"/>
          <w:iCs w:val="0"/>
          <w:sz w:val="18"/>
        </w:rPr>
        <w:t xml:space="preserve">      ['student_id' =&gt; $student_id, 'user_id' =&gt; $user_id, 'role_type' =&gt; $role_type]</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public function removeNurseAssignment($student_id, $nurse_id)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return $this-&gt;query(</w:t>
      </w:r>
      <w:r>
        <w:rPr>
          <w:rFonts w:hint="default" w:ascii="Arial" w:hAnsi="Arial" w:cs="Arial"/>
          <w:i w:val="0"/>
          <w:iCs w:val="0"/>
          <w:sz w:val="18"/>
        </w:rPr>
        <w:br w:type="textWrapping"/>
      </w:r>
      <w:r>
        <w:rPr>
          <w:rFonts w:hint="default" w:ascii="Arial" w:hAnsi="Arial" w:cs="Arial"/>
          <w:i w:val="0"/>
          <w:iCs w:val="0"/>
          <w:sz w:val="18"/>
        </w:rPr>
        <w:t xml:space="preserve">      "DELETE FROM nurse_student WHERE nurse_id = :nurse_id AND student_id = :student_id",</w:t>
      </w:r>
      <w:r>
        <w:rPr>
          <w:rFonts w:hint="default" w:ascii="Arial" w:hAnsi="Arial" w:cs="Arial"/>
          <w:i w:val="0"/>
          <w:iCs w:val="0"/>
          <w:sz w:val="18"/>
        </w:rPr>
        <w:br w:type="textWrapping"/>
      </w:r>
      <w:r>
        <w:rPr>
          <w:rFonts w:hint="default" w:ascii="Arial" w:hAnsi="Arial" w:cs="Arial"/>
          <w:i w:val="0"/>
          <w:iCs w:val="0"/>
          <w:sz w:val="18"/>
        </w:rPr>
        <w:t xml:space="preserve">      ['nurse_id' =&gt; $nurse_id, 'student_id' =&gt; $student_id]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 Soft-delete: preserves history with end_date</w:t>
      </w:r>
      <w:r>
        <w:rPr>
          <w:rFonts w:hint="default" w:ascii="Arial" w:hAnsi="Arial" w:cs="Arial"/>
          <w:i w:val="0"/>
          <w:iCs w:val="0"/>
          <w:sz w:val="18"/>
        </w:rPr>
        <w:br w:type="textWrapping"/>
      </w:r>
      <w:r>
        <w:rPr>
          <w:rFonts w:hint="default" w:ascii="Arial" w:hAnsi="Arial" w:cs="Arial"/>
          <w:i w:val="0"/>
          <w:iCs w:val="0"/>
          <w:sz w:val="18"/>
        </w:rPr>
        <w:t xml:space="preserve">  public function removeStaffAssignment($student_id, $user_id, $role_type)</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return $this-&gt;query(</w:t>
      </w:r>
      <w:r>
        <w:rPr>
          <w:rFonts w:hint="default" w:ascii="Arial" w:hAnsi="Arial" w:cs="Arial"/>
          <w:i w:val="0"/>
          <w:iCs w:val="0"/>
          <w:sz w:val="18"/>
        </w:rPr>
        <w:br w:type="textWrapping"/>
      </w:r>
      <w:r>
        <w:rPr>
          <w:rFonts w:hint="default" w:ascii="Arial" w:hAnsi="Arial" w:cs="Arial"/>
          <w:i w:val="0"/>
          <w:iCs w:val="0"/>
          <w:sz w:val="18"/>
        </w:rPr>
        <w:t xml:space="preserve">      "UPDATE student_assignments SET end_date = CURDATE()</w:t>
      </w:r>
      <w:r>
        <w:rPr>
          <w:rFonts w:hint="default" w:ascii="Arial" w:hAnsi="Arial" w:cs="Arial"/>
          <w:i w:val="0"/>
          <w:iCs w:val="0"/>
          <w:sz w:val="18"/>
        </w:rPr>
        <w:br w:type="textWrapping"/>
      </w:r>
      <w:r>
        <w:rPr>
          <w:rFonts w:hint="default" w:ascii="Arial" w:hAnsi="Arial" w:cs="Arial"/>
          <w:i w:val="0"/>
          <w:iCs w:val="0"/>
          <w:sz w:val="18"/>
        </w:rPr>
        <w:t xml:space="preserve">        WHERE user_id = :user_id AND student_id = :student_id AND role_type = :role_type AND end_date IS NULL",</w:t>
      </w:r>
      <w:r>
        <w:rPr>
          <w:rFonts w:hint="default" w:ascii="Arial" w:hAnsi="Arial" w:cs="Arial"/>
          <w:i w:val="0"/>
          <w:iCs w:val="0"/>
          <w:sz w:val="18"/>
        </w:rPr>
        <w:br w:type="textWrapping"/>
      </w:r>
      <w:r>
        <w:rPr>
          <w:rFonts w:hint="default" w:ascii="Arial" w:hAnsi="Arial" w:cs="Arial"/>
          <w:i w:val="0"/>
          <w:iCs w:val="0"/>
          <w:sz w:val="18"/>
        </w:rPr>
        <w:t xml:space="preserve">      ['user_id' =&gt; $user_id, 'student_id' =&gt; $student_id, 'role_type' =&gt; $role_type]</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public function getAllParents()</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return $this-&gt;where(['role' =&gt; 'parent', 'is_active' =&gt; 1]);</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public function getRoles()</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return ['admin', 'teacher', 'therapist', 'nurse', 'parent', 'boarding_staff', 'security_guard'];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public function getUserById($id)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return $this-&gt;first(['id' =&gt; $id]);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public function getRecentUsers($limit = 5)</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return $this-&gt;query(</w:t>
      </w:r>
      <w:r>
        <w:rPr>
          <w:rFonts w:hint="default" w:ascii="Arial" w:hAnsi="Arial" w:cs="Arial"/>
          <w:i w:val="0"/>
          <w:iCs w:val="0"/>
          <w:sz w:val="18"/>
        </w:rPr>
        <w:br w:type="textWrapping"/>
      </w:r>
      <w:r>
        <w:rPr>
          <w:rFonts w:hint="default" w:ascii="Arial" w:hAnsi="Arial" w:cs="Arial"/>
          <w:i w:val="0"/>
          <w:iCs w:val="0"/>
          <w:sz w:val="18"/>
        </w:rPr>
        <w:t xml:space="preserve">      "SELECT * FROM users ORDER BY id DESC LIMIT :limit",</w:t>
      </w:r>
      <w:r>
        <w:rPr>
          <w:rFonts w:hint="default" w:ascii="Arial" w:hAnsi="Arial" w:cs="Arial"/>
          <w:i w:val="0"/>
          <w:iCs w:val="0"/>
          <w:sz w:val="18"/>
        </w:rPr>
        <w:br w:type="textWrapping"/>
      </w:r>
      <w:r>
        <w:rPr>
          <w:rFonts w:hint="default" w:ascii="Arial" w:hAnsi="Arial" w:cs="Arial"/>
          <w:i w:val="0"/>
          <w:iCs w:val="0"/>
          <w:sz w:val="18"/>
        </w:rPr>
        <w:t xml:space="preserve">      ['limit' =&gt; $limit]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public function getRecentStudents($limit = 5)</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return $this-&gt;query(</w:t>
      </w:r>
      <w:r>
        <w:rPr>
          <w:rFonts w:hint="default" w:ascii="Arial" w:hAnsi="Arial" w:cs="Arial"/>
          <w:i w:val="0"/>
          <w:iCs w:val="0"/>
          <w:sz w:val="18"/>
        </w:rPr>
        <w:br w:type="textWrapping"/>
      </w:r>
      <w:r>
        <w:rPr>
          <w:rFonts w:hint="default" w:ascii="Arial" w:hAnsi="Arial" w:cs="Arial"/>
          <w:i w:val="0"/>
          <w:iCs w:val="0"/>
          <w:sz w:val="18"/>
        </w:rPr>
        <w:t xml:space="preserve">      "SELECT * FROM students ORDER BY id DESC LIMIT :limit",</w:t>
      </w:r>
      <w:r>
        <w:rPr>
          <w:rFonts w:hint="default" w:ascii="Arial" w:hAnsi="Arial" w:cs="Arial"/>
          <w:i w:val="0"/>
          <w:iCs w:val="0"/>
          <w:sz w:val="18"/>
        </w:rPr>
        <w:br w:type="textWrapping"/>
      </w:r>
      <w:r>
        <w:rPr>
          <w:rFonts w:hint="default" w:ascii="Arial" w:hAnsi="Arial" w:cs="Arial"/>
          <w:i w:val="0"/>
          <w:iCs w:val="0"/>
          <w:sz w:val="18"/>
        </w:rPr>
        <w:t xml:space="preserve">      ['limit' =&gt; $limit]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 Get assigned students for any staff member (nurse, teacher, therapist)</w:t>
      </w:r>
      <w:r>
        <w:rPr>
          <w:rFonts w:hint="default" w:ascii="Arial" w:hAnsi="Arial" w:cs="Arial"/>
          <w:i w:val="0"/>
          <w:iCs w:val="0"/>
          <w:sz w:val="18"/>
        </w:rPr>
        <w:br w:type="textWrapping"/>
      </w:r>
      <w:r>
        <w:rPr>
          <w:rFonts w:hint="default" w:ascii="Arial" w:hAnsi="Arial" w:cs="Arial"/>
          <w:i w:val="0"/>
          <w:iCs w:val="0"/>
          <w:sz w:val="18"/>
        </w:rPr>
        <w:t xml:space="preserve">  public function getAssignedStudentsForUser($user_id, $role)</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if ($role === 'nurse') {</w:t>
      </w:r>
      <w:r>
        <w:rPr>
          <w:rFonts w:hint="default" w:ascii="Arial" w:hAnsi="Arial" w:cs="Arial"/>
          <w:i w:val="0"/>
          <w:iCs w:val="0"/>
          <w:sz w:val="18"/>
        </w:rPr>
        <w:br w:type="textWrapping"/>
      </w:r>
      <w:r>
        <w:rPr>
          <w:rFonts w:hint="default" w:ascii="Arial" w:hAnsi="Arial" w:cs="Arial"/>
          <w:i w:val="0"/>
          <w:iCs w:val="0"/>
          <w:sz w:val="18"/>
        </w:rPr>
        <w:t xml:space="preserve">      return $this-&gt;query(</w:t>
      </w:r>
      <w:r>
        <w:rPr>
          <w:rFonts w:hint="default" w:ascii="Arial" w:hAnsi="Arial" w:cs="Arial"/>
          <w:i w:val="0"/>
          <w:iCs w:val="0"/>
          <w:sz w:val="18"/>
        </w:rPr>
        <w:br w:type="textWrapping"/>
      </w:r>
      <w:r>
        <w:rPr>
          <w:rFonts w:hint="default" w:ascii="Arial" w:hAnsi="Arial" w:cs="Arial"/>
          <w:i w:val="0"/>
          <w:iCs w:val="0"/>
          <w:sz w:val="18"/>
        </w:rPr>
        <w:t xml:space="preserve">        "SELECT s.id, s.first_name, s.last_name, s.diagnosis</w:t>
      </w:r>
      <w:r>
        <w:rPr>
          <w:rFonts w:hint="default" w:ascii="Arial" w:hAnsi="Arial" w:cs="Arial"/>
          <w:i w:val="0"/>
          <w:iCs w:val="0"/>
          <w:sz w:val="18"/>
        </w:rPr>
        <w:br w:type="textWrapping"/>
      </w:r>
      <w:r>
        <w:rPr>
          <w:rFonts w:hint="default" w:ascii="Arial" w:hAnsi="Arial" w:cs="Arial"/>
          <w:i w:val="0"/>
          <w:iCs w:val="0"/>
          <w:sz w:val="18"/>
        </w:rPr>
        <w:t xml:space="preserve">          FROM students s</w:t>
      </w:r>
      <w:r>
        <w:rPr>
          <w:rFonts w:hint="default" w:ascii="Arial" w:hAnsi="Arial" w:cs="Arial"/>
          <w:i w:val="0"/>
          <w:iCs w:val="0"/>
          <w:sz w:val="18"/>
        </w:rPr>
        <w:br w:type="textWrapping"/>
      </w:r>
      <w:r>
        <w:rPr>
          <w:rFonts w:hint="default" w:ascii="Arial" w:hAnsi="Arial" w:cs="Arial"/>
          <w:i w:val="0"/>
          <w:iCs w:val="0"/>
          <w:sz w:val="18"/>
        </w:rPr>
        <w:t xml:space="preserve">          JOIN nurse_student ns ON s.id = ns.student_id</w:t>
      </w:r>
      <w:r>
        <w:rPr>
          <w:rFonts w:hint="default" w:ascii="Arial" w:hAnsi="Arial" w:cs="Arial"/>
          <w:i w:val="0"/>
          <w:iCs w:val="0"/>
          <w:sz w:val="18"/>
        </w:rPr>
        <w:br w:type="textWrapping"/>
      </w:r>
      <w:r>
        <w:rPr>
          <w:rFonts w:hint="default" w:ascii="Arial" w:hAnsi="Arial" w:cs="Arial"/>
          <w:i w:val="0"/>
          <w:iCs w:val="0"/>
          <w:sz w:val="18"/>
        </w:rPr>
        <w:t xml:space="preserve">          WHERE ns.nurse_id = :user_id AND s.is_active = 1</w:t>
      </w:r>
      <w:r>
        <w:rPr>
          <w:rFonts w:hint="default" w:ascii="Arial" w:hAnsi="Arial" w:cs="Arial"/>
          <w:i w:val="0"/>
          <w:iCs w:val="0"/>
          <w:sz w:val="18"/>
        </w:rPr>
        <w:br w:type="textWrapping"/>
      </w:r>
      <w:r>
        <w:rPr>
          <w:rFonts w:hint="default" w:ascii="Arial" w:hAnsi="Arial" w:cs="Arial"/>
          <w:i w:val="0"/>
          <w:iCs w:val="0"/>
          <w:sz w:val="18"/>
        </w:rPr>
        <w:t xml:space="preserve">          ORDER BY s.last_name ASC",</w:t>
      </w:r>
      <w:r>
        <w:rPr>
          <w:rFonts w:hint="default" w:ascii="Arial" w:hAnsi="Arial" w:cs="Arial"/>
          <w:i w:val="0"/>
          <w:iCs w:val="0"/>
          <w:sz w:val="18"/>
        </w:rPr>
        <w:br w:type="textWrapping"/>
      </w:r>
      <w:r>
        <w:rPr>
          <w:rFonts w:hint="default" w:ascii="Arial" w:hAnsi="Arial" w:cs="Arial"/>
          <w:i w:val="0"/>
          <w:iCs w:val="0"/>
          <w:sz w:val="18"/>
        </w:rPr>
        <w:t xml:space="preserve">        ['user_id' =&gt; $user_id]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if (in_array($role, ['teacher', 'therapist'])) {</w:t>
      </w:r>
      <w:r>
        <w:rPr>
          <w:rFonts w:hint="default" w:ascii="Arial" w:hAnsi="Arial" w:cs="Arial"/>
          <w:i w:val="0"/>
          <w:iCs w:val="0"/>
          <w:sz w:val="18"/>
        </w:rPr>
        <w:br w:type="textWrapping"/>
      </w:r>
      <w:r>
        <w:rPr>
          <w:rFonts w:hint="default" w:ascii="Arial" w:hAnsi="Arial" w:cs="Arial"/>
          <w:i w:val="0"/>
          <w:iCs w:val="0"/>
          <w:sz w:val="18"/>
        </w:rPr>
        <w:t xml:space="preserve">      return $this-&gt;query(</w:t>
      </w:r>
      <w:r>
        <w:rPr>
          <w:rFonts w:hint="default" w:ascii="Arial" w:hAnsi="Arial" w:cs="Arial"/>
          <w:i w:val="0"/>
          <w:iCs w:val="0"/>
          <w:sz w:val="18"/>
        </w:rPr>
        <w:br w:type="textWrapping"/>
      </w:r>
      <w:r>
        <w:rPr>
          <w:rFonts w:hint="default" w:ascii="Arial" w:hAnsi="Arial" w:cs="Arial"/>
          <w:i w:val="0"/>
          <w:iCs w:val="0"/>
          <w:sz w:val="18"/>
        </w:rPr>
        <w:t xml:space="preserve">        "SELECT s.id, s.first_name, s.last_name, s.diagnosis</w:t>
      </w:r>
      <w:r>
        <w:rPr>
          <w:rFonts w:hint="default" w:ascii="Arial" w:hAnsi="Arial" w:cs="Arial"/>
          <w:i w:val="0"/>
          <w:iCs w:val="0"/>
          <w:sz w:val="18"/>
        </w:rPr>
        <w:br w:type="textWrapping"/>
      </w:r>
      <w:r>
        <w:rPr>
          <w:rFonts w:hint="default" w:ascii="Arial" w:hAnsi="Arial" w:cs="Arial"/>
          <w:i w:val="0"/>
          <w:iCs w:val="0"/>
          <w:sz w:val="18"/>
        </w:rPr>
        <w:t xml:space="preserve">          FROM students s</w:t>
      </w:r>
      <w:r>
        <w:rPr>
          <w:rFonts w:hint="default" w:ascii="Arial" w:hAnsi="Arial" w:cs="Arial"/>
          <w:i w:val="0"/>
          <w:iCs w:val="0"/>
          <w:sz w:val="18"/>
        </w:rPr>
        <w:br w:type="textWrapping"/>
      </w:r>
      <w:r>
        <w:rPr>
          <w:rFonts w:hint="default" w:ascii="Arial" w:hAnsi="Arial" w:cs="Arial"/>
          <w:i w:val="0"/>
          <w:iCs w:val="0"/>
          <w:sz w:val="18"/>
        </w:rPr>
        <w:t xml:space="preserve">          JOIN student_assignments sa ON s.id = sa.student_id</w:t>
      </w:r>
      <w:r>
        <w:rPr>
          <w:rFonts w:hint="default" w:ascii="Arial" w:hAnsi="Arial" w:cs="Arial"/>
          <w:i w:val="0"/>
          <w:iCs w:val="0"/>
          <w:sz w:val="18"/>
        </w:rPr>
        <w:br w:type="textWrapping"/>
      </w:r>
      <w:r>
        <w:rPr>
          <w:rFonts w:hint="default" w:ascii="Arial" w:hAnsi="Arial" w:cs="Arial"/>
          <w:i w:val="0"/>
          <w:iCs w:val="0"/>
          <w:sz w:val="18"/>
        </w:rPr>
        <w:t xml:space="preserve">          WHERE sa.user_id = :user_id AND sa.role_type = :role AND sa.end_date IS NULL AND s.is_active = 1</w:t>
      </w:r>
      <w:r>
        <w:rPr>
          <w:rFonts w:hint="default" w:ascii="Arial" w:hAnsi="Arial" w:cs="Arial"/>
          <w:i w:val="0"/>
          <w:iCs w:val="0"/>
          <w:sz w:val="18"/>
        </w:rPr>
        <w:br w:type="textWrapping"/>
      </w:r>
      <w:r>
        <w:rPr>
          <w:rFonts w:hint="default" w:ascii="Arial" w:hAnsi="Arial" w:cs="Arial"/>
          <w:i w:val="0"/>
          <w:iCs w:val="0"/>
          <w:sz w:val="18"/>
        </w:rPr>
        <w:t xml:space="preserve">          ORDER BY s.last_name ASC",</w:t>
      </w:r>
      <w:r>
        <w:rPr>
          <w:rFonts w:hint="default" w:ascii="Arial" w:hAnsi="Arial" w:cs="Arial"/>
          <w:i w:val="0"/>
          <w:iCs w:val="0"/>
          <w:sz w:val="18"/>
        </w:rPr>
        <w:br w:type="textWrapping"/>
      </w:r>
      <w:r>
        <w:rPr>
          <w:rFonts w:hint="default" w:ascii="Arial" w:hAnsi="Arial" w:cs="Arial"/>
          <w:i w:val="0"/>
          <w:iCs w:val="0"/>
          <w:sz w:val="18"/>
        </w:rPr>
        <w:t xml:space="preserve">        ['user_id' =&gt; $user_id, 'role' =&gt; $role]</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if ($role === 'parent') {</w:t>
      </w:r>
      <w:r>
        <w:rPr>
          <w:rFonts w:hint="default" w:ascii="Arial" w:hAnsi="Arial" w:cs="Arial"/>
          <w:i w:val="0"/>
          <w:iCs w:val="0"/>
          <w:sz w:val="18"/>
        </w:rPr>
        <w:br w:type="textWrapping"/>
      </w:r>
      <w:r>
        <w:rPr>
          <w:rFonts w:hint="default" w:ascii="Arial" w:hAnsi="Arial" w:cs="Arial"/>
          <w:i w:val="0"/>
          <w:iCs w:val="0"/>
          <w:sz w:val="18"/>
        </w:rPr>
        <w:t xml:space="preserve">      return $this-&gt;query(</w:t>
      </w:r>
      <w:r>
        <w:rPr>
          <w:rFonts w:hint="default" w:ascii="Arial" w:hAnsi="Arial" w:cs="Arial"/>
          <w:i w:val="0"/>
          <w:iCs w:val="0"/>
          <w:sz w:val="18"/>
        </w:rPr>
        <w:br w:type="textWrapping"/>
      </w:r>
      <w:r>
        <w:rPr>
          <w:rFonts w:hint="default" w:ascii="Arial" w:hAnsi="Arial" w:cs="Arial"/>
          <w:i w:val="0"/>
          <w:iCs w:val="0"/>
          <w:sz w:val="18"/>
        </w:rPr>
        <w:t xml:space="preserve">        "SELECT s.id, s.first_name, s.last_name, s.diagnosis</w:t>
      </w:r>
      <w:r>
        <w:rPr>
          <w:rFonts w:hint="default" w:ascii="Arial" w:hAnsi="Arial" w:cs="Arial"/>
          <w:i w:val="0"/>
          <w:iCs w:val="0"/>
          <w:sz w:val="18"/>
        </w:rPr>
        <w:br w:type="textWrapping"/>
      </w:r>
      <w:r>
        <w:rPr>
          <w:rFonts w:hint="default" w:ascii="Arial" w:hAnsi="Arial" w:cs="Arial"/>
          <w:i w:val="0"/>
          <w:iCs w:val="0"/>
          <w:sz w:val="18"/>
        </w:rPr>
        <w:t xml:space="preserve">          FROM students s</w:t>
      </w:r>
      <w:r>
        <w:rPr>
          <w:rFonts w:hint="default" w:ascii="Arial" w:hAnsi="Arial" w:cs="Arial"/>
          <w:i w:val="0"/>
          <w:iCs w:val="0"/>
          <w:sz w:val="18"/>
        </w:rPr>
        <w:br w:type="textWrapping"/>
      </w:r>
      <w:r>
        <w:rPr>
          <w:rFonts w:hint="default" w:ascii="Arial" w:hAnsi="Arial" w:cs="Arial"/>
          <w:i w:val="0"/>
          <w:iCs w:val="0"/>
          <w:sz w:val="18"/>
        </w:rPr>
        <w:t xml:space="preserve">          WHERE s.guardian_id = :user_id AND s.is_active = 1</w:t>
      </w:r>
      <w:r>
        <w:rPr>
          <w:rFonts w:hint="default" w:ascii="Arial" w:hAnsi="Arial" w:cs="Arial"/>
          <w:i w:val="0"/>
          <w:iCs w:val="0"/>
          <w:sz w:val="18"/>
        </w:rPr>
        <w:br w:type="textWrapping"/>
      </w:r>
      <w:r>
        <w:rPr>
          <w:rFonts w:hint="default" w:ascii="Arial" w:hAnsi="Arial" w:cs="Arial"/>
          <w:i w:val="0"/>
          <w:iCs w:val="0"/>
          <w:sz w:val="18"/>
        </w:rPr>
        <w:t xml:space="preserve">          ORDER BY s.last_name ASC",</w:t>
      </w:r>
      <w:r>
        <w:rPr>
          <w:rFonts w:hint="default" w:ascii="Arial" w:hAnsi="Arial" w:cs="Arial"/>
          <w:i w:val="0"/>
          <w:iCs w:val="0"/>
          <w:sz w:val="18"/>
        </w:rPr>
        <w:br w:type="textWrapping"/>
      </w:r>
      <w:r>
        <w:rPr>
          <w:rFonts w:hint="default" w:ascii="Arial" w:hAnsi="Arial" w:cs="Arial"/>
          <w:i w:val="0"/>
          <w:iCs w:val="0"/>
          <w:sz w:val="18"/>
        </w:rPr>
        <w:t xml:space="preserve">        ['user_id' =&gt; $user_id]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return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 Get IEP goals for a student</w:t>
      </w:r>
      <w:r>
        <w:rPr>
          <w:rFonts w:hint="default" w:ascii="Arial" w:hAnsi="Arial" w:cs="Arial"/>
          <w:i w:val="0"/>
          <w:iCs w:val="0"/>
          <w:sz w:val="18"/>
        </w:rPr>
        <w:br w:type="textWrapping"/>
      </w:r>
      <w:r>
        <w:rPr>
          <w:rFonts w:hint="default" w:ascii="Arial" w:hAnsi="Arial" w:cs="Arial"/>
          <w:i w:val="0"/>
          <w:iCs w:val="0"/>
          <w:sz w:val="18"/>
        </w:rPr>
        <w:t xml:space="preserve">  public function getIepGoalsForStudent($student_id)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return $this-&gt;query(</w:t>
      </w:r>
      <w:r>
        <w:rPr>
          <w:rFonts w:hint="default" w:ascii="Arial" w:hAnsi="Arial" w:cs="Arial"/>
          <w:i w:val="0"/>
          <w:iCs w:val="0"/>
          <w:sz w:val="18"/>
        </w:rPr>
        <w:br w:type="textWrapping"/>
      </w:r>
      <w:r>
        <w:rPr>
          <w:rFonts w:hint="default" w:ascii="Arial" w:hAnsi="Arial" w:cs="Arial"/>
          <w:i w:val="0"/>
          <w:iCs w:val="0"/>
          <w:sz w:val="18"/>
        </w:rPr>
        <w:t xml:space="preserve">      "SELECT ig.*, u.first_name as created_by_first, u.last_name as created_by_last</w:t>
      </w:r>
      <w:r>
        <w:rPr>
          <w:rFonts w:hint="default" w:ascii="Arial" w:hAnsi="Arial" w:cs="Arial"/>
          <w:i w:val="0"/>
          <w:iCs w:val="0"/>
          <w:sz w:val="18"/>
        </w:rPr>
        <w:br w:type="textWrapping"/>
      </w:r>
      <w:r>
        <w:rPr>
          <w:rFonts w:hint="default" w:ascii="Arial" w:hAnsi="Arial" w:cs="Arial"/>
          <w:i w:val="0"/>
          <w:iCs w:val="0"/>
          <w:sz w:val="18"/>
        </w:rPr>
        <w:t xml:space="preserve">        FROM iep_goals ig</w:t>
      </w:r>
      <w:r>
        <w:rPr>
          <w:rFonts w:hint="default" w:ascii="Arial" w:hAnsi="Arial" w:cs="Arial"/>
          <w:i w:val="0"/>
          <w:iCs w:val="0"/>
          <w:sz w:val="18"/>
        </w:rPr>
        <w:br w:type="textWrapping"/>
      </w:r>
      <w:r>
        <w:rPr>
          <w:rFonts w:hint="default" w:ascii="Arial" w:hAnsi="Arial" w:cs="Arial"/>
          <w:i w:val="0"/>
          <w:iCs w:val="0"/>
          <w:sz w:val="18"/>
        </w:rPr>
        <w:t xml:space="preserve">        LEFT JOIN users u ON ig.created_by = u.id</w:t>
      </w:r>
      <w:r>
        <w:rPr>
          <w:rFonts w:hint="default" w:ascii="Arial" w:hAnsi="Arial" w:cs="Arial"/>
          <w:i w:val="0"/>
          <w:iCs w:val="0"/>
          <w:sz w:val="18"/>
        </w:rPr>
        <w:br w:type="textWrapping"/>
      </w:r>
      <w:r>
        <w:rPr>
          <w:rFonts w:hint="default" w:ascii="Arial" w:hAnsi="Arial" w:cs="Arial"/>
          <w:i w:val="0"/>
          <w:iCs w:val="0"/>
          <w:sz w:val="18"/>
        </w:rPr>
        <w:t xml:space="preserve">        WHERE ig.student_id = :student_id</w:t>
      </w:r>
      <w:r>
        <w:rPr>
          <w:rFonts w:hint="default" w:ascii="Arial" w:hAnsi="Arial" w:cs="Arial"/>
          <w:i w:val="0"/>
          <w:iCs w:val="0"/>
          <w:sz w:val="18"/>
        </w:rPr>
        <w:br w:type="textWrapping"/>
      </w:r>
      <w:r>
        <w:rPr>
          <w:rFonts w:hint="default" w:ascii="Arial" w:hAnsi="Arial" w:cs="Arial"/>
          <w:i w:val="0"/>
          <w:iCs w:val="0"/>
          <w:sz w:val="18"/>
        </w:rPr>
        <w:t xml:space="preserve">        ORDER BY ig.created_at DESC",</w:t>
      </w:r>
      <w:r>
        <w:rPr>
          <w:rFonts w:hint="default" w:ascii="Arial" w:hAnsi="Arial" w:cs="Arial"/>
          <w:i w:val="0"/>
          <w:iCs w:val="0"/>
          <w:sz w:val="18"/>
        </w:rPr>
        <w:br w:type="textWrapping"/>
      </w:r>
      <w:r>
        <w:rPr>
          <w:rFonts w:hint="default" w:ascii="Arial" w:hAnsi="Arial" w:cs="Arial"/>
          <w:i w:val="0"/>
          <w:iCs w:val="0"/>
          <w:sz w:val="18"/>
        </w:rPr>
        <w:t xml:space="preserve">      ['student_id' =&gt; $student_id]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 Get goal progress for a student</w:t>
      </w:r>
      <w:r>
        <w:rPr>
          <w:rFonts w:hint="default" w:ascii="Arial" w:hAnsi="Arial" w:cs="Arial"/>
          <w:i w:val="0"/>
          <w:iCs w:val="0"/>
          <w:sz w:val="18"/>
        </w:rPr>
        <w:br w:type="textWrapping"/>
      </w:r>
      <w:r>
        <w:rPr>
          <w:rFonts w:hint="default" w:ascii="Arial" w:hAnsi="Arial" w:cs="Arial"/>
          <w:i w:val="0"/>
          <w:iCs w:val="0"/>
          <w:sz w:val="18"/>
        </w:rPr>
        <w:t xml:space="preserve">  public function getGoalProgressForStudent($student_id)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return $this-&gt;query(</w:t>
      </w:r>
      <w:r>
        <w:rPr>
          <w:rFonts w:hint="default" w:ascii="Arial" w:hAnsi="Arial" w:cs="Arial"/>
          <w:i w:val="0"/>
          <w:iCs w:val="0"/>
          <w:sz w:val="18"/>
        </w:rPr>
        <w:br w:type="textWrapping"/>
      </w:r>
      <w:r>
        <w:rPr>
          <w:rFonts w:hint="default" w:ascii="Arial" w:hAnsi="Arial" w:cs="Arial"/>
          <w:i w:val="0"/>
          <w:iCs w:val="0"/>
          <w:sz w:val="18"/>
        </w:rPr>
        <w:t xml:space="preserve">      "SELECT gp.*, ig.goal_text, ig.category, u.first_name as recorded_by_first, u.last_name as recorded_by_last</w:t>
      </w:r>
      <w:r>
        <w:rPr>
          <w:rFonts w:hint="default" w:ascii="Arial" w:hAnsi="Arial" w:cs="Arial"/>
          <w:i w:val="0"/>
          <w:iCs w:val="0"/>
          <w:sz w:val="18"/>
        </w:rPr>
        <w:br w:type="textWrapping"/>
      </w:r>
      <w:r>
        <w:rPr>
          <w:rFonts w:hint="default" w:ascii="Arial" w:hAnsi="Arial" w:cs="Arial"/>
          <w:i w:val="0"/>
          <w:iCs w:val="0"/>
          <w:sz w:val="18"/>
        </w:rPr>
        <w:t xml:space="preserve">        FROM goal_progress gp</w:t>
      </w:r>
      <w:r>
        <w:rPr>
          <w:rFonts w:hint="default" w:ascii="Arial" w:hAnsi="Arial" w:cs="Arial"/>
          <w:i w:val="0"/>
          <w:iCs w:val="0"/>
          <w:sz w:val="18"/>
        </w:rPr>
        <w:br w:type="textWrapping"/>
      </w:r>
      <w:r>
        <w:rPr>
          <w:rFonts w:hint="default" w:ascii="Arial" w:hAnsi="Arial" w:cs="Arial"/>
          <w:i w:val="0"/>
          <w:iCs w:val="0"/>
          <w:sz w:val="18"/>
        </w:rPr>
        <w:t xml:space="preserve">        JOIN iep_goals ig ON gp.goal_id = ig.id</w:t>
      </w:r>
      <w:r>
        <w:rPr>
          <w:rFonts w:hint="default" w:ascii="Arial" w:hAnsi="Arial" w:cs="Arial"/>
          <w:i w:val="0"/>
          <w:iCs w:val="0"/>
          <w:sz w:val="18"/>
        </w:rPr>
        <w:br w:type="textWrapping"/>
      </w:r>
      <w:r>
        <w:rPr>
          <w:rFonts w:hint="default" w:ascii="Arial" w:hAnsi="Arial" w:cs="Arial"/>
          <w:i w:val="0"/>
          <w:iCs w:val="0"/>
          <w:sz w:val="18"/>
        </w:rPr>
        <w:t xml:space="preserve">        LEFT JOIN users u ON gp.recorded_by = u.id</w:t>
      </w:r>
      <w:r>
        <w:rPr>
          <w:rFonts w:hint="default" w:ascii="Arial" w:hAnsi="Arial" w:cs="Arial"/>
          <w:i w:val="0"/>
          <w:iCs w:val="0"/>
          <w:sz w:val="18"/>
        </w:rPr>
        <w:br w:type="textWrapping"/>
      </w:r>
      <w:r>
        <w:rPr>
          <w:rFonts w:hint="default" w:ascii="Arial" w:hAnsi="Arial" w:cs="Arial"/>
          <w:i w:val="0"/>
          <w:iCs w:val="0"/>
          <w:sz w:val="18"/>
        </w:rPr>
        <w:t xml:space="preserve">        WHERE ig.student_id = :student_id</w:t>
      </w:r>
      <w:r>
        <w:rPr>
          <w:rFonts w:hint="default" w:ascii="Arial" w:hAnsi="Arial" w:cs="Arial"/>
          <w:i w:val="0"/>
          <w:iCs w:val="0"/>
          <w:sz w:val="18"/>
        </w:rPr>
        <w:br w:type="textWrapping"/>
      </w:r>
      <w:r>
        <w:rPr>
          <w:rFonts w:hint="default" w:ascii="Arial" w:hAnsi="Arial" w:cs="Arial"/>
          <w:i w:val="0"/>
          <w:iCs w:val="0"/>
          <w:sz w:val="18"/>
        </w:rPr>
        <w:t xml:space="preserve">        ORDER BY gp.recorded_at DESC",</w:t>
      </w:r>
      <w:r>
        <w:rPr>
          <w:rFonts w:hint="default" w:ascii="Arial" w:hAnsi="Arial" w:cs="Arial"/>
          <w:i w:val="0"/>
          <w:iCs w:val="0"/>
          <w:sz w:val="18"/>
        </w:rPr>
        <w:br w:type="textWrapping"/>
      </w:r>
      <w:r>
        <w:rPr>
          <w:rFonts w:hint="default" w:ascii="Arial" w:hAnsi="Arial" w:cs="Arial"/>
          <w:i w:val="0"/>
          <w:iCs w:val="0"/>
          <w:sz w:val="18"/>
        </w:rPr>
        <w:t xml:space="preserve">      ['student_id' =&gt; $student_id]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 Get sessions a student attended</w:t>
      </w:r>
      <w:r>
        <w:rPr>
          <w:rFonts w:hint="default" w:ascii="Arial" w:hAnsi="Arial" w:cs="Arial"/>
          <w:i w:val="0"/>
          <w:iCs w:val="0"/>
          <w:sz w:val="18"/>
        </w:rPr>
        <w:br w:type="textWrapping"/>
      </w:r>
      <w:r>
        <w:rPr>
          <w:rFonts w:hint="default" w:ascii="Arial" w:hAnsi="Arial" w:cs="Arial"/>
          <w:i w:val="0"/>
          <w:iCs w:val="0"/>
          <w:sz w:val="18"/>
        </w:rPr>
        <w:t xml:space="preserve">  public function getSessionsForStudent($student_id)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return $this-&gt;query(</w:t>
      </w:r>
      <w:r>
        <w:rPr>
          <w:rFonts w:hint="default" w:ascii="Arial" w:hAnsi="Arial" w:cs="Arial"/>
          <w:i w:val="0"/>
          <w:iCs w:val="0"/>
          <w:sz w:val="18"/>
        </w:rPr>
        <w:br w:type="textWrapping"/>
      </w:r>
      <w:r>
        <w:rPr>
          <w:rFonts w:hint="default" w:ascii="Arial" w:hAnsi="Arial" w:cs="Arial"/>
          <w:i w:val="0"/>
          <w:iCs w:val="0"/>
          <w:sz w:val="18"/>
        </w:rPr>
        <w:t xml:space="preserve">      "SELECT s.*, u.first_name as created_by_first, u.last_name as created_by_last</w:t>
      </w:r>
      <w:r>
        <w:rPr>
          <w:rFonts w:hint="default" w:ascii="Arial" w:hAnsi="Arial" w:cs="Arial"/>
          <w:i w:val="0"/>
          <w:iCs w:val="0"/>
          <w:sz w:val="18"/>
        </w:rPr>
        <w:br w:type="textWrapping"/>
      </w:r>
      <w:r>
        <w:rPr>
          <w:rFonts w:hint="default" w:ascii="Arial" w:hAnsi="Arial" w:cs="Arial"/>
          <w:i w:val="0"/>
          <w:iCs w:val="0"/>
          <w:sz w:val="18"/>
        </w:rPr>
        <w:t xml:space="preserve">        FROM sessions s</w:t>
      </w:r>
      <w:r>
        <w:rPr>
          <w:rFonts w:hint="default" w:ascii="Arial" w:hAnsi="Arial" w:cs="Arial"/>
          <w:i w:val="0"/>
          <w:iCs w:val="0"/>
          <w:sz w:val="18"/>
        </w:rPr>
        <w:br w:type="textWrapping"/>
      </w:r>
      <w:r>
        <w:rPr>
          <w:rFonts w:hint="default" w:ascii="Arial" w:hAnsi="Arial" w:cs="Arial"/>
          <w:i w:val="0"/>
          <w:iCs w:val="0"/>
          <w:sz w:val="18"/>
        </w:rPr>
        <w:t xml:space="preserve">        JOIN session_students ss ON s.id = ss.session_id</w:t>
      </w:r>
      <w:r>
        <w:rPr>
          <w:rFonts w:hint="default" w:ascii="Arial" w:hAnsi="Arial" w:cs="Arial"/>
          <w:i w:val="0"/>
          <w:iCs w:val="0"/>
          <w:sz w:val="18"/>
        </w:rPr>
        <w:br w:type="textWrapping"/>
      </w:r>
      <w:r>
        <w:rPr>
          <w:rFonts w:hint="default" w:ascii="Arial" w:hAnsi="Arial" w:cs="Arial"/>
          <w:i w:val="0"/>
          <w:iCs w:val="0"/>
          <w:sz w:val="18"/>
        </w:rPr>
        <w:t xml:space="preserve">        LEFT JOIN users u ON s.created_by = u.id</w:t>
      </w:r>
      <w:r>
        <w:rPr>
          <w:rFonts w:hint="default" w:ascii="Arial" w:hAnsi="Arial" w:cs="Arial"/>
          <w:i w:val="0"/>
          <w:iCs w:val="0"/>
          <w:sz w:val="18"/>
        </w:rPr>
        <w:br w:type="textWrapping"/>
      </w:r>
      <w:r>
        <w:rPr>
          <w:rFonts w:hint="default" w:ascii="Arial" w:hAnsi="Arial" w:cs="Arial"/>
          <w:i w:val="0"/>
          <w:iCs w:val="0"/>
          <w:sz w:val="18"/>
        </w:rPr>
        <w:t xml:space="preserve">        WHERE ss.student_id = :student_id</w:t>
      </w:r>
      <w:r>
        <w:rPr>
          <w:rFonts w:hint="default" w:ascii="Arial" w:hAnsi="Arial" w:cs="Arial"/>
          <w:i w:val="0"/>
          <w:iCs w:val="0"/>
          <w:sz w:val="18"/>
        </w:rPr>
        <w:br w:type="textWrapping"/>
      </w:r>
      <w:r>
        <w:rPr>
          <w:rFonts w:hint="default" w:ascii="Arial" w:hAnsi="Arial" w:cs="Arial"/>
          <w:i w:val="0"/>
          <w:iCs w:val="0"/>
          <w:sz w:val="18"/>
        </w:rPr>
        <w:t xml:space="preserve">        ORDER BY s.scheduled_at DESC",</w:t>
      </w:r>
      <w:r>
        <w:rPr>
          <w:rFonts w:hint="default" w:ascii="Arial" w:hAnsi="Arial" w:cs="Arial"/>
          <w:i w:val="0"/>
          <w:iCs w:val="0"/>
          <w:sz w:val="18"/>
        </w:rPr>
        <w:br w:type="textWrapping"/>
      </w:r>
      <w:r>
        <w:rPr>
          <w:rFonts w:hint="default" w:ascii="Arial" w:hAnsi="Arial" w:cs="Arial"/>
          <w:i w:val="0"/>
          <w:iCs w:val="0"/>
          <w:sz w:val="18"/>
        </w:rPr>
        <w:t xml:space="preserve">      ['student_id' =&gt; $student_id]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public function getTeacchProgressForStudent($student_id)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return $this-&gt;query(</w:t>
      </w:r>
      <w:r>
        <w:rPr>
          <w:rFonts w:hint="default" w:ascii="Arial" w:hAnsi="Arial" w:cs="Arial"/>
          <w:i w:val="0"/>
          <w:iCs w:val="0"/>
          <w:sz w:val="18"/>
        </w:rPr>
        <w:br w:type="textWrapping"/>
      </w:r>
      <w:r>
        <w:rPr>
          <w:rFonts w:hint="default" w:ascii="Arial" w:hAnsi="Arial" w:cs="Arial"/>
          <w:i w:val="0"/>
          <w:iCs w:val="0"/>
          <w:sz w:val="18"/>
        </w:rPr>
        <w:t xml:space="preserve">      "SELECT tp.*, tt.title as task_title,</w:t>
      </w:r>
      <w:r>
        <w:rPr>
          <w:rFonts w:hint="default" w:ascii="Arial" w:hAnsi="Arial" w:cs="Arial"/>
          <w:i w:val="0"/>
          <w:iCs w:val="0"/>
          <w:sz w:val="18"/>
        </w:rPr>
        <w:br w:type="textWrapping"/>
      </w:r>
      <w:r>
        <w:rPr>
          <w:rFonts w:hint="default" w:ascii="Arial" w:hAnsi="Arial" w:cs="Arial"/>
          <w:i w:val="0"/>
          <w:iCs w:val="0"/>
          <w:sz w:val="18"/>
        </w:rPr>
        <w:t xml:space="preserve">                u.first_name as recorded_by_first, u.last_name as recorded_by_last</w:t>
      </w:r>
      <w:r>
        <w:rPr>
          <w:rFonts w:hint="default" w:ascii="Arial" w:hAnsi="Arial" w:cs="Arial"/>
          <w:i w:val="0"/>
          <w:iCs w:val="0"/>
          <w:sz w:val="18"/>
        </w:rPr>
        <w:br w:type="textWrapping"/>
      </w:r>
      <w:r>
        <w:rPr>
          <w:rFonts w:hint="default" w:ascii="Arial" w:hAnsi="Arial" w:cs="Arial"/>
          <w:i w:val="0"/>
          <w:iCs w:val="0"/>
          <w:sz w:val="18"/>
        </w:rPr>
        <w:t xml:space="preserve">         FROM teacch_progress tp</w:t>
      </w:r>
      <w:r>
        <w:rPr>
          <w:rFonts w:hint="default" w:ascii="Arial" w:hAnsi="Arial" w:cs="Arial"/>
          <w:i w:val="0"/>
          <w:iCs w:val="0"/>
          <w:sz w:val="18"/>
        </w:rPr>
        <w:br w:type="textWrapping"/>
      </w:r>
      <w:r>
        <w:rPr>
          <w:rFonts w:hint="default" w:ascii="Arial" w:hAnsi="Arial" w:cs="Arial"/>
          <w:i w:val="0"/>
          <w:iCs w:val="0"/>
          <w:sz w:val="18"/>
        </w:rPr>
        <w:t xml:space="preserve">         JOIN teacch_tasks tt ON tp.task_id = tt.id</w:t>
      </w:r>
      <w:r>
        <w:rPr>
          <w:rFonts w:hint="default" w:ascii="Arial" w:hAnsi="Arial" w:cs="Arial"/>
          <w:i w:val="0"/>
          <w:iCs w:val="0"/>
          <w:sz w:val="18"/>
        </w:rPr>
        <w:br w:type="textWrapping"/>
      </w:r>
      <w:r>
        <w:rPr>
          <w:rFonts w:hint="default" w:ascii="Arial" w:hAnsi="Arial" w:cs="Arial"/>
          <w:i w:val="0"/>
          <w:iCs w:val="0"/>
          <w:sz w:val="18"/>
        </w:rPr>
        <w:t xml:space="preserve">         LEFT JOIN users u ON tp.recorded_by = u.id</w:t>
      </w:r>
      <w:r>
        <w:rPr>
          <w:rFonts w:hint="default" w:ascii="Arial" w:hAnsi="Arial" w:cs="Arial"/>
          <w:i w:val="0"/>
          <w:iCs w:val="0"/>
          <w:sz w:val="18"/>
        </w:rPr>
        <w:br w:type="textWrapping"/>
      </w:r>
      <w:r>
        <w:rPr>
          <w:rFonts w:hint="default" w:ascii="Arial" w:hAnsi="Arial" w:cs="Arial"/>
          <w:i w:val="0"/>
          <w:iCs w:val="0"/>
          <w:sz w:val="18"/>
        </w:rPr>
        <w:t xml:space="preserve">         WHERE tp.student_id = :student_id</w:t>
      </w:r>
      <w:r>
        <w:rPr>
          <w:rFonts w:hint="default" w:ascii="Arial" w:hAnsi="Arial" w:cs="Arial"/>
          <w:i w:val="0"/>
          <w:iCs w:val="0"/>
          <w:sz w:val="18"/>
        </w:rPr>
        <w:br w:type="textWrapping"/>
      </w:r>
      <w:r>
        <w:rPr>
          <w:rFonts w:hint="default" w:ascii="Arial" w:hAnsi="Arial" w:cs="Arial"/>
          <w:i w:val="0"/>
          <w:iCs w:val="0"/>
          <w:sz w:val="18"/>
        </w:rPr>
        <w:t xml:space="preserve">         ORDER BY tp.session_date DESC, tp.created_at DESC",</w:t>
      </w:r>
      <w:r>
        <w:rPr>
          <w:rFonts w:hint="default" w:ascii="Arial" w:hAnsi="Arial" w:cs="Arial"/>
          <w:i w:val="0"/>
          <w:iCs w:val="0"/>
          <w:sz w:val="18"/>
        </w:rPr>
        <w:br w:type="textWrapping"/>
      </w:r>
      <w:r>
        <w:rPr>
          <w:rFonts w:hint="default" w:ascii="Arial" w:hAnsi="Arial" w:cs="Arial"/>
          <w:i w:val="0"/>
          <w:iCs w:val="0"/>
          <w:sz w:val="18"/>
        </w:rPr>
        <w:t xml:space="preserve">      ['student_id' =&gt; $student_id]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public function getAssignedStaffForStudent($student_id)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return $this-&gt;query(</w:t>
      </w:r>
      <w:r>
        <w:rPr>
          <w:rFonts w:hint="default" w:ascii="Arial" w:hAnsi="Arial" w:cs="Arial"/>
          <w:i w:val="0"/>
          <w:iCs w:val="0"/>
          <w:sz w:val="18"/>
        </w:rPr>
        <w:br w:type="textWrapping"/>
      </w:r>
      <w:r>
        <w:rPr>
          <w:rFonts w:hint="default" w:ascii="Arial" w:hAnsi="Arial" w:cs="Arial"/>
          <w:i w:val="0"/>
          <w:iCs w:val="0"/>
          <w:sz w:val="18"/>
        </w:rPr>
        <w:t xml:space="preserve">      "SELECT u.id, u.first_name, u.last_name, u.role, u.email, sa.start_date, sa.role_type</w:t>
      </w:r>
      <w:r>
        <w:rPr>
          <w:rFonts w:hint="default" w:ascii="Arial" w:hAnsi="Arial" w:cs="Arial"/>
          <w:i w:val="0"/>
          <w:iCs w:val="0"/>
          <w:sz w:val="18"/>
        </w:rPr>
        <w:br w:type="textWrapping"/>
      </w:r>
      <w:r>
        <w:rPr>
          <w:rFonts w:hint="default" w:ascii="Arial" w:hAnsi="Arial" w:cs="Arial"/>
          <w:i w:val="0"/>
          <w:iCs w:val="0"/>
          <w:sz w:val="18"/>
        </w:rPr>
        <w:t xml:space="preserve">        FROM users u</w:t>
      </w:r>
      <w:r>
        <w:rPr>
          <w:rFonts w:hint="default" w:ascii="Arial" w:hAnsi="Arial" w:cs="Arial"/>
          <w:i w:val="0"/>
          <w:iCs w:val="0"/>
          <w:sz w:val="18"/>
        </w:rPr>
        <w:br w:type="textWrapping"/>
      </w:r>
      <w:r>
        <w:rPr>
          <w:rFonts w:hint="default" w:ascii="Arial" w:hAnsi="Arial" w:cs="Arial"/>
          <w:i w:val="0"/>
          <w:iCs w:val="0"/>
          <w:sz w:val="18"/>
        </w:rPr>
        <w:t xml:space="preserve">        JOIN student_assignments sa ON u.id = sa.user_id</w:t>
      </w:r>
      <w:r>
        <w:rPr>
          <w:rFonts w:hint="default" w:ascii="Arial" w:hAnsi="Arial" w:cs="Arial"/>
          <w:i w:val="0"/>
          <w:iCs w:val="0"/>
          <w:sz w:val="18"/>
        </w:rPr>
        <w:br w:type="textWrapping"/>
      </w:r>
      <w:r>
        <w:rPr>
          <w:rFonts w:hint="default" w:ascii="Arial" w:hAnsi="Arial" w:cs="Arial"/>
          <w:i w:val="0"/>
          <w:iCs w:val="0"/>
          <w:sz w:val="18"/>
        </w:rPr>
        <w:t xml:space="preserve">        WHERE sa.student_id = :student_id AND sa.end_date IS NULL</w:t>
      </w:r>
      <w:r>
        <w:rPr>
          <w:rFonts w:hint="default" w:ascii="Arial" w:hAnsi="Arial" w:cs="Arial"/>
          <w:i w:val="0"/>
          <w:iCs w:val="0"/>
          <w:sz w:val="18"/>
        </w:rPr>
        <w:br w:type="textWrapping"/>
      </w:r>
      <w:r>
        <w:rPr>
          <w:rFonts w:hint="default" w:ascii="Arial" w:hAnsi="Arial" w:cs="Arial"/>
          <w:i w:val="0"/>
          <w:iCs w:val="0"/>
          <w:sz w:val="18"/>
        </w:rPr>
        <w:t xml:space="preserve">        UNION</w:t>
      </w:r>
      <w:r>
        <w:rPr>
          <w:rFonts w:hint="default" w:ascii="Arial" w:hAnsi="Arial" w:cs="Arial"/>
          <w:i w:val="0"/>
          <w:iCs w:val="0"/>
          <w:sz w:val="18"/>
        </w:rPr>
        <w:br w:type="textWrapping"/>
      </w:r>
      <w:r>
        <w:rPr>
          <w:rFonts w:hint="default" w:ascii="Arial" w:hAnsi="Arial" w:cs="Arial"/>
          <w:i w:val="0"/>
          <w:iCs w:val="0"/>
          <w:sz w:val="18"/>
        </w:rPr>
        <w:t xml:space="preserve">          SELECT u.id, u.first_name, u.last_name, u.role, u.email, NULL as start_date, 'nurse' as role_type FROM users u</w:t>
      </w:r>
      <w:r>
        <w:rPr>
          <w:rFonts w:hint="default" w:ascii="Arial" w:hAnsi="Arial" w:cs="Arial"/>
          <w:i w:val="0"/>
          <w:iCs w:val="0"/>
          <w:sz w:val="18"/>
        </w:rPr>
        <w:br w:type="textWrapping"/>
      </w:r>
      <w:r>
        <w:rPr>
          <w:rFonts w:hint="default" w:ascii="Arial" w:hAnsi="Arial" w:cs="Arial"/>
          <w:i w:val="0"/>
          <w:iCs w:val="0"/>
          <w:sz w:val="18"/>
        </w:rPr>
        <w:t xml:space="preserve">        JOIN nurse_student ns ON u.id = ns.nurse_id</w:t>
      </w:r>
      <w:r>
        <w:rPr>
          <w:rFonts w:hint="default" w:ascii="Arial" w:hAnsi="Arial" w:cs="Arial"/>
          <w:i w:val="0"/>
          <w:iCs w:val="0"/>
          <w:sz w:val="18"/>
        </w:rPr>
        <w:br w:type="textWrapping"/>
      </w:r>
      <w:r>
        <w:rPr>
          <w:rFonts w:hint="default" w:ascii="Arial" w:hAnsi="Arial" w:cs="Arial"/>
          <w:i w:val="0"/>
          <w:iCs w:val="0"/>
          <w:sz w:val="18"/>
        </w:rPr>
        <w:t xml:space="preserve">        WHERE ns.student_id = :student_id</w:t>
      </w:r>
      <w:r>
        <w:rPr>
          <w:rFonts w:hint="default" w:ascii="Arial" w:hAnsi="Arial" w:cs="Arial"/>
          <w:i w:val="0"/>
          <w:iCs w:val="0"/>
          <w:sz w:val="18"/>
        </w:rPr>
        <w:br w:type="textWrapping"/>
      </w:r>
      <w:r>
        <w:rPr>
          <w:rFonts w:hint="default" w:ascii="Arial" w:hAnsi="Arial" w:cs="Arial"/>
          <w:i w:val="0"/>
          <w:iCs w:val="0"/>
          <w:sz w:val="18"/>
        </w:rPr>
        <w:t xml:space="preserve">        ORDER BY role_type ASC",</w:t>
      </w:r>
      <w:r>
        <w:rPr>
          <w:rFonts w:hint="default" w:ascii="Arial" w:hAnsi="Arial" w:cs="Arial"/>
          <w:i w:val="0"/>
          <w:iCs w:val="0"/>
          <w:sz w:val="18"/>
        </w:rPr>
        <w:br w:type="textWrapping"/>
      </w:r>
      <w:r>
        <w:rPr>
          <w:rFonts w:hint="default" w:ascii="Arial" w:hAnsi="Arial" w:cs="Arial"/>
          <w:i w:val="0"/>
          <w:iCs w:val="0"/>
          <w:sz w:val="18"/>
        </w:rPr>
        <w:t xml:space="preserve">      ['student_id' =&gt; $student_id]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p>
    <w:p w14:paraId="608B2C6A">
      <w:pPr>
        <w:rPr>
          <w:rFonts w:hint="default" w:ascii="Arial" w:hAnsi="Arial" w:cs="Arial"/>
          <w:i w:val="0"/>
          <w:iCs w:val="0"/>
        </w:rPr>
      </w:pPr>
      <w:r>
        <w:rPr>
          <w:rFonts w:hint="default" w:ascii="Arial" w:hAnsi="Arial" w:cs="Arial"/>
          <w:i w:val="0"/>
          <w:iCs w:val="0"/>
        </w:rPr>
        <w:br w:type="page"/>
      </w:r>
    </w:p>
    <w:p w14:paraId="67D1C0FF">
      <w:pPr>
        <w:pStyle w:val="3"/>
        <w:rPr>
          <w:rFonts w:hint="default" w:ascii="Arial" w:hAnsi="Arial" w:cs="Arial"/>
          <w:i w:val="0"/>
          <w:iCs w:val="0"/>
        </w:rPr>
      </w:pPr>
      <w:r>
        <w:rPr>
          <w:rFonts w:hint="default" w:ascii="Arial" w:hAnsi="Arial" w:cs="Arial"/>
          <w:i w:val="0"/>
          <w:iCs w:val="0"/>
        </w:rPr>
        <w:t>app\models\BoardingLog.php</w:t>
      </w:r>
    </w:p>
    <w:p w14:paraId="0AC35BBE">
      <w:pPr>
        <w:pStyle w:val="156"/>
        <w:rPr>
          <w:rFonts w:hint="default" w:ascii="Arial" w:hAnsi="Arial" w:cs="Arial"/>
          <w:i w:val="0"/>
          <w:iCs w:val="0"/>
        </w:rPr>
      </w:pP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t>class BoardingLog extends Model</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t xml:space="preserve">  protected $table        = 'boarding_logs';</w:t>
      </w:r>
      <w:r>
        <w:rPr>
          <w:rFonts w:hint="default" w:ascii="Arial" w:hAnsi="Arial" w:cs="Arial"/>
          <w:i w:val="0"/>
          <w:iCs w:val="0"/>
          <w:sz w:val="18"/>
        </w:rPr>
        <w:br w:type="textWrapping"/>
      </w:r>
      <w:r>
        <w:rPr>
          <w:rFonts w:hint="default" w:ascii="Arial" w:hAnsi="Arial" w:cs="Arial"/>
          <w:i w:val="0"/>
          <w:iCs w:val="0"/>
          <w:sz w:val="18"/>
        </w:rPr>
        <w:t xml:space="preserve">  protected $order_column = 'log_date';</w:t>
      </w:r>
      <w:r>
        <w:rPr>
          <w:rFonts w:hint="default" w:ascii="Arial" w:hAnsi="Arial" w:cs="Arial"/>
          <w:i w:val="0"/>
          <w:iCs w:val="0"/>
          <w:sz w:val="18"/>
        </w:rPr>
        <w:br w:type="textWrapping"/>
      </w:r>
      <w:r>
        <w:rPr>
          <w:rFonts w:hint="default" w:ascii="Arial" w:hAnsi="Arial" w:cs="Arial"/>
          <w:i w:val="0"/>
          <w:iCs w:val="0"/>
          <w:sz w:val="18"/>
        </w:rPr>
        <w:t xml:space="preserve">  protected $order_type   = 'desc';</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public function getForStudent($studentId)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return $this-&gt;query(</w:t>
      </w:r>
      <w:r>
        <w:rPr>
          <w:rFonts w:hint="default" w:ascii="Arial" w:hAnsi="Arial" w:cs="Arial"/>
          <w:i w:val="0"/>
          <w:iCs w:val="0"/>
          <w:sz w:val="18"/>
        </w:rPr>
        <w:br w:type="textWrapping"/>
      </w:r>
      <w:r>
        <w:rPr>
          <w:rFonts w:hint="default" w:ascii="Arial" w:hAnsi="Arial" w:cs="Arial"/>
          <w:i w:val="0"/>
          <w:iCs w:val="0"/>
          <w:sz w:val="18"/>
        </w:rPr>
        <w:t xml:space="preserve">      "SELECT * FROM boarding_logs</w:t>
      </w:r>
      <w:r>
        <w:rPr>
          <w:rFonts w:hint="default" w:ascii="Arial" w:hAnsi="Arial" w:cs="Arial"/>
          <w:i w:val="0"/>
          <w:iCs w:val="0"/>
          <w:sz w:val="18"/>
        </w:rPr>
        <w:br w:type="textWrapping"/>
      </w:r>
      <w:r>
        <w:rPr>
          <w:rFonts w:hint="default" w:ascii="Arial" w:hAnsi="Arial" w:cs="Arial"/>
          <w:i w:val="0"/>
          <w:iCs w:val="0"/>
          <w:sz w:val="18"/>
        </w:rPr>
        <w:t xml:space="preserve">        WHERE student_id = :student_id</w:t>
      </w:r>
      <w:r>
        <w:rPr>
          <w:rFonts w:hint="default" w:ascii="Arial" w:hAnsi="Arial" w:cs="Arial"/>
          <w:i w:val="0"/>
          <w:iCs w:val="0"/>
          <w:sz w:val="18"/>
        </w:rPr>
        <w:br w:type="textWrapping"/>
      </w:r>
      <w:r>
        <w:rPr>
          <w:rFonts w:hint="default" w:ascii="Arial" w:hAnsi="Arial" w:cs="Arial"/>
          <w:i w:val="0"/>
          <w:iCs w:val="0"/>
          <w:sz w:val="18"/>
        </w:rPr>
        <w:t xml:space="preserve">        ORDER BY log_date DESC, created_at DESC",</w:t>
      </w:r>
      <w:r>
        <w:rPr>
          <w:rFonts w:hint="default" w:ascii="Arial" w:hAnsi="Arial" w:cs="Arial"/>
          <w:i w:val="0"/>
          <w:iCs w:val="0"/>
          <w:sz w:val="18"/>
        </w:rPr>
        <w:br w:type="textWrapping"/>
      </w:r>
      <w:r>
        <w:rPr>
          <w:rFonts w:hint="default" w:ascii="Arial" w:hAnsi="Arial" w:cs="Arial"/>
          <w:i w:val="0"/>
          <w:iCs w:val="0"/>
          <w:sz w:val="18"/>
        </w:rPr>
        <w:t xml:space="preserve">      ['student_id' =&gt; $studentId]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public function getRecent($limit = 10)</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return $this-&gt;query(</w:t>
      </w:r>
      <w:r>
        <w:rPr>
          <w:rFonts w:hint="default" w:ascii="Arial" w:hAnsi="Arial" w:cs="Arial"/>
          <w:i w:val="0"/>
          <w:iCs w:val="0"/>
          <w:sz w:val="18"/>
        </w:rPr>
        <w:br w:type="textWrapping"/>
      </w:r>
      <w:r>
        <w:rPr>
          <w:rFonts w:hint="default" w:ascii="Arial" w:hAnsi="Arial" w:cs="Arial"/>
          <w:i w:val="0"/>
          <w:iCs w:val="0"/>
          <w:sz w:val="18"/>
        </w:rPr>
        <w:t xml:space="preserve">      "SELECT b.*, s.first_name AS student_first_name, s.last_name AS student_last_name</w:t>
      </w:r>
      <w:r>
        <w:rPr>
          <w:rFonts w:hint="default" w:ascii="Arial" w:hAnsi="Arial" w:cs="Arial"/>
          <w:i w:val="0"/>
          <w:iCs w:val="0"/>
          <w:sz w:val="18"/>
        </w:rPr>
        <w:br w:type="textWrapping"/>
      </w:r>
      <w:r>
        <w:rPr>
          <w:rFonts w:hint="default" w:ascii="Arial" w:hAnsi="Arial" w:cs="Arial"/>
          <w:i w:val="0"/>
          <w:iCs w:val="0"/>
          <w:sz w:val="18"/>
        </w:rPr>
        <w:t xml:space="preserve">         FROM boarding_logs b</w:t>
      </w:r>
      <w:r>
        <w:rPr>
          <w:rFonts w:hint="default" w:ascii="Arial" w:hAnsi="Arial" w:cs="Arial"/>
          <w:i w:val="0"/>
          <w:iCs w:val="0"/>
          <w:sz w:val="18"/>
        </w:rPr>
        <w:br w:type="textWrapping"/>
      </w:r>
      <w:r>
        <w:rPr>
          <w:rFonts w:hint="default" w:ascii="Arial" w:hAnsi="Arial" w:cs="Arial"/>
          <w:i w:val="0"/>
          <w:iCs w:val="0"/>
          <w:sz w:val="18"/>
        </w:rPr>
        <w:t xml:space="preserve">         JOIN students s ON s.id = b.student_id</w:t>
      </w:r>
      <w:r>
        <w:rPr>
          <w:rFonts w:hint="default" w:ascii="Arial" w:hAnsi="Arial" w:cs="Arial"/>
          <w:i w:val="0"/>
          <w:iCs w:val="0"/>
          <w:sz w:val="18"/>
        </w:rPr>
        <w:br w:type="textWrapping"/>
      </w:r>
      <w:r>
        <w:rPr>
          <w:rFonts w:hint="default" w:ascii="Arial" w:hAnsi="Arial" w:cs="Arial"/>
          <w:i w:val="0"/>
          <w:iCs w:val="0"/>
          <w:sz w:val="18"/>
        </w:rPr>
        <w:t xml:space="preserve">        ORDER BY b.log_date DESC, b.created_at DESC</w:t>
      </w:r>
      <w:r>
        <w:rPr>
          <w:rFonts w:hint="default" w:ascii="Arial" w:hAnsi="Arial" w:cs="Arial"/>
          <w:i w:val="0"/>
          <w:iCs w:val="0"/>
          <w:sz w:val="18"/>
        </w:rPr>
        <w:br w:type="textWrapping"/>
      </w:r>
      <w:r>
        <w:rPr>
          <w:rFonts w:hint="default" w:ascii="Arial" w:hAnsi="Arial" w:cs="Arial"/>
          <w:i w:val="0"/>
          <w:iCs w:val="0"/>
          <w:sz w:val="18"/>
        </w:rPr>
        <w:t xml:space="preserve">        LIMIT :limit",</w:t>
      </w:r>
      <w:r>
        <w:rPr>
          <w:rFonts w:hint="default" w:ascii="Arial" w:hAnsi="Arial" w:cs="Arial"/>
          <w:i w:val="0"/>
          <w:iCs w:val="0"/>
          <w:sz w:val="18"/>
        </w:rPr>
        <w:br w:type="textWrapping"/>
      </w:r>
      <w:r>
        <w:rPr>
          <w:rFonts w:hint="default" w:ascii="Arial" w:hAnsi="Arial" w:cs="Arial"/>
          <w:i w:val="0"/>
          <w:iCs w:val="0"/>
          <w:sz w:val="18"/>
        </w:rPr>
        <w:t xml:space="preserve">      ['limit' =&gt; (int)$limit]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public function countToday()</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$rows = $this-&gt;query("SELECT COUNT(*) AS count FROM boarding_logs WHERE log_date = CURDATE()");</w:t>
      </w:r>
      <w:r>
        <w:rPr>
          <w:rFonts w:hint="default" w:ascii="Arial" w:hAnsi="Arial" w:cs="Arial"/>
          <w:i w:val="0"/>
          <w:iCs w:val="0"/>
          <w:sz w:val="18"/>
        </w:rPr>
        <w:br w:type="textWrapping"/>
      </w:r>
      <w:r>
        <w:rPr>
          <w:rFonts w:hint="default" w:ascii="Arial" w:hAnsi="Arial" w:cs="Arial"/>
          <w:i w:val="0"/>
          <w:iCs w:val="0"/>
          <w:sz w:val="18"/>
        </w:rPr>
        <w:t xml:space="preserve">    return $rows ? (int)$rows[0]-&gt;count : 0;</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p>
    <w:p w14:paraId="1A548F8C">
      <w:pPr>
        <w:rPr>
          <w:rFonts w:hint="default" w:ascii="Arial" w:hAnsi="Arial" w:cs="Arial"/>
          <w:i w:val="0"/>
          <w:iCs w:val="0"/>
        </w:rPr>
      </w:pPr>
      <w:r>
        <w:rPr>
          <w:rFonts w:hint="default" w:ascii="Arial" w:hAnsi="Arial" w:cs="Arial"/>
          <w:i w:val="0"/>
          <w:iCs w:val="0"/>
        </w:rPr>
        <w:br w:type="page"/>
      </w:r>
    </w:p>
    <w:p w14:paraId="368D716E">
      <w:pPr>
        <w:pStyle w:val="3"/>
        <w:rPr>
          <w:rFonts w:hint="default" w:ascii="Arial" w:hAnsi="Arial" w:cs="Arial"/>
          <w:i w:val="0"/>
          <w:iCs w:val="0"/>
        </w:rPr>
      </w:pPr>
      <w:r>
        <w:rPr>
          <w:rFonts w:hint="default" w:ascii="Arial" w:hAnsi="Arial" w:cs="Arial"/>
          <w:i w:val="0"/>
          <w:iCs w:val="0"/>
        </w:rPr>
        <w:t>app\models\CheckinLog.php</w:t>
      </w:r>
    </w:p>
    <w:p w14:paraId="3FCEAD64">
      <w:pPr>
        <w:pStyle w:val="156"/>
        <w:rPr>
          <w:rFonts w:hint="default" w:ascii="Arial" w:hAnsi="Arial" w:cs="Arial"/>
          <w:i w:val="0"/>
          <w:iCs w:val="0"/>
        </w:rPr>
      </w:pP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t>class CheckinLog extends Model</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t xml:space="preserve">  protected $table        = 'checkin_logs';</w:t>
      </w:r>
      <w:r>
        <w:rPr>
          <w:rFonts w:hint="default" w:ascii="Arial" w:hAnsi="Arial" w:cs="Arial"/>
          <w:i w:val="0"/>
          <w:iCs w:val="0"/>
          <w:sz w:val="18"/>
        </w:rPr>
        <w:br w:type="textWrapping"/>
      </w:r>
      <w:r>
        <w:rPr>
          <w:rFonts w:hint="default" w:ascii="Arial" w:hAnsi="Arial" w:cs="Arial"/>
          <w:i w:val="0"/>
          <w:iCs w:val="0"/>
          <w:sz w:val="18"/>
        </w:rPr>
        <w:t xml:space="preserve">  protected $order_column = 'check_time';</w:t>
      </w:r>
      <w:r>
        <w:rPr>
          <w:rFonts w:hint="default" w:ascii="Arial" w:hAnsi="Arial" w:cs="Arial"/>
          <w:i w:val="0"/>
          <w:iCs w:val="0"/>
          <w:sz w:val="18"/>
        </w:rPr>
        <w:br w:type="textWrapping"/>
      </w:r>
      <w:r>
        <w:rPr>
          <w:rFonts w:hint="default" w:ascii="Arial" w:hAnsi="Arial" w:cs="Arial"/>
          <w:i w:val="0"/>
          <w:iCs w:val="0"/>
          <w:sz w:val="18"/>
        </w:rPr>
        <w:t xml:space="preserve">  protected $order_type   = 'desc';</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public function getForStudent($studentId)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return $this-&gt;query(</w:t>
      </w:r>
      <w:r>
        <w:rPr>
          <w:rFonts w:hint="default" w:ascii="Arial" w:hAnsi="Arial" w:cs="Arial"/>
          <w:i w:val="0"/>
          <w:iCs w:val="0"/>
          <w:sz w:val="18"/>
        </w:rPr>
        <w:br w:type="textWrapping"/>
      </w:r>
      <w:r>
        <w:rPr>
          <w:rFonts w:hint="default" w:ascii="Arial" w:hAnsi="Arial" w:cs="Arial"/>
          <w:i w:val="0"/>
          <w:iCs w:val="0"/>
          <w:sz w:val="18"/>
        </w:rPr>
        <w:t xml:space="preserve">      "SELECT * FROM checkin_logs</w:t>
      </w:r>
      <w:r>
        <w:rPr>
          <w:rFonts w:hint="default" w:ascii="Arial" w:hAnsi="Arial" w:cs="Arial"/>
          <w:i w:val="0"/>
          <w:iCs w:val="0"/>
          <w:sz w:val="18"/>
        </w:rPr>
        <w:br w:type="textWrapping"/>
      </w:r>
      <w:r>
        <w:rPr>
          <w:rFonts w:hint="default" w:ascii="Arial" w:hAnsi="Arial" w:cs="Arial"/>
          <w:i w:val="0"/>
          <w:iCs w:val="0"/>
          <w:sz w:val="18"/>
        </w:rPr>
        <w:t xml:space="preserve">        WHERE student_id = :student_id</w:t>
      </w:r>
      <w:r>
        <w:rPr>
          <w:rFonts w:hint="default" w:ascii="Arial" w:hAnsi="Arial" w:cs="Arial"/>
          <w:i w:val="0"/>
          <w:iCs w:val="0"/>
          <w:sz w:val="18"/>
        </w:rPr>
        <w:br w:type="textWrapping"/>
      </w:r>
      <w:r>
        <w:rPr>
          <w:rFonts w:hint="default" w:ascii="Arial" w:hAnsi="Arial" w:cs="Arial"/>
          <w:i w:val="0"/>
          <w:iCs w:val="0"/>
          <w:sz w:val="18"/>
        </w:rPr>
        <w:t xml:space="preserve">        ORDER BY check_time DESC",</w:t>
      </w:r>
      <w:r>
        <w:rPr>
          <w:rFonts w:hint="default" w:ascii="Arial" w:hAnsi="Arial" w:cs="Arial"/>
          <w:i w:val="0"/>
          <w:iCs w:val="0"/>
          <w:sz w:val="18"/>
        </w:rPr>
        <w:br w:type="textWrapping"/>
      </w:r>
      <w:r>
        <w:rPr>
          <w:rFonts w:hint="default" w:ascii="Arial" w:hAnsi="Arial" w:cs="Arial"/>
          <w:i w:val="0"/>
          <w:iCs w:val="0"/>
          <w:sz w:val="18"/>
        </w:rPr>
        <w:t xml:space="preserve">      ['student_id' =&gt; $studentId]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public function getRecent($limit = 10)</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return $this-&gt;query(</w:t>
      </w:r>
      <w:r>
        <w:rPr>
          <w:rFonts w:hint="default" w:ascii="Arial" w:hAnsi="Arial" w:cs="Arial"/>
          <w:i w:val="0"/>
          <w:iCs w:val="0"/>
          <w:sz w:val="18"/>
        </w:rPr>
        <w:br w:type="textWrapping"/>
      </w:r>
      <w:r>
        <w:rPr>
          <w:rFonts w:hint="default" w:ascii="Arial" w:hAnsi="Arial" w:cs="Arial"/>
          <w:i w:val="0"/>
          <w:iCs w:val="0"/>
          <w:sz w:val="18"/>
        </w:rPr>
        <w:t xml:space="preserve">      "SELECT c.*, s.first_name AS student_first_name, s.last_name AS student_last_name</w:t>
      </w:r>
      <w:r>
        <w:rPr>
          <w:rFonts w:hint="default" w:ascii="Arial" w:hAnsi="Arial" w:cs="Arial"/>
          <w:i w:val="0"/>
          <w:iCs w:val="0"/>
          <w:sz w:val="18"/>
        </w:rPr>
        <w:br w:type="textWrapping"/>
      </w:r>
      <w:r>
        <w:rPr>
          <w:rFonts w:hint="default" w:ascii="Arial" w:hAnsi="Arial" w:cs="Arial"/>
          <w:i w:val="0"/>
          <w:iCs w:val="0"/>
          <w:sz w:val="18"/>
        </w:rPr>
        <w:t xml:space="preserve">         FROM checkin_logs c</w:t>
      </w:r>
      <w:r>
        <w:rPr>
          <w:rFonts w:hint="default" w:ascii="Arial" w:hAnsi="Arial" w:cs="Arial"/>
          <w:i w:val="0"/>
          <w:iCs w:val="0"/>
          <w:sz w:val="18"/>
        </w:rPr>
        <w:br w:type="textWrapping"/>
      </w:r>
      <w:r>
        <w:rPr>
          <w:rFonts w:hint="default" w:ascii="Arial" w:hAnsi="Arial" w:cs="Arial"/>
          <w:i w:val="0"/>
          <w:iCs w:val="0"/>
          <w:sz w:val="18"/>
        </w:rPr>
        <w:t xml:space="preserve">         JOIN students s ON s.id = c.student_id</w:t>
      </w:r>
      <w:r>
        <w:rPr>
          <w:rFonts w:hint="default" w:ascii="Arial" w:hAnsi="Arial" w:cs="Arial"/>
          <w:i w:val="0"/>
          <w:iCs w:val="0"/>
          <w:sz w:val="18"/>
        </w:rPr>
        <w:br w:type="textWrapping"/>
      </w:r>
      <w:r>
        <w:rPr>
          <w:rFonts w:hint="default" w:ascii="Arial" w:hAnsi="Arial" w:cs="Arial"/>
          <w:i w:val="0"/>
          <w:iCs w:val="0"/>
          <w:sz w:val="18"/>
        </w:rPr>
        <w:t xml:space="preserve">        ORDER BY c.check_time DESC</w:t>
      </w:r>
      <w:r>
        <w:rPr>
          <w:rFonts w:hint="default" w:ascii="Arial" w:hAnsi="Arial" w:cs="Arial"/>
          <w:i w:val="0"/>
          <w:iCs w:val="0"/>
          <w:sz w:val="18"/>
        </w:rPr>
        <w:br w:type="textWrapping"/>
      </w:r>
      <w:r>
        <w:rPr>
          <w:rFonts w:hint="default" w:ascii="Arial" w:hAnsi="Arial" w:cs="Arial"/>
          <w:i w:val="0"/>
          <w:iCs w:val="0"/>
          <w:sz w:val="18"/>
        </w:rPr>
        <w:t xml:space="preserve">        LIMIT :limit",</w:t>
      </w:r>
      <w:r>
        <w:rPr>
          <w:rFonts w:hint="default" w:ascii="Arial" w:hAnsi="Arial" w:cs="Arial"/>
          <w:i w:val="0"/>
          <w:iCs w:val="0"/>
          <w:sz w:val="18"/>
        </w:rPr>
        <w:br w:type="textWrapping"/>
      </w:r>
      <w:r>
        <w:rPr>
          <w:rFonts w:hint="default" w:ascii="Arial" w:hAnsi="Arial" w:cs="Arial"/>
          <w:i w:val="0"/>
          <w:iCs w:val="0"/>
          <w:sz w:val="18"/>
        </w:rPr>
        <w:t xml:space="preserve">      ['limit' =&gt; (int)$limit]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p>
    <w:p w14:paraId="71DB60AB">
      <w:pPr>
        <w:rPr>
          <w:rFonts w:hint="default" w:ascii="Arial" w:hAnsi="Arial" w:cs="Arial"/>
          <w:i w:val="0"/>
          <w:iCs w:val="0"/>
        </w:rPr>
      </w:pPr>
      <w:r>
        <w:rPr>
          <w:rFonts w:hint="default" w:ascii="Arial" w:hAnsi="Arial" w:cs="Arial"/>
          <w:i w:val="0"/>
          <w:iCs w:val="0"/>
        </w:rPr>
        <w:br w:type="page"/>
      </w:r>
    </w:p>
    <w:p w14:paraId="15C1376B">
      <w:pPr>
        <w:pStyle w:val="3"/>
        <w:rPr>
          <w:rFonts w:hint="default" w:ascii="Arial" w:hAnsi="Arial" w:cs="Arial"/>
          <w:i w:val="0"/>
          <w:iCs w:val="0"/>
        </w:rPr>
      </w:pPr>
      <w:r>
        <w:rPr>
          <w:rFonts w:hint="default" w:ascii="Arial" w:hAnsi="Arial" w:cs="Arial"/>
          <w:i w:val="0"/>
          <w:iCs w:val="0"/>
        </w:rPr>
        <w:t>app\models\ClassroomSession.php</w:t>
      </w:r>
    </w:p>
    <w:p w14:paraId="4EFFAB06">
      <w:pPr>
        <w:pStyle w:val="156"/>
        <w:rPr>
          <w:rFonts w:hint="default" w:ascii="Arial" w:hAnsi="Arial" w:cs="Arial"/>
          <w:i w:val="0"/>
          <w:iCs w:val="0"/>
        </w:rPr>
      </w:pP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t>class ClassroomSession extends Model</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t xml:space="preserve">  protected $table        = 'classroom_sessions';</w:t>
      </w:r>
      <w:r>
        <w:rPr>
          <w:rFonts w:hint="default" w:ascii="Arial" w:hAnsi="Arial" w:cs="Arial"/>
          <w:i w:val="0"/>
          <w:iCs w:val="0"/>
          <w:sz w:val="18"/>
        </w:rPr>
        <w:br w:type="textWrapping"/>
      </w:r>
      <w:r>
        <w:rPr>
          <w:rFonts w:hint="default" w:ascii="Arial" w:hAnsi="Arial" w:cs="Arial"/>
          <w:i w:val="0"/>
          <w:iCs w:val="0"/>
          <w:sz w:val="18"/>
        </w:rPr>
        <w:t xml:space="preserve">  protected $order_column = 'session_date';</w:t>
      </w:r>
      <w:r>
        <w:rPr>
          <w:rFonts w:hint="default" w:ascii="Arial" w:hAnsi="Arial" w:cs="Arial"/>
          <w:i w:val="0"/>
          <w:iCs w:val="0"/>
          <w:sz w:val="18"/>
        </w:rPr>
        <w:br w:type="textWrapping"/>
      </w:r>
      <w:r>
        <w:rPr>
          <w:rFonts w:hint="default" w:ascii="Arial" w:hAnsi="Arial" w:cs="Arial"/>
          <w:i w:val="0"/>
          <w:iCs w:val="0"/>
          <w:sz w:val="18"/>
        </w:rPr>
        <w:t xml:space="preserve">  protected $order_type   = 'desc';</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public function getSessionsForStudent($studentId)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return $this-&gt;query(</w:t>
      </w:r>
      <w:r>
        <w:rPr>
          <w:rFonts w:hint="default" w:ascii="Arial" w:hAnsi="Arial" w:cs="Arial"/>
          <w:i w:val="0"/>
          <w:iCs w:val="0"/>
          <w:sz w:val="18"/>
        </w:rPr>
        <w:br w:type="textWrapping"/>
      </w:r>
      <w:r>
        <w:rPr>
          <w:rFonts w:hint="default" w:ascii="Arial" w:hAnsi="Arial" w:cs="Arial"/>
          <w:i w:val="0"/>
          <w:iCs w:val="0"/>
          <w:sz w:val="18"/>
        </w:rPr>
        <w:t xml:space="preserve">      "SELECT *</w:t>
      </w:r>
      <w:r>
        <w:rPr>
          <w:rFonts w:hint="default" w:ascii="Arial" w:hAnsi="Arial" w:cs="Arial"/>
          <w:i w:val="0"/>
          <w:iCs w:val="0"/>
          <w:sz w:val="18"/>
        </w:rPr>
        <w:br w:type="textWrapping"/>
      </w:r>
      <w:r>
        <w:rPr>
          <w:rFonts w:hint="default" w:ascii="Arial" w:hAnsi="Arial" w:cs="Arial"/>
          <w:i w:val="0"/>
          <w:iCs w:val="0"/>
          <w:sz w:val="18"/>
        </w:rPr>
        <w:t xml:space="preserve">         FROM classroom_sessions</w:t>
      </w:r>
      <w:r>
        <w:rPr>
          <w:rFonts w:hint="default" w:ascii="Arial" w:hAnsi="Arial" w:cs="Arial"/>
          <w:i w:val="0"/>
          <w:iCs w:val="0"/>
          <w:sz w:val="18"/>
        </w:rPr>
        <w:br w:type="textWrapping"/>
      </w:r>
      <w:r>
        <w:rPr>
          <w:rFonts w:hint="default" w:ascii="Arial" w:hAnsi="Arial" w:cs="Arial"/>
          <w:i w:val="0"/>
          <w:iCs w:val="0"/>
          <w:sz w:val="18"/>
        </w:rPr>
        <w:t xml:space="preserve">        WHERE student_id = :student_id</w:t>
      </w:r>
      <w:r>
        <w:rPr>
          <w:rFonts w:hint="default" w:ascii="Arial" w:hAnsi="Arial" w:cs="Arial"/>
          <w:i w:val="0"/>
          <w:iCs w:val="0"/>
          <w:sz w:val="18"/>
        </w:rPr>
        <w:br w:type="textWrapping"/>
      </w:r>
      <w:r>
        <w:rPr>
          <w:rFonts w:hint="default" w:ascii="Arial" w:hAnsi="Arial" w:cs="Arial"/>
          <w:i w:val="0"/>
          <w:iCs w:val="0"/>
          <w:sz w:val="18"/>
        </w:rPr>
        <w:t xml:space="preserve">        ORDER BY session_date DESC, created_at DESC",</w:t>
      </w:r>
      <w:r>
        <w:rPr>
          <w:rFonts w:hint="default" w:ascii="Arial" w:hAnsi="Arial" w:cs="Arial"/>
          <w:i w:val="0"/>
          <w:iCs w:val="0"/>
          <w:sz w:val="18"/>
        </w:rPr>
        <w:br w:type="textWrapping"/>
      </w:r>
      <w:r>
        <w:rPr>
          <w:rFonts w:hint="default" w:ascii="Arial" w:hAnsi="Arial" w:cs="Arial"/>
          <w:i w:val="0"/>
          <w:iCs w:val="0"/>
          <w:sz w:val="18"/>
        </w:rPr>
        <w:t xml:space="preserve">      ['student_id' =&gt; $studentId]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public function getRecentSessionsForTeacher($teacherId, $limit = 5)</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return $this-&gt;query(</w:t>
      </w:r>
      <w:r>
        <w:rPr>
          <w:rFonts w:hint="default" w:ascii="Arial" w:hAnsi="Arial" w:cs="Arial"/>
          <w:i w:val="0"/>
          <w:iCs w:val="0"/>
          <w:sz w:val="18"/>
        </w:rPr>
        <w:br w:type="textWrapping"/>
      </w:r>
      <w:r>
        <w:rPr>
          <w:rFonts w:hint="default" w:ascii="Arial" w:hAnsi="Arial" w:cs="Arial"/>
          <w:i w:val="0"/>
          <w:iCs w:val="0"/>
          <w:sz w:val="18"/>
        </w:rPr>
        <w:t xml:space="preserve">      "SELECT cs.*,</w:t>
      </w:r>
      <w:r>
        <w:rPr>
          <w:rFonts w:hint="default" w:ascii="Arial" w:hAnsi="Arial" w:cs="Arial"/>
          <w:i w:val="0"/>
          <w:iCs w:val="0"/>
          <w:sz w:val="18"/>
        </w:rPr>
        <w:br w:type="textWrapping"/>
      </w:r>
      <w:r>
        <w:rPr>
          <w:rFonts w:hint="default" w:ascii="Arial" w:hAnsi="Arial" w:cs="Arial"/>
          <w:i w:val="0"/>
          <w:iCs w:val="0"/>
          <w:sz w:val="18"/>
        </w:rPr>
        <w:t xml:space="preserve">              s.first_name AS student_first_name,</w:t>
      </w:r>
      <w:r>
        <w:rPr>
          <w:rFonts w:hint="default" w:ascii="Arial" w:hAnsi="Arial" w:cs="Arial"/>
          <w:i w:val="0"/>
          <w:iCs w:val="0"/>
          <w:sz w:val="18"/>
        </w:rPr>
        <w:br w:type="textWrapping"/>
      </w:r>
      <w:r>
        <w:rPr>
          <w:rFonts w:hint="default" w:ascii="Arial" w:hAnsi="Arial" w:cs="Arial"/>
          <w:i w:val="0"/>
          <w:iCs w:val="0"/>
          <w:sz w:val="18"/>
        </w:rPr>
        <w:t xml:space="preserve">              s.last_name  AS student_last_name</w:t>
      </w:r>
      <w:r>
        <w:rPr>
          <w:rFonts w:hint="default" w:ascii="Arial" w:hAnsi="Arial" w:cs="Arial"/>
          <w:i w:val="0"/>
          <w:iCs w:val="0"/>
          <w:sz w:val="18"/>
        </w:rPr>
        <w:br w:type="textWrapping"/>
      </w:r>
      <w:r>
        <w:rPr>
          <w:rFonts w:hint="default" w:ascii="Arial" w:hAnsi="Arial" w:cs="Arial"/>
          <w:i w:val="0"/>
          <w:iCs w:val="0"/>
          <w:sz w:val="18"/>
        </w:rPr>
        <w:t xml:space="preserve">         FROM classroom_sessions cs</w:t>
      </w:r>
      <w:r>
        <w:rPr>
          <w:rFonts w:hint="default" w:ascii="Arial" w:hAnsi="Arial" w:cs="Arial"/>
          <w:i w:val="0"/>
          <w:iCs w:val="0"/>
          <w:sz w:val="18"/>
        </w:rPr>
        <w:br w:type="textWrapping"/>
      </w:r>
      <w:r>
        <w:rPr>
          <w:rFonts w:hint="default" w:ascii="Arial" w:hAnsi="Arial" w:cs="Arial"/>
          <w:i w:val="0"/>
          <w:iCs w:val="0"/>
          <w:sz w:val="18"/>
        </w:rPr>
        <w:t xml:space="preserve">         JOIN students s ON cs.student_id = s.id</w:t>
      </w:r>
      <w:r>
        <w:rPr>
          <w:rFonts w:hint="default" w:ascii="Arial" w:hAnsi="Arial" w:cs="Arial"/>
          <w:i w:val="0"/>
          <w:iCs w:val="0"/>
          <w:sz w:val="18"/>
        </w:rPr>
        <w:br w:type="textWrapping"/>
      </w:r>
      <w:r>
        <w:rPr>
          <w:rFonts w:hint="default" w:ascii="Arial" w:hAnsi="Arial" w:cs="Arial"/>
          <w:i w:val="0"/>
          <w:iCs w:val="0"/>
          <w:sz w:val="18"/>
        </w:rPr>
        <w:t xml:space="preserve">        WHERE cs.teacher_id = :teacher_id</w:t>
      </w:r>
      <w:r>
        <w:rPr>
          <w:rFonts w:hint="default" w:ascii="Arial" w:hAnsi="Arial" w:cs="Arial"/>
          <w:i w:val="0"/>
          <w:iCs w:val="0"/>
          <w:sz w:val="18"/>
        </w:rPr>
        <w:br w:type="textWrapping"/>
      </w:r>
      <w:r>
        <w:rPr>
          <w:rFonts w:hint="default" w:ascii="Arial" w:hAnsi="Arial" w:cs="Arial"/>
          <w:i w:val="0"/>
          <w:iCs w:val="0"/>
          <w:sz w:val="18"/>
        </w:rPr>
        <w:t xml:space="preserve">        ORDER BY cs.session_date DESC, cs.created_at DESC</w:t>
      </w:r>
      <w:r>
        <w:rPr>
          <w:rFonts w:hint="default" w:ascii="Arial" w:hAnsi="Arial" w:cs="Arial"/>
          <w:i w:val="0"/>
          <w:iCs w:val="0"/>
          <w:sz w:val="18"/>
        </w:rPr>
        <w:br w:type="textWrapping"/>
      </w:r>
      <w:r>
        <w:rPr>
          <w:rFonts w:hint="default" w:ascii="Arial" w:hAnsi="Arial" w:cs="Arial"/>
          <w:i w:val="0"/>
          <w:iCs w:val="0"/>
          <w:sz w:val="18"/>
        </w:rPr>
        <w:t xml:space="preserve">        LIMIT :limit",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'teacher_id' =&gt; $teacherId,</w:t>
      </w:r>
      <w:r>
        <w:rPr>
          <w:rFonts w:hint="default" w:ascii="Arial" w:hAnsi="Arial" w:cs="Arial"/>
          <w:i w:val="0"/>
          <w:iCs w:val="0"/>
          <w:sz w:val="18"/>
        </w:rPr>
        <w:br w:type="textWrapping"/>
      </w:r>
      <w:r>
        <w:rPr>
          <w:rFonts w:hint="default" w:ascii="Arial" w:hAnsi="Arial" w:cs="Arial"/>
          <w:i w:val="0"/>
          <w:iCs w:val="0"/>
          <w:sz w:val="18"/>
        </w:rPr>
        <w:t xml:space="preserve">        'limit'      =&gt; (int)$limit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public function countSessionsForTeacher($teacherId)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$result = $this-&gt;query(</w:t>
      </w:r>
      <w:r>
        <w:rPr>
          <w:rFonts w:hint="default" w:ascii="Arial" w:hAnsi="Arial" w:cs="Arial"/>
          <w:i w:val="0"/>
          <w:iCs w:val="0"/>
          <w:sz w:val="18"/>
        </w:rPr>
        <w:br w:type="textWrapping"/>
      </w:r>
      <w:r>
        <w:rPr>
          <w:rFonts w:hint="default" w:ascii="Arial" w:hAnsi="Arial" w:cs="Arial"/>
          <w:i w:val="0"/>
          <w:iCs w:val="0"/>
          <w:sz w:val="18"/>
        </w:rPr>
        <w:t xml:space="preserve">      "SELECT COUNT(*) AS count</w:t>
      </w:r>
      <w:r>
        <w:rPr>
          <w:rFonts w:hint="default" w:ascii="Arial" w:hAnsi="Arial" w:cs="Arial"/>
          <w:i w:val="0"/>
          <w:iCs w:val="0"/>
          <w:sz w:val="18"/>
        </w:rPr>
        <w:br w:type="textWrapping"/>
      </w:r>
      <w:r>
        <w:rPr>
          <w:rFonts w:hint="default" w:ascii="Arial" w:hAnsi="Arial" w:cs="Arial"/>
          <w:i w:val="0"/>
          <w:iCs w:val="0"/>
          <w:sz w:val="18"/>
        </w:rPr>
        <w:t xml:space="preserve">         FROM classroom_sessions</w:t>
      </w:r>
      <w:r>
        <w:rPr>
          <w:rFonts w:hint="default" w:ascii="Arial" w:hAnsi="Arial" w:cs="Arial"/>
          <w:i w:val="0"/>
          <w:iCs w:val="0"/>
          <w:sz w:val="18"/>
        </w:rPr>
        <w:br w:type="textWrapping"/>
      </w:r>
      <w:r>
        <w:rPr>
          <w:rFonts w:hint="default" w:ascii="Arial" w:hAnsi="Arial" w:cs="Arial"/>
          <w:i w:val="0"/>
          <w:iCs w:val="0"/>
          <w:sz w:val="18"/>
        </w:rPr>
        <w:t xml:space="preserve">        WHERE teacher_id = :teacher_id",</w:t>
      </w:r>
      <w:r>
        <w:rPr>
          <w:rFonts w:hint="default" w:ascii="Arial" w:hAnsi="Arial" w:cs="Arial"/>
          <w:i w:val="0"/>
          <w:iCs w:val="0"/>
          <w:sz w:val="18"/>
        </w:rPr>
        <w:br w:type="textWrapping"/>
      </w:r>
      <w:r>
        <w:rPr>
          <w:rFonts w:hint="default" w:ascii="Arial" w:hAnsi="Arial" w:cs="Arial"/>
          <w:i w:val="0"/>
          <w:iCs w:val="0"/>
          <w:sz w:val="18"/>
        </w:rPr>
        <w:t xml:space="preserve">      ['teacher_id' =&gt; $teacherId]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if ($result &amp;&amp; isset($result[0]-&gt;count)) {</w:t>
      </w:r>
      <w:r>
        <w:rPr>
          <w:rFonts w:hint="default" w:ascii="Arial" w:hAnsi="Arial" w:cs="Arial"/>
          <w:i w:val="0"/>
          <w:iCs w:val="0"/>
          <w:sz w:val="18"/>
        </w:rPr>
        <w:br w:type="textWrapping"/>
      </w:r>
      <w:r>
        <w:rPr>
          <w:rFonts w:hint="default" w:ascii="Arial" w:hAnsi="Arial" w:cs="Arial"/>
          <w:i w:val="0"/>
          <w:iCs w:val="0"/>
          <w:sz w:val="18"/>
        </w:rPr>
        <w:t xml:space="preserve">      return (int)$result[0]-&gt;count;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return 0;</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public function getSessionsForStudentInRange($studentId, $startDate, $endDate)</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return $this-&gt;query(</w:t>
      </w:r>
      <w:r>
        <w:rPr>
          <w:rFonts w:hint="default" w:ascii="Arial" w:hAnsi="Arial" w:cs="Arial"/>
          <w:i w:val="0"/>
          <w:iCs w:val="0"/>
          <w:sz w:val="18"/>
        </w:rPr>
        <w:br w:type="textWrapping"/>
      </w:r>
      <w:r>
        <w:rPr>
          <w:rFonts w:hint="default" w:ascii="Arial" w:hAnsi="Arial" w:cs="Arial"/>
          <w:i w:val="0"/>
          <w:iCs w:val="0"/>
          <w:sz w:val="18"/>
        </w:rPr>
        <w:t xml:space="preserve">      "SELECT *</w:t>
      </w:r>
      <w:r>
        <w:rPr>
          <w:rFonts w:hint="default" w:ascii="Arial" w:hAnsi="Arial" w:cs="Arial"/>
          <w:i w:val="0"/>
          <w:iCs w:val="0"/>
          <w:sz w:val="18"/>
        </w:rPr>
        <w:br w:type="textWrapping"/>
      </w:r>
      <w:r>
        <w:rPr>
          <w:rFonts w:hint="default" w:ascii="Arial" w:hAnsi="Arial" w:cs="Arial"/>
          <w:i w:val="0"/>
          <w:iCs w:val="0"/>
          <w:sz w:val="18"/>
        </w:rPr>
        <w:t xml:space="preserve">         FROM classroom_sessions</w:t>
      </w:r>
      <w:r>
        <w:rPr>
          <w:rFonts w:hint="default" w:ascii="Arial" w:hAnsi="Arial" w:cs="Arial"/>
          <w:i w:val="0"/>
          <w:iCs w:val="0"/>
          <w:sz w:val="18"/>
        </w:rPr>
        <w:br w:type="textWrapping"/>
      </w:r>
      <w:r>
        <w:rPr>
          <w:rFonts w:hint="default" w:ascii="Arial" w:hAnsi="Arial" w:cs="Arial"/>
          <w:i w:val="0"/>
          <w:iCs w:val="0"/>
          <w:sz w:val="18"/>
        </w:rPr>
        <w:t xml:space="preserve">        WHERE student_id = :student_id</w:t>
      </w:r>
      <w:r>
        <w:rPr>
          <w:rFonts w:hint="default" w:ascii="Arial" w:hAnsi="Arial" w:cs="Arial"/>
          <w:i w:val="0"/>
          <w:iCs w:val="0"/>
          <w:sz w:val="18"/>
        </w:rPr>
        <w:br w:type="textWrapping"/>
      </w:r>
      <w:r>
        <w:rPr>
          <w:rFonts w:hint="default" w:ascii="Arial" w:hAnsi="Arial" w:cs="Arial"/>
          <w:i w:val="0"/>
          <w:iCs w:val="0"/>
          <w:sz w:val="18"/>
        </w:rPr>
        <w:t xml:space="preserve">          AND session_date &gt;= :start_date</w:t>
      </w:r>
      <w:r>
        <w:rPr>
          <w:rFonts w:hint="default" w:ascii="Arial" w:hAnsi="Arial" w:cs="Arial"/>
          <w:i w:val="0"/>
          <w:iCs w:val="0"/>
          <w:sz w:val="18"/>
        </w:rPr>
        <w:br w:type="textWrapping"/>
      </w:r>
      <w:r>
        <w:rPr>
          <w:rFonts w:hint="default" w:ascii="Arial" w:hAnsi="Arial" w:cs="Arial"/>
          <w:i w:val="0"/>
          <w:iCs w:val="0"/>
          <w:sz w:val="18"/>
        </w:rPr>
        <w:t xml:space="preserve">          AND session_date &lt;= :end_date</w:t>
      </w:r>
      <w:r>
        <w:rPr>
          <w:rFonts w:hint="default" w:ascii="Arial" w:hAnsi="Arial" w:cs="Arial"/>
          <w:i w:val="0"/>
          <w:iCs w:val="0"/>
          <w:sz w:val="18"/>
        </w:rPr>
        <w:br w:type="textWrapping"/>
      </w:r>
      <w:r>
        <w:rPr>
          <w:rFonts w:hint="default" w:ascii="Arial" w:hAnsi="Arial" w:cs="Arial"/>
          <w:i w:val="0"/>
          <w:iCs w:val="0"/>
          <w:sz w:val="18"/>
        </w:rPr>
        <w:t xml:space="preserve">        ORDER BY session_date DESC",</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'student_id' =&gt; $studentId,</w:t>
      </w:r>
      <w:r>
        <w:rPr>
          <w:rFonts w:hint="default" w:ascii="Arial" w:hAnsi="Arial" w:cs="Arial"/>
          <w:i w:val="0"/>
          <w:iCs w:val="0"/>
          <w:sz w:val="18"/>
        </w:rPr>
        <w:br w:type="textWrapping"/>
      </w:r>
      <w:r>
        <w:rPr>
          <w:rFonts w:hint="default" w:ascii="Arial" w:hAnsi="Arial" w:cs="Arial"/>
          <w:i w:val="0"/>
          <w:iCs w:val="0"/>
          <w:sz w:val="18"/>
        </w:rPr>
        <w:t xml:space="preserve">        'start_date' =&gt; $startDate,</w:t>
      </w:r>
      <w:r>
        <w:rPr>
          <w:rFonts w:hint="default" w:ascii="Arial" w:hAnsi="Arial" w:cs="Arial"/>
          <w:i w:val="0"/>
          <w:iCs w:val="0"/>
          <w:sz w:val="18"/>
        </w:rPr>
        <w:br w:type="textWrapping"/>
      </w:r>
      <w:r>
        <w:rPr>
          <w:rFonts w:hint="default" w:ascii="Arial" w:hAnsi="Arial" w:cs="Arial"/>
          <w:i w:val="0"/>
          <w:iCs w:val="0"/>
          <w:sz w:val="18"/>
        </w:rPr>
        <w:t xml:space="preserve">        'end_date'   =&gt; $endDate,</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p>
    <w:p w14:paraId="607214A7">
      <w:pPr>
        <w:rPr>
          <w:rFonts w:hint="default" w:ascii="Arial" w:hAnsi="Arial" w:cs="Arial"/>
          <w:i w:val="0"/>
          <w:iCs w:val="0"/>
        </w:rPr>
      </w:pPr>
      <w:r>
        <w:rPr>
          <w:rFonts w:hint="default" w:ascii="Arial" w:hAnsi="Arial" w:cs="Arial"/>
          <w:i w:val="0"/>
          <w:iCs w:val="0"/>
        </w:rPr>
        <w:br w:type="page"/>
      </w:r>
    </w:p>
    <w:p w14:paraId="0DA67644">
      <w:pPr>
        <w:pStyle w:val="3"/>
        <w:rPr>
          <w:rFonts w:hint="default" w:ascii="Arial" w:hAnsi="Arial" w:cs="Arial"/>
          <w:i w:val="0"/>
          <w:iCs w:val="0"/>
        </w:rPr>
      </w:pPr>
      <w:r>
        <w:rPr>
          <w:rFonts w:hint="default" w:ascii="Arial" w:hAnsi="Arial" w:cs="Arial"/>
          <w:i w:val="0"/>
          <w:iCs w:val="0"/>
        </w:rPr>
        <w:t>app\models\GoalProgress.php</w:t>
      </w:r>
    </w:p>
    <w:p w14:paraId="3E3FC08A">
      <w:pPr>
        <w:pStyle w:val="156"/>
        <w:rPr>
          <w:rFonts w:hint="default" w:ascii="Arial" w:hAnsi="Arial" w:cs="Arial"/>
          <w:i w:val="0"/>
          <w:iCs w:val="0"/>
        </w:rPr>
      </w:pP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t>class GoalProgress extends Model</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t xml:space="preserve">  protected $table        = 'goal_progress';</w:t>
      </w:r>
      <w:r>
        <w:rPr>
          <w:rFonts w:hint="default" w:ascii="Arial" w:hAnsi="Arial" w:cs="Arial"/>
          <w:i w:val="0"/>
          <w:iCs w:val="0"/>
          <w:sz w:val="18"/>
        </w:rPr>
        <w:br w:type="textWrapping"/>
      </w:r>
      <w:r>
        <w:rPr>
          <w:rFonts w:hint="default" w:ascii="Arial" w:hAnsi="Arial" w:cs="Arial"/>
          <w:i w:val="0"/>
          <w:iCs w:val="0"/>
          <w:sz w:val="18"/>
        </w:rPr>
        <w:t xml:space="preserve">  protected $order_column = 'recorded_at';</w:t>
      </w:r>
      <w:r>
        <w:rPr>
          <w:rFonts w:hint="default" w:ascii="Arial" w:hAnsi="Arial" w:cs="Arial"/>
          <w:i w:val="0"/>
          <w:iCs w:val="0"/>
          <w:sz w:val="18"/>
        </w:rPr>
        <w:br w:type="textWrapping"/>
      </w:r>
      <w:r>
        <w:rPr>
          <w:rFonts w:hint="default" w:ascii="Arial" w:hAnsi="Arial" w:cs="Arial"/>
          <w:i w:val="0"/>
          <w:iCs w:val="0"/>
          <w:sz w:val="18"/>
        </w:rPr>
        <w:t xml:space="preserve">  protected $order_type   = 'desc';</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public function getForGoal($goalId)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return $this-&gt;query(</w:t>
      </w:r>
      <w:r>
        <w:rPr>
          <w:rFonts w:hint="default" w:ascii="Arial" w:hAnsi="Arial" w:cs="Arial"/>
          <w:i w:val="0"/>
          <w:iCs w:val="0"/>
          <w:sz w:val="18"/>
        </w:rPr>
        <w:br w:type="textWrapping"/>
      </w:r>
      <w:r>
        <w:rPr>
          <w:rFonts w:hint="default" w:ascii="Arial" w:hAnsi="Arial" w:cs="Arial"/>
          <w:i w:val="0"/>
          <w:iCs w:val="0"/>
          <w:sz w:val="18"/>
        </w:rPr>
        <w:t xml:space="preserve">      "SELECT id, goal_id, score, notes, recorded_by, recorded_at</w:t>
      </w:r>
      <w:r>
        <w:rPr>
          <w:rFonts w:hint="default" w:ascii="Arial" w:hAnsi="Arial" w:cs="Arial"/>
          <w:i w:val="0"/>
          <w:iCs w:val="0"/>
          <w:sz w:val="18"/>
        </w:rPr>
        <w:br w:type="textWrapping"/>
      </w:r>
      <w:r>
        <w:rPr>
          <w:rFonts w:hint="default" w:ascii="Arial" w:hAnsi="Arial" w:cs="Arial"/>
          <w:i w:val="0"/>
          <w:iCs w:val="0"/>
          <w:sz w:val="18"/>
        </w:rPr>
        <w:t xml:space="preserve">         FROM goal_progress</w:t>
      </w:r>
      <w:r>
        <w:rPr>
          <w:rFonts w:hint="default" w:ascii="Arial" w:hAnsi="Arial" w:cs="Arial"/>
          <w:i w:val="0"/>
          <w:iCs w:val="0"/>
          <w:sz w:val="18"/>
        </w:rPr>
        <w:br w:type="textWrapping"/>
      </w:r>
      <w:r>
        <w:rPr>
          <w:rFonts w:hint="default" w:ascii="Arial" w:hAnsi="Arial" w:cs="Arial"/>
          <w:i w:val="0"/>
          <w:iCs w:val="0"/>
          <w:sz w:val="18"/>
        </w:rPr>
        <w:t xml:space="preserve">        WHERE goal_id = :goal_id</w:t>
      </w:r>
      <w:r>
        <w:rPr>
          <w:rFonts w:hint="default" w:ascii="Arial" w:hAnsi="Arial" w:cs="Arial"/>
          <w:i w:val="0"/>
          <w:iCs w:val="0"/>
          <w:sz w:val="18"/>
        </w:rPr>
        <w:br w:type="textWrapping"/>
      </w:r>
      <w:r>
        <w:rPr>
          <w:rFonts w:hint="default" w:ascii="Arial" w:hAnsi="Arial" w:cs="Arial"/>
          <w:i w:val="0"/>
          <w:iCs w:val="0"/>
          <w:sz w:val="18"/>
        </w:rPr>
        <w:t xml:space="preserve">        ORDER BY recorded_at DESC",</w:t>
      </w:r>
      <w:r>
        <w:rPr>
          <w:rFonts w:hint="default" w:ascii="Arial" w:hAnsi="Arial" w:cs="Arial"/>
          <w:i w:val="0"/>
          <w:iCs w:val="0"/>
          <w:sz w:val="18"/>
        </w:rPr>
        <w:br w:type="textWrapping"/>
      </w:r>
      <w:r>
        <w:rPr>
          <w:rFonts w:hint="default" w:ascii="Arial" w:hAnsi="Arial" w:cs="Arial"/>
          <w:i w:val="0"/>
          <w:iCs w:val="0"/>
          <w:sz w:val="18"/>
        </w:rPr>
        <w:t xml:space="preserve">      ['goal_id' =&gt; $goalId]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public function getForGoalChrono($goalId)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return $this-&gt;query(</w:t>
      </w:r>
      <w:r>
        <w:rPr>
          <w:rFonts w:hint="default" w:ascii="Arial" w:hAnsi="Arial" w:cs="Arial"/>
          <w:i w:val="0"/>
          <w:iCs w:val="0"/>
          <w:sz w:val="18"/>
        </w:rPr>
        <w:br w:type="textWrapping"/>
      </w:r>
      <w:r>
        <w:rPr>
          <w:rFonts w:hint="default" w:ascii="Arial" w:hAnsi="Arial" w:cs="Arial"/>
          <w:i w:val="0"/>
          <w:iCs w:val="0"/>
          <w:sz w:val="18"/>
        </w:rPr>
        <w:t xml:space="preserve">      "SELECT id, goal_id, score, notes, recorded_by, recorded_at</w:t>
      </w:r>
      <w:r>
        <w:rPr>
          <w:rFonts w:hint="default" w:ascii="Arial" w:hAnsi="Arial" w:cs="Arial"/>
          <w:i w:val="0"/>
          <w:iCs w:val="0"/>
          <w:sz w:val="18"/>
        </w:rPr>
        <w:br w:type="textWrapping"/>
      </w:r>
      <w:r>
        <w:rPr>
          <w:rFonts w:hint="default" w:ascii="Arial" w:hAnsi="Arial" w:cs="Arial"/>
          <w:i w:val="0"/>
          <w:iCs w:val="0"/>
          <w:sz w:val="18"/>
        </w:rPr>
        <w:t xml:space="preserve">         FROM goal_progress</w:t>
      </w:r>
      <w:r>
        <w:rPr>
          <w:rFonts w:hint="default" w:ascii="Arial" w:hAnsi="Arial" w:cs="Arial"/>
          <w:i w:val="0"/>
          <w:iCs w:val="0"/>
          <w:sz w:val="18"/>
        </w:rPr>
        <w:br w:type="textWrapping"/>
      </w:r>
      <w:r>
        <w:rPr>
          <w:rFonts w:hint="default" w:ascii="Arial" w:hAnsi="Arial" w:cs="Arial"/>
          <w:i w:val="0"/>
          <w:iCs w:val="0"/>
          <w:sz w:val="18"/>
        </w:rPr>
        <w:t xml:space="preserve">        WHERE goal_id = :goal_id</w:t>
      </w:r>
      <w:r>
        <w:rPr>
          <w:rFonts w:hint="default" w:ascii="Arial" w:hAnsi="Arial" w:cs="Arial"/>
          <w:i w:val="0"/>
          <w:iCs w:val="0"/>
          <w:sz w:val="18"/>
        </w:rPr>
        <w:br w:type="textWrapping"/>
      </w:r>
      <w:r>
        <w:rPr>
          <w:rFonts w:hint="default" w:ascii="Arial" w:hAnsi="Arial" w:cs="Arial"/>
          <w:i w:val="0"/>
          <w:iCs w:val="0"/>
          <w:sz w:val="18"/>
        </w:rPr>
        <w:t xml:space="preserve">        ORDER BY recorded_at ASC",</w:t>
      </w:r>
      <w:r>
        <w:rPr>
          <w:rFonts w:hint="default" w:ascii="Arial" w:hAnsi="Arial" w:cs="Arial"/>
          <w:i w:val="0"/>
          <w:iCs w:val="0"/>
          <w:sz w:val="18"/>
        </w:rPr>
        <w:br w:type="textWrapping"/>
      </w:r>
      <w:r>
        <w:rPr>
          <w:rFonts w:hint="default" w:ascii="Arial" w:hAnsi="Arial" w:cs="Arial"/>
          <w:i w:val="0"/>
          <w:iCs w:val="0"/>
          <w:sz w:val="18"/>
        </w:rPr>
        <w:t xml:space="preserve">      ['goal_id' =&gt; $goalId]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public function addProgress($goalId, $score, $notes, $recordedBy)</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return $this-&gt;query(</w:t>
      </w:r>
      <w:r>
        <w:rPr>
          <w:rFonts w:hint="default" w:ascii="Arial" w:hAnsi="Arial" w:cs="Arial"/>
          <w:i w:val="0"/>
          <w:iCs w:val="0"/>
          <w:sz w:val="18"/>
        </w:rPr>
        <w:br w:type="textWrapping"/>
      </w:r>
      <w:r>
        <w:rPr>
          <w:rFonts w:hint="default" w:ascii="Arial" w:hAnsi="Arial" w:cs="Arial"/>
          <w:i w:val="0"/>
          <w:iCs w:val="0"/>
          <w:sz w:val="18"/>
        </w:rPr>
        <w:t xml:space="preserve">      "INSERT INTO goal_progress (goal_id, score, notes, recorded_by)</w:t>
      </w:r>
      <w:r>
        <w:rPr>
          <w:rFonts w:hint="default" w:ascii="Arial" w:hAnsi="Arial" w:cs="Arial"/>
          <w:i w:val="0"/>
          <w:iCs w:val="0"/>
          <w:sz w:val="18"/>
        </w:rPr>
        <w:br w:type="textWrapping"/>
      </w:r>
      <w:r>
        <w:rPr>
          <w:rFonts w:hint="default" w:ascii="Arial" w:hAnsi="Arial" w:cs="Arial"/>
          <w:i w:val="0"/>
          <w:iCs w:val="0"/>
          <w:sz w:val="18"/>
        </w:rPr>
        <w:t xml:space="preserve">       VALUES (:goal_id, :score, :notes, :recorded_by)",</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'goal_id'     =&gt; $goalId,</w:t>
      </w:r>
      <w:r>
        <w:rPr>
          <w:rFonts w:hint="default" w:ascii="Arial" w:hAnsi="Arial" w:cs="Arial"/>
          <w:i w:val="0"/>
          <w:iCs w:val="0"/>
          <w:sz w:val="18"/>
        </w:rPr>
        <w:br w:type="textWrapping"/>
      </w:r>
      <w:r>
        <w:rPr>
          <w:rFonts w:hint="default" w:ascii="Arial" w:hAnsi="Arial" w:cs="Arial"/>
          <w:i w:val="0"/>
          <w:iCs w:val="0"/>
          <w:sz w:val="18"/>
        </w:rPr>
        <w:t xml:space="preserve">        'score'       =&gt; $score,</w:t>
      </w:r>
      <w:r>
        <w:rPr>
          <w:rFonts w:hint="default" w:ascii="Arial" w:hAnsi="Arial" w:cs="Arial"/>
          <w:i w:val="0"/>
          <w:iCs w:val="0"/>
          <w:sz w:val="18"/>
        </w:rPr>
        <w:br w:type="textWrapping"/>
      </w:r>
      <w:r>
        <w:rPr>
          <w:rFonts w:hint="default" w:ascii="Arial" w:hAnsi="Arial" w:cs="Arial"/>
          <w:i w:val="0"/>
          <w:iCs w:val="0"/>
          <w:sz w:val="18"/>
        </w:rPr>
        <w:t xml:space="preserve">        'notes'       =&gt; $notes,</w:t>
      </w:r>
      <w:r>
        <w:rPr>
          <w:rFonts w:hint="default" w:ascii="Arial" w:hAnsi="Arial" w:cs="Arial"/>
          <w:i w:val="0"/>
          <w:iCs w:val="0"/>
          <w:sz w:val="18"/>
        </w:rPr>
        <w:br w:type="textWrapping"/>
      </w:r>
      <w:r>
        <w:rPr>
          <w:rFonts w:hint="default" w:ascii="Arial" w:hAnsi="Arial" w:cs="Arial"/>
          <w:i w:val="0"/>
          <w:iCs w:val="0"/>
          <w:sz w:val="18"/>
        </w:rPr>
        <w:t xml:space="preserve">        'recorded_by' =&gt; $recordedBy,</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public function getLatestScore($goalId)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$result = $this-&gt;query(</w:t>
      </w:r>
      <w:r>
        <w:rPr>
          <w:rFonts w:hint="default" w:ascii="Arial" w:hAnsi="Arial" w:cs="Arial"/>
          <w:i w:val="0"/>
          <w:iCs w:val="0"/>
          <w:sz w:val="18"/>
        </w:rPr>
        <w:br w:type="textWrapping"/>
      </w:r>
      <w:r>
        <w:rPr>
          <w:rFonts w:hint="default" w:ascii="Arial" w:hAnsi="Arial" w:cs="Arial"/>
          <w:i w:val="0"/>
          <w:iCs w:val="0"/>
          <w:sz w:val="18"/>
        </w:rPr>
        <w:t xml:space="preserve">      "SELECT score</w:t>
      </w:r>
      <w:r>
        <w:rPr>
          <w:rFonts w:hint="default" w:ascii="Arial" w:hAnsi="Arial" w:cs="Arial"/>
          <w:i w:val="0"/>
          <w:iCs w:val="0"/>
          <w:sz w:val="18"/>
        </w:rPr>
        <w:br w:type="textWrapping"/>
      </w:r>
      <w:r>
        <w:rPr>
          <w:rFonts w:hint="default" w:ascii="Arial" w:hAnsi="Arial" w:cs="Arial"/>
          <w:i w:val="0"/>
          <w:iCs w:val="0"/>
          <w:sz w:val="18"/>
        </w:rPr>
        <w:t xml:space="preserve">         FROM goal_progress</w:t>
      </w:r>
      <w:r>
        <w:rPr>
          <w:rFonts w:hint="default" w:ascii="Arial" w:hAnsi="Arial" w:cs="Arial"/>
          <w:i w:val="0"/>
          <w:iCs w:val="0"/>
          <w:sz w:val="18"/>
        </w:rPr>
        <w:br w:type="textWrapping"/>
      </w:r>
      <w:r>
        <w:rPr>
          <w:rFonts w:hint="default" w:ascii="Arial" w:hAnsi="Arial" w:cs="Arial"/>
          <w:i w:val="0"/>
          <w:iCs w:val="0"/>
          <w:sz w:val="18"/>
        </w:rPr>
        <w:t xml:space="preserve">        WHERE goal_id = :goal_id</w:t>
      </w:r>
      <w:r>
        <w:rPr>
          <w:rFonts w:hint="default" w:ascii="Arial" w:hAnsi="Arial" w:cs="Arial"/>
          <w:i w:val="0"/>
          <w:iCs w:val="0"/>
          <w:sz w:val="18"/>
        </w:rPr>
        <w:br w:type="textWrapping"/>
      </w:r>
      <w:r>
        <w:rPr>
          <w:rFonts w:hint="default" w:ascii="Arial" w:hAnsi="Arial" w:cs="Arial"/>
          <w:i w:val="0"/>
          <w:iCs w:val="0"/>
          <w:sz w:val="18"/>
        </w:rPr>
        <w:t xml:space="preserve">        ORDER BY recorded_at DESC</w:t>
      </w:r>
      <w:r>
        <w:rPr>
          <w:rFonts w:hint="default" w:ascii="Arial" w:hAnsi="Arial" w:cs="Arial"/>
          <w:i w:val="0"/>
          <w:iCs w:val="0"/>
          <w:sz w:val="18"/>
        </w:rPr>
        <w:br w:type="textWrapping"/>
      </w:r>
      <w:r>
        <w:rPr>
          <w:rFonts w:hint="default" w:ascii="Arial" w:hAnsi="Arial" w:cs="Arial"/>
          <w:i w:val="0"/>
          <w:iCs w:val="0"/>
          <w:sz w:val="18"/>
        </w:rPr>
        <w:t xml:space="preserve">        LIMIT 1",</w:t>
      </w:r>
      <w:r>
        <w:rPr>
          <w:rFonts w:hint="default" w:ascii="Arial" w:hAnsi="Arial" w:cs="Arial"/>
          <w:i w:val="0"/>
          <w:iCs w:val="0"/>
          <w:sz w:val="18"/>
        </w:rPr>
        <w:br w:type="textWrapping"/>
      </w:r>
      <w:r>
        <w:rPr>
          <w:rFonts w:hint="default" w:ascii="Arial" w:hAnsi="Arial" w:cs="Arial"/>
          <w:i w:val="0"/>
          <w:iCs w:val="0"/>
          <w:sz w:val="18"/>
        </w:rPr>
        <w:t xml:space="preserve">      ['goal_id' =&gt; $goalId]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if ($result &amp;&amp; isset($result[0]-&gt;score)) {</w:t>
      </w:r>
      <w:r>
        <w:rPr>
          <w:rFonts w:hint="default" w:ascii="Arial" w:hAnsi="Arial" w:cs="Arial"/>
          <w:i w:val="0"/>
          <w:iCs w:val="0"/>
          <w:sz w:val="18"/>
        </w:rPr>
        <w:br w:type="textWrapping"/>
      </w:r>
      <w:r>
        <w:rPr>
          <w:rFonts w:hint="default" w:ascii="Arial" w:hAnsi="Arial" w:cs="Arial"/>
          <w:i w:val="0"/>
          <w:iCs w:val="0"/>
          <w:sz w:val="18"/>
        </w:rPr>
        <w:t xml:space="preserve">      return (int)$result[0]-&gt;score;</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return null;</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public function getBaselineScoreInRange($goalId, $startDate, $endDate)</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$result = $this-&gt;query(</w:t>
      </w:r>
      <w:r>
        <w:rPr>
          <w:rFonts w:hint="default" w:ascii="Arial" w:hAnsi="Arial" w:cs="Arial"/>
          <w:i w:val="0"/>
          <w:iCs w:val="0"/>
          <w:sz w:val="18"/>
        </w:rPr>
        <w:br w:type="textWrapping"/>
      </w:r>
      <w:r>
        <w:rPr>
          <w:rFonts w:hint="default" w:ascii="Arial" w:hAnsi="Arial" w:cs="Arial"/>
          <w:i w:val="0"/>
          <w:iCs w:val="0"/>
          <w:sz w:val="18"/>
        </w:rPr>
        <w:t xml:space="preserve">      "SELECT score</w:t>
      </w:r>
      <w:r>
        <w:rPr>
          <w:rFonts w:hint="default" w:ascii="Arial" w:hAnsi="Arial" w:cs="Arial"/>
          <w:i w:val="0"/>
          <w:iCs w:val="0"/>
          <w:sz w:val="18"/>
        </w:rPr>
        <w:br w:type="textWrapping"/>
      </w:r>
      <w:r>
        <w:rPr>
          <w:rFonts w:hint="default" w:ascii="Arial" w:hAnsi="Arial" w:cs="Arial"/>
          <w:i w:val="0"/>
          <w:iCs w:val="0"/>
          <w:sz w:val="18"/>
        </w:rPr>
        <w:t xml:space="preserve">         FROM goal_progress</w:t>
      </w:r>
      <w:r>
        <w:rPr>
          <w:rFonts w:hint="default" w:ascii="Arial" w:hAnsi="Arial" w:cs="Arial"/>
          <w:i w:val="0"/>
          <w:iCs w:val="0"/>
          <w:sz w:val="18"/>
        </w:rPr>
        <w:br w:type="textWrapping"/>
      </w:r>
      <w:r>
        <w:rPr>
          <w:rFonts w:hint="default" w:ascii="Arial" w:hAnsi="Arial" w:cs="Arial"/>
          <w:i w:val="0"/>
          <w:iCs w:val="0"/>
          <w:sz w:val="18"/>
        </w:rPr>
        <w:t xml:space="preserve">        WHERE goal_id = :goal_id</w:t>
      </w:r>
      <w:r>
        <w:rPr>
          <w:rFonts w:hint="default" w:ascii="Arial" w:hAnsi="Arial" w:cs="Arial"/>
          <w:i w:val="0"/>
          <w:iCs w:val="0"/>
          <w:sz w:val="18"/>
        </w:rPr>
        <w:br w:type="textWrapping"/>
      </w:r>
      <w:r>
        <w:rPr>
          <w:rFonts w:hint="default" w:ascii="Arial" w:hAnsi="Arial" w:cs="Arial"/>
          <w:i w:val="0"/>
          <w:iCs w:val="0"/>
          <w:sz w:val="18"/>
        </w:rPr>
        <w:t xml:space="preserve">          AND recorded_at &gt;= :start_date</w:t>
      </w:r>
      <w:r>
        <w:rPr>
          <w:rFonts w:hint="default" w:ascii="Arial" w:hAnsi="Arial" w:cs="Arial"/>
          <w:i w:val="0"/>
          <w:iCs w:val="0"/>
          <w:sz w:val="18"/>
        </w:rPr>
        <w:br w:type="textWrapping"/>
      </w:r>
      <w:r>
        <w:rPr>
          <w:rFonts w:hint="default" w:ascii="Arial" w:hAnsi="Arial" w:cs="Arial"/>
          <w:i w:val="0"/>
          <w:iCs w:val="0"/>
          <w:sz w:val="18"/>
        </w:rPr>
        <w:t xml:space="preserve">          AND recorded_at &lt;  :end_after</w:t>
      </w:r>
      <w:r>
        <w:rPr>
          <w:rFonts w:hint="default" w:ascii="Arial" w:hAnsi="Arial" w:cs="Arial"/>
          <w:i w:val="0"/>
          <w:iCs w:val="0"/>
          <w:sz w:val="18"/>
        </w:rPr>
        <w:br w:type="textWrapping"/>
      </w:r>
      <w:r>
        <w:rPr>
          <w:rFonts w:hint="default" w:ascii="Arial" w:hAnsi="Arial" w:cs="Arial"/>
          <w:i w:val="0"/>
          <w:iCs w:val="0"/>
          <w:sz w:val="18"/>
        </w:rPr>
        <w:t xml:space="preserve">        ORDER BY recorded_at ASC</w:t>
      </w:r>
      <w:r>
        <w:rPr>
          <w:rFonts w:hint="default" w:ascii="Arial" w:hAnsi="Arial" w:cs="Arial"/>
          <w:i w:val="0"/>
          <w:iCs w:val="0"/>
          <w:sz w:val="18"/>
        </w:rPr>
        <w:br w:type="textWrapping"/>
      </w:r>
      <w:r>
        <w:rPr>
          <w:rFonts w:hint="default" w:ascii="Arial" w:hAnsi="Arial" w:cs="Arial"/>
          <w:i w:val="0"/>
          <w:iCs w:val="0"/>
          <w:sz w:val="18"/>
        </w:rPr>
        <w:t xml:space="preserve">        LIMIT 1",</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'goal_id'    =&gt; $goalId,</w:t>
      </w:r>
      <w:r>
        <w:rPr>
          <w:rFonts w:hint="default" w:ascii="Arial" w:hAnsi="Arial" w:cs="Arial"/>
          <w:i w:val="0"/>
          <w:iCs w:val="0"/>
          <w:sz w:val="18"/>
        </w:rPr>
        <w:br w:type="textWrapping"/>
      </w:r>
      <w:r>
        <w:rPr>
          <w:rFonts w:hint="default" w:ascii="Arial" w:hAnsi="Arial" w:cs="Arial"/>
          <w:i w:val="0"/>
          <w:iCs w:val="0"/>
          <w:sz w:val="18"/>
        </w:rPr>
        <w:t xml:space="preserve">        'start_date' =&gt; $startDate . ' 00:00:00',</w:t>
      </w:r>
      <w:r>
        <w:rPr>
          <w:rFonts w:hint="default" w:ascii="Arial" w:hAnsi="Arial" w:cs="Arial"/>
          <w:i w:val="0"/>
          <w:iCs w:val="0"/>
          <w:sz w:val="18"/>
        </w:rPr>
        <w:br w:type="textWrapping"/>
      </w:r>
      <w:r>
        <w:rPr>
          <w:rFonts w:hint="default" w:ascii="Arial" w:hAnsi="Arial" w:cs="Arial"/>
          <w:i w:val="0"/>
          <w:iCs w:val="0"/>
          <w:sz w:val="18"/>
        </w:rPr>
        <w:t xml:space="preserve">        'end_after'  =&gt; $endDate . ' 23:59:59',</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if ($result &amp;&amp; isset($result[0]-&gt;score)) {</w:t>
      </w:r>
      <w:r>
        <w:rPr>
          <w:rFonts w:hint="default" w:ascii="Arial" w:hAnsi="Arial" w:cs="Arial"/>
          <w:i w:val="0"/>
          <w:iCs w:val="0"/>
          <w:sz w:val="18"/>
        </w:rPr>
        <w:br w:type="textWrapping"/>
      </w:r>
      <w:r>
        <w:rPr>
          <w:rFonts w:hint="default" w:ascii="Arial" w:hAnsi="Arial" w:cs="Arial"/>
          <w:i w:val="0"/>
          <w:iCs w:val="0"/>
          <w:sz w:val="18"/>
        </w:rPr>
        <w:t xml:space="preserve">      return (int)$result[0]-&gt;score;</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return null;</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public function getLatestScoreInRange($goalId, $startDate, $endDate)</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$result = $this-&gt;query(</w:t>
      </w:r>
      <w:r>
        <w:rPr>
          <w:rFonts w:hint="default" w:ascii="Arial" w:hAnsi="Arial" w:cs="Arial"/>
          <w:i w:val="0"/>
          <w:iCs w:val="0"/>
          <w:sz w:val="18"/>
        </w:rPr>
        <w:br w:type="textWrapping"/>
      </w:r>
      <w:r>
        <w:rPr>
          <w:rFonts w:hint="default" w:ascii="Arial" w:hAnsi="Arial" w:cs="Arial"/>
          <w:i w:val="0"/>
          <w:iCs w:val="0"/>
          <w:sz w:val="18"/>
        </w:rPr>
        <w:t xml:space="preserve">      "SELECT score</w:t>
      </w:r>
      <w:r>
        <w:rPr>
          <w:rFonts w:hint="default" w:ascii="Arial" w:hAnsi="Arial" w:cs="Arial"/>
          <w:i w:val="0"/>
          <w:iCs w:val="0"/>
          <w:sz w:val="18"/>
        </w:rPr>
        <w:br w:type="textWrapping"/>
      </w:r>
      <w:r>
        <w:rPr>
          <w:rFonts w:hint="default" w:ascii="Arial" w:hAnsi="Arial" w:cs="Arial"/>
          <w:i w:val="0"/>
          <w:iCs w:val="0"/>
          <w:sz w:val="18"/>
        </w:rPr>
        <w:t xml:space="preserve">         FROM goal_progress</w:t>
      </w:r>
      <w:r>
        <w:rPr>
          <w:rFonts w:hint="default" w:ascii="Arial" w:hAnsi="Arial" w:cs="Arial"/>
          <w:i w:val="0"/>
          <w:iCs w:val="0"/>
          <w:sz w:val="18"/>
        </w:rPr>
        <w:br w:type="textWrapping"/>
      </w:r>
      <w:r>
        <w:rPr>
          <w:rFonts w:hint="default" w:ascii="Arial" w:hAnsi="Arial" w:cs="Arial"/>
          <w:i w:val="0"/>
          <w:iCs w:val="0"/>
          <w:sz w:val="18"/>
        </w:rPr>
        <w:t xml:space="preserve">        WHERE goal_id = :goal_id</w:t>
      </w:r>
      <w:r>
        <w:rPr>
          <w:rFonts w:hint="default" w:ascii="Arial" w:hAnsi="Arial" w:cs="Arial"/>
          <w:i w:val="0"/>
          <w:iCs w:val="0"/>
          <w:sz w:val="18"/>
        </w:rPr>
        <w:br w:type="textWrapping"/>
      </w:r>
      <w:r>
        <w:rPr>
          <w:rFonts w:hint="default" w:ascii="Arial" w:hAnsi="Arial" w:cs="Arial"/>
          <w:i w:val="0"/>
          <w:iCs w:val="0"/>
          <w:sz w:val="18"/>
        </w:rPr>
        <w:t xml:space="preserve">          AND recorded_at &gt;= :start_date</w:t>
      </w:r>
      <w:r>
        <w:rPr>
          <w:rFonts w:hint="default" w:ascii="Arial" w:hAnsi="Arial" w:cs="Arial"/>
          <w:i w:val="0"/>
          <w:iCs w:val="0"/>
          <w:sz w:val="18"/>
        </w:rPr>
        <w:br w:type="textWrapping"/>
      </w:r>
      <w:r>
        <w:rPr>
          <w:rFonts w:hint="default" w:ascii="Arial" w:hAnsi="Arial" w:cs="Arial"/>
          <w:i w:val="0"/>
          <w:iCs w:val="0"/>
          <w:sz w:val="18"/>
        </w:rPr>
        <w:t xml:space="preserve">          AND recorded_at &lt;  :end_after</w:t>
      </w:r>
      <w:r>
        <w:rPr>
          <w:rFonts w:hint="default" w:ascii="Arial" w:hAnsi="Arial" w:cs="Arial"/>
          <w:i w:val="0"/>
          <w:iCs w:val="0"/>
          <w:sz w:val="18"/>
        </w:rPr>
        <w:br w:type="textWrapping"/>
      </w:r>
      <w:r>
        <w:rPr>
          <w:rFonts w:hint="default" w:ascii="Arial" w:hAnsi="Arial" w:cs="Arial"/>
          <w:i w:val="0"/>
          <w:iCs w:val="0"/>
          <w:sz w:val="18"/>
        </w:rPr>
        <w:t xml:space="preserve">        ORDER BY recorded_at DESC</w:t>
      </w:r>
      <w:r>
        <w:rPr>
          <w:rFonts w:hint="default" w:ascii="Arial" w:hAnsi="Arial" w:cs="Arial"/>
          <w:i w:val="0"/>
          <w:iCs w:val="0"/>
          <w:sz w:val="18"/>
        </w:rPr>
        <w:br w:type="textWrapping"/>
      </w:r>
      <w:r>
        <w:rPr>
          <w:rFonts w:hint="default" w:ascii="Arial" w:hAnsi="Arial" w:cs="Arial"/>
          <w:i w:val="0"/>
          <w:iCs w:val="0"/>
          <w:sz w:val="18"/>
        </w:rPr>
        <w:t xml:space="preserve">        LIMIT 1",</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'goal_id'    =&gt; $goalId,</w:t>
      </w:r>
      <w:r>
        <w:rPr>
          <w:rFonts w:hint="default" w:ascii="Arial" w:hAnsi="Arial" w:cs="Arial"/>
          <w:i w:val="0"/>
          <w:iCs w:val="0"/>
          <w:sz w:val="18"/>
        </w:rPr>
        <w:br w:type="textWrapping"/>
      </w:r>
      <w:r>
        <w:rPr>
          <w:rFonts w:hint="default" w:ascii="Arial" w:hAnsi="Arial" w:cs="Arial"/>
          <w:i w:val="0"/>
          <w:iCs w:val="0"/>
          <w:sz w:val="18"/>
        </w:rPr>
        <w:t xml:space="preserve">        'start_date' =&gt; $startDate . ' 00:00:00',</w:t>
      </w:r>
      <w:r>
        <w:rPr>
          <w:rFonts w:hint="default" w:ascii="Arial" w:hAnsi="Arial" w:cs="Arial"/>
          <w:i w:val="0"/>
          <w:iCs w:val="0"/>
          <w:sz w:val="18"/>
        </w:rPr>
        <w:br w:type="textWrapping"/>
      </w:r>
      <w:r>
        <w:rPr>
          <w:rFonts w:hint="default" w:ascii="Arial" w:hAnsi="Arial" w:cs="Arial"/>
          <w:i w:val="0"/>
          <w:iCs w:val="0"/>
          <w:sz w:val="18"/>
        </w:rPr>
        <w:t xml:space="preserve">        'end_after'  =&gt; $endDate . ' 23:59:59',</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if ($result &amp;&amp; isset($result[0]-&gt;score)) {</w:t>
      </w:r>
      <w:r>
        <w:rPr>
          <w:rFonts w:hint="default" w:ascii="Arial" w:hAnsi="Arial" w:cs="Arial"/>
          <w:i w:val="0"/>
          <w:iCs w:val="0"/>
          <w:sz w:val="18"/>
        </w:rPr>
        <w:br w:type="textWrapping"/>
      </w:r>
      <w:r>
        <w:rPr>
          <w:rFonts w:hint="default" w:ascii="Arial" w:hAnsi="Arial" w:cs="Arial"/>
          <w:i w:val="0"/>
          <w:iCs w:val="0"/>
          <w:sz w:val="18"/>
        </w:rPr>
        <w:t xml:space="preserve">      return (int)$result[0]-&gt;score;</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return null;</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public function countInRange($goalId, $startDate, $endDate)</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$result = $this-&gt;query(</w:t>
      </w:r>
      <w:r>
        <w:rPr>
          <w:rFonts w:hint="default" w:ascii="Arial" w:hAnsi="Arial" w:cs="Arial"/>
          <w:i w:val="0"/>
          <w:iCs w:val="0"/>
          <w:sz w:val="18"/>
        </w:rPr>
        <w:br w:type="textWrapping"/>
      </w:r>
      <w:r>
        <w:rPr>
          <w:rFonts w:hint="default" w:ascii="Arial" w:hAnsi="Arial" w:cs="Arial"/>
          <w:i w:val="0"/>
          <w:iCs w:val="0"/>
          <w:sz w:val="18"/>
        </w:rPr>
        <w:t xml:space="preserve">      "SELECT COUNT(*) AS count</w:t>
      </w:r>
      <w:r>
        <w:rPr>
          <w:rFonts w:hint="default" w:ascii="Arial" w:hAnsi="Arial" w:cs="Arial"/>
          <w:i w:val="0"/>
          <w:iCs w:val="0"/>
          <w:sz w:val="18"/>
        </w:rPr>
        <w:br w:type="textWrapping"/>
      </w:r>
      <w:r>
        <w:rPr>
          <w:rFonts w:hint="default" w:ascii="Arial" w:hAnsi="Arial" w:cs="Arial"/>
          <w:i w:val="0"/>
          <w:iCs w:val="0"/>
          <w:sz w:val="18"/>
        </w:rPr>
        <w:t xml:space="preserve">         FROM goal_progress</w:t>
      </w:r>
      <w:r>
        <w:rPr>
          <w:rFonts w:hint="default" w:ascii="Arial" w:hAnsi="Arial" w:cs="Arial"/>
          <w:i w:val="0"/>
          <w:iCs w:val="0"/>
          <w:sz w:val="18"/>
        </w:rPr>
        <w:br w:type="textWrapping"/>
      </w:r>
      <w:r>
        <w:rPr>
          <w:rFonts w:hint="default" w:ascii="Arial" w:hAnsi="Arial" w:cs="Arial"/>
          <w:i w:val="0"/>
          <w:iCs w:val="0"/>
          <w:sz w:val="18"/>
        </w:rPr>
        <w:t xml:space="preserve">        WHERE goal_id = :goal_id</w:t>
      </w:r>
      <w:r>
        <w:rPr>
          <w:rFonts w:hint="default" w:ascii="Arial" w:hAnsi="Arial" w:cs="Arial"/>
          <w:i w:val="0"/>
          <w:iCs w:val="0"/>
          <w:sz w:val="18"/>
        </w:rPr>
        <w:br w:type="textWrapping"/>
      </w:r>
      <w:r>
        <w:rPr>
          <w:rFonts w:hint="default" w:ascii="Arial" w:hAnsi="Arial" w:cs="Arial"/>
          <w:i w:val="0"/>
          <w:iCs w:val="0"/>
          <w:sz w:val="18"/>
        </w:rPr>
        <w:t xml:space="preserve">          AND recorded_at &gt;= :start_date</w:t>
      </w:r>
      <w:r>
        <w:rPr>
          <w:rFonts w:hint="default" w:ascii="Arial" w:hAnsi="Arial" w:cs="Arial"/>
          <w:i w:val="0"/>
          <w:iCs w:val="0"/>
          <w:sz w:val="18"/>
        </w:rPr>
        <w:br w:type="textWrapping"/>
      </w:r>
      <w:r>
        <w:rPr>
          <w:rFonts w:hint="default" w:ascii="Arial" w:hAnsi="Arial" w:cs="Arial"/>
          <w:i w:val="0"/>
          <w:iCs w:val="0"/>
          <w:sz w:val="18"/>
        </w:rPr>
        <w:t xml:space="preserve">          AND recorded_at &lt;  :end_after",</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'goal_id'    =&gt; $goalId,</w:t>
      </w:r>
      <w:r>
        <w:rPr>
          <w:rFonts w:hint="default" w:ascii="Arial" w:hAnsi="Arial" w:cs="Arial"/>
          <w:i w:val="0"/>
          <w:iCs w:val="0"/>
          <w:sz w:val="18"/>
        </w:rPr>
        <w:br w:type="textWrapping"/>
      </w:r>
      <w:r>
        <w:rPr>
          <w:rFonts w:hint="default" w:ascii="Arial" w:hAnsi="Arial" w:cs="Arial"/>
          <w:i w:val="0"/>
          <w:iCs w:val="0"/>
          <w:sz w:val="18"/>
        </w:rPr>
        <w:t xml:space="preserve">        'start_date' =&gt; $startDate . ' 00:00:00',</w:t>
      </w:r>
      <w:r>
        <w:rPr>
          <w:rFonts w:hint="default" w:ascii="Arial" w:hAnsi="Arial" w:cs="Arial"/>
          <w:i w:val="0"/>
          <w:iCs w:val="0"/>
          <w:sz w:val="18"/>
        </w:rPr>
        <w:br w:type="textWrapping"/>
      </w:r>
      <w:r>
        <w:rPr>
          <w:rFonts w:hint="default" w:ascii="Arial" w:hAnsi="Arial" w:cs="Arial"/>
          <w:i w:val="0"/>
          <w:iCs w:val="0"/>
          <w:sz w:val="18"/>
        </w:rPr>
        <w:t xml:space="preserve">        'end_after'  =&gt; $endDate . ' 23:59:59',</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if ($result &amp;&amp; isset($result[0]-&gt;count)) {</w:t>
      </w:r>
      <w:r>
        <w:rPr>
          <w:rFonts w:hint="default" w:ascii="Arial" w:hAnsi="Arial" w:cs="Arial"/>
          <w:i w:val="0"/>
          <w:iCs w:val="0"/>
          <w:sz w:val="18"/>
        </w:rPr>
        <w:br w:type="textWrapping"/>
      </w:r>
      <w:r>
        <w:rPr>
          <w:rFonts w:hint="default" w:ascii="Arial" w:hAnsi="Arial" w:cs="Arial"/>
          <w:i w:val="0"/>
          <w:iCs w:val="0"/>
          <w:sz w:val="18"/>
        </w:rPr>
        <w:t xml:space="preserve">      return (int)$result[0]-&gt;count;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return 0;</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p>
    <w:p w14:paraId="63A4AC12">
      <w:pPr>
        <w:rPr>
          <w:rFonts w:hint="default" w:ascii="Arial" w:hAnsi="Arial" w:cs="Arial"/>
          <w:i w:val="0"/>
          <w:iCs w:val="0"/>
        </w:rPr>
      </w:pPr>
      <w:r>
        <w:rPr>
          <w:rFonts w:hint="default" w:ascii="Arial" w:hAnsi="Arial" w:cs="Arial"/>
          <w:i w:val="0"/>
          <w:iCs w:val="0"/>
        </w:rPr>
        <w:br w:type="page"/>
      </w:r>
    </w:p>
    <w:p w14:paraId="00C20889">
      <w:pPr>
        <w:pStyle w:val="3"/>
        <w:rPr>
          <w:rFonts w:hint="default" w:ascii="Arial" w:hAnsi="Arial" w:cs="Arial"/>
          <w:i w:val="0"/>
          <w:iCs w:val="0"/>
        </w:rPr>
      </w:pPr>
      <w:r>
        <w:rPr>
          <w:rFonts w:hint="default" w:ascii="Arial" w:hAnsi="Arial" w:cs="Arial"/>
          <w:i w:val="0"/>
          <w:iCs w:val="0"/>
        </w:rPr>
        <w:t>app\models\HealthEvent.php</w:t>
      </w:r>
    </w:p>
    <w:p w14:paraId="5D91AB92">
      <w:pPr>
        <w:pStyle w:val="156"/>
        <w:rPr>
          <w:rFonts w:hint="default" w:ascii="Arial" w:hAnsi="Arial" w:cs="Arial"/>
          <w:i w:val="0"/>
          <w:iCs w:val="0"/>
        </w:rPr>
      </w:pP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t>class HealthEvent extends Model</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t xml:space="preserve">    protected $table        = 'health_events';</w:t>
      </w:r>
      <w:r>
        <w:rPr>
          <w:rFonts w:hint="default" w:ascii="Arial" w:hAnsi="Arial" w:cs="Arial"/>
          <w:i w:val="0"/>
          <w:iCs w:val="0"/>
          <w:sz w:val="18"/>
        </w:rPr>
        <w:br w:type="textWrapping"/>
      </w:r>
      <w:r>
        <w:rPr>
          <w:rFonts w:hint="default" w:ascii="Arial" w:hAnsi="Arial" w:cs="Arial"/>
          <w:i w:val="0"/>
          <w:iCs w:val="0"/>
          <w:sz w:val="18"/>
        </w:rPr>
        <w:t xml:space="preserve">    protected $order_column = 'recorded_at';</w:t>
      </w:r>
      <w:r>
        <w:rPr>
          <w:rFonts w:hint="default" w:ascii="Arial" w:hAnsi="Arial" w:cs="Arial"/>
          <w:i w:val="0"/>
          <w:iCs w:val="0"/>
          <w:sz w:val="18"/>
        </w:rPr>
        <w:br w:type="textWrapping"/>
      </w:r>
      <w:r>
        <w:rPr>
          <w:rFonts w:hint="default" w:ascii="Arial" w:hAnsi="Arial" w:cs="Arial"/>
          <w:i w:val="0"/>
          <w:iCs w:val="0"/>
          <w:sz w:val="18"/>
        </w:rPr>
        <w:t xml:space="preserve">    protected $order_type   = 'desc';</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public function getSeverityOptions()</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return ['low', 'medium', 'high'];</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 Get recent health events for nurse's students</w:t>
      </w:r>
      <w:r>
        <w:rPr>
          <w:rFonts w:hint="default" w:ascii="Arial" w:hAnsi="Arial" w:cs="Arial"/>
          <w:i w:val="0"/>
          <w:iCs w:val="0"/>
          <w:sz w:val="18"/>
        </w:rPr>
        <w:br w:type="textWrapping"/>
      </w:r>
      <w:r>
        <w:rPr>
          <w:rFonts w:hint="default" w:ascii="Arial" w:hAnsi="Arial" w:cs="Arial"/>
          <w:i w:val="0"/>
          <w:iCs w:val="0"/>
          <w:sz w:val="18"/>
        </w:rPr>
        <w:t xml:space="preserve">    public function getRecentForNurse($nurse_id, $limit = 5)</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return $this-&gt;query(</w:t>
      </w:r>
      <w:r>
        <w:rPr>
          <w:rFonts w:hint="default" w:ascii="Arial" w:hAnsi="Arial" w:cs="Arial"/>
          <w:i w:val="0"/>
          <w:iCs w:val="0"/>
          <w:sz w:val="18"/>
        </w:rPr>
        <w:br w:type="textWrapping"/>
      </w:r>
      <w:r>
        <w:rPr>
          <w:rFonts w:hint="default" w:ascii="Arial" w:hAnsi="Arial" w:cs="Arial"/>
          <w:i w:val="0"/>
          <w:iCs w:val="0"/>
          <w:sz w:val="18"/>
        </w:rPr>
        <w:t xml:space="preserve">            "SELECT he.*, </w:t>
      </w:r>
      <w:r>
        <w:rPr>
          <w:rFonts w:hint="default" w:ascii="Arial" w:hAnsi="Arial" w:cs="Arial"/>
          <w:i w:val="0"/>
          <w:iCs w:val="0"/>
          <w:sz w:val="18"/>
        </w:rPr>
        <w:br w:type="textWrapping"/>
      </w:r>
      <w:r>
        <w:rPr>
          <w:rFonts w:hint="default" w:ascii="Arial" w:hAnsi="Arial" w:cs="Arial"/>
          <w:i w:val="0"/>
          <w:iCs w:val="0"/>
          <w:sz w:val="18"/>
        </w:rPr>
        <w:t xml:space="preserve">                    s.first_name as student_first_name, </w:t>
      </w:r>
      <w:r>
        <w:rPr>
          <w:rFonts w:hint="default" w:ascii="Arial" w:hAnsi="Arial" w:cs="Arial"/>
          <w:i w:val="0"/>
          <w:iCs w:val="0"/>
          <w:sz w:val="18"/>
        </w:rPr>
        <w:br w:type="textWrapping"/>
      </w:r>
      <w:r>
        <w:rPr>
          <w:rFonts w:hint="default" w:ascii="Arial" w:hAnsi="Arial" w:cs="Arial"/>
          <w:i w:val="0"/>
          <w:iCs w:val="0"/>
          <w:sz w:val="18"/>
        </w:rPr>
        <w:t xml:space="preserve">                    s.last_name as student_last_name</w:t>
      </w:r>
      <w:r>
        <w:rPr>
          <w:rFonts w:hint="default" w:ascii="Arial" w:hAnsi="Arial" w:cs="Arial"/>
          <w:i w:val="0"/>
          <w:iCs w:val="0"/>
          <w:sz w:val="18"/>
        </w:rPr>
        <w:br w:type="textWrapping"/>
      </w:r>
      <w:r>
        <w:rPr>
          <w:rFonts w:hint="default" w:ascii="Arial" w:hAnsi="Arial" w:cs="Arial"/>
          <w:i w:val="0"/>
          <w:iCs w:val="0"/>
          <w:sz w:val="18"/>
        </w:rPr>
        <w:t xml:space="preserve">             FROM health_events he</w:t>
      </w:r>
      <w:r>
        <w:rPr>
          <w:rFonts w:hint="default" w:ascii="Arial" w:hAnsi="Arial" w:cs="Arial"/>
          <w:i w:val="0"/>
          <w:iCs w:val="0"/>
          <w:sz w:val="18"/>
        </w:rPr>
        <w:br w:type="textWrapping"/>
      </w:r>
      <w:r>
        <w:rPr>
          <w:rFonts w:hint="default" w:ascii="Arial" w:hAnsi="Arial" w:cs="Arial"/>
          <w:i w:val="0"/>
          <w:iCs w:val="0"/>
          <w:sz w:val="18"/>
        </w:rPr>
        <w:t xml:space="preserve">             JOIN students s ON he.student_id = s.id</w:t>
      </w:r>
      <w:r>
        <w:rPr>
          <w:rFonts w:hint="default" w:ascii="Arial" w:hAnsi="Arial" w:cs="Arial"/>
          <w:i w:val="0"/>
          <w:iCs w:val="0"/>
          <w:sz w:val="18"/>
        </w:rPr>
        <w:br w:type="textWrapping"/>
      </w:r>
      <w:r>
        <w:rPr>
          <w:rFonts w:hint="default" w:ascii="Arial" w:hAnsi="Arial" w:cs="Arial"/>
          <w:i w:val="0"/>
          <w:iCs w:val="0"/>
          <w:sz w:val="18"/>
        </w:rPr>
        <w:t xml:space="preserve">             JOIN nurse_student ns ON s.id = ns.student_id</w:t>
      </w:r>
      <w:r>
        <w:rPr>
          <w:rFonts w:hint="default" w:ascii="Arial" w:hAnsi="Arial" w:cs="Arial"/>
          <w:i w:val="0"/>
          <w:iCs w:val="0"/>
          <w:sz w:val="18"/>
        </w:rPr>
        <w:br w:type="textWrapping"/>
      </w:r>
      <w:r>
        <w:rPr>
          <w:rFonts w:hint="default" w:ascii="Arial" w:hAnsi="Arial" w:cs="Arial"/>
          <w:i w:val="0"/>
          <w:iCs w:val="0"/>
          <w:sz w:val="18"/>
        </w:rPr>
        <w:t xml:space="preserve">             WHERE ns.nurse_id = :nurse_id</w:t>
      </w:r>
      <w:r>
        <w:rPr>
          <w:rFonts w:hint="default" w:ascii="Arial" w:hAnsi="Arial" w:cs="Arial"/>
          <w:i w:val="0"/>
          <w:iCs w:val="0"/>
          <w:sz w:val="18"/>
        </w:rPr>
        <w:br w:type="textWrapping"/>
      </w:r>
      <w:r>
        <w:rPr>
          <w:rFonts w:hint="default" w:ascii="Arial" w:hAnsi="Arial" w:cs="Arial"/>
          <w:i w:val="0"/>
          <w:iCs w:val="0"/>
          <w:sz w:val="18"/>
        </w:rPr>
        <w:t xml:space="preserve">             ORDER BY he.recorded_at DESC</w:t>
      </w:r>
      <w:r>
        <w:rPr>
          <w:rFonts w:hint="default" w:ascii="Arial" w:hAnsi="Arial" w:cs="Arial"/>
          <w:i w:val="0"/>
          <w:iCs w:val="0"/>
          <w:sz w:val="18"/>
        </w:rPr>
        <w:br w:type="textWrapping"/>
      </w:r>
      <w:r>
        <w:rPr>
          <w:rFonts w:hint="default" w:ascii="Arial" w:hAnsi="Arial" w:cs="Arial"/>
          <w:i w:val="0"/>
          <w:iCs w:val="0"/>
          <w:sz w:val="18"/>
        </w:rPr>
        <w:t xml:space="preserve">             LIMIT :limit",</w:t>
      </w:r>
      <w:r>
        <w:rPr>
          <w:rFonts w:hint="default" w:ascii="Arial" w:hAnsi="Arial" w:cs="Arial"/>
          <w:i w:val="0"/>
          <w:iCs w:val="0"/>
          <w:sz w:val="18"/>
        </w:rPr>
        <w:br w:type="textWrapping"/>
      </w:r>
      <w:r>
        <w:rPr>
          <w:rFonts w:hint="default" w:ascii="Arial" w:hAnsi="Arial" w:cs="Arial"/>
          <w:i w:val="0"/>
          <w:iCs w:val="0"/>
          <w:sz w:val="18"/>
        </w:rPr>
        <w:t xml:space="preserve">            ['nurse_id' =&gt; $nurse_id, 'limit' =&gt; $limit]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p>
    <w:p w14:paraId="285D6A8D">
      <w:pPr>
        <w:rPr>
          <w:rFonts w:hint="default" w:ascii="Arial" w:hAnsi="Arial" w:cs="Arial"/>
          <w:i w:val="0"/>
          <w:iCs w:val="0"/>
        </w:rPr>
      </w:pPr>
      <w:r>
        <w:rPr>
          <w:rFonts w:hint="default" w:ascii="Arial" w:hAnsi="Arial" w:cs="Arial"/>
          <w:i w:val="0"/>
          <w:iCs w:val="0"/>
        </w:rPr>
        <w:br w:type="page"/>
      </w:r>
    </w:p>
    <w:p w14:paraId="797737D0">
      <w:pPr>
        <w:pStyle w:val="3"/>
        <w:rPr>
          <w:rFonts w:hint="default" w:ascii="Arial" w:hAnsi="Arial" w:cs="Arial"/>
          <w:i w:val="0"/>
          <w:iCs w:val="0"/>
        </w:rPr>
      </w:pPr>
      <w:r>
        <w:rPr>
          <w:rFonts w:hint="default" w:ascii="Arial" w:hAnsi="Arial" w:cs="Arial"/>
          <w:i w:val="0"/>
          <w:iCs w:val="0"/>
        </w:rPr>
        <w:t>app\models\HealthRecord.php</w:t>
      </w:r>
    </w:p>
    <w:p w14:paraId="2BFCD97F">
      <w:pPr>
        <w:pStyle w:val="156"/>
        <w:rPr>
          <w:rFonts w:hint="default" w:ascii="Arial" w:hAnsi="Arial" w:cs="Arial"/>
          <w:i w:val="0"/>
          <w:iCs w:val="0"/>
        </w:rPr>
      </w:pP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t>class HealthRecord extends Model</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t xml:space="preserve">    protected $table        = 'health_records';</w:t>
      </w:r>
      <w:r>
        <w:rPr>
          <w:rFonts w:hint="default" w:ascii="Arial" w:hAnsi="Arial" w:cs="Arial"/>
          <w:i w:val="0"/>
          <w:iCs w:val="0"/>
          <w:sz w:val="18"/>
        </w:rPr>
        <w:br w:type="textWrapping"/>
      </w:r>
      <w:r>
        <w:rPr>
          <w:rFonts w:hint="default" w:ascii="Arial" w:hAnsi="Arial" w:cs="Arial"/>
          <w:i w:val="0"/>
          <w:iCs w:val="0"/>
          <w:sz w:val="18"/>
        </w:rPr>
        <w:t xml:space="preserve">    protected $order_column = 'recorded_at';</w:t>
      </w:r>
      <w:r>
        <w:rPr>
          <w:rFonts w:hint="default" w:ascii="Arial" w:hAnsi="Arial" w:cs="Arial"/>
          <w:i w:val="0"/>
          <w:iCs w:val="0"/>
          <w:sz w:val="18"/>
        </w:rPr>
        <w:br w:type="textWrapping"/>
      </w:r>
      <w:r>
        <w:rPr>
          <w:rFonts w:hint="default" w:ascii="Arial" w:hAnsi="Arial" w:cs="Arial"/>
          <w:i w:val="0"/>
          <w:iCs w:val="0"/>
          <w:sz w:val="18"/>
        </w:rPr>
        <w:t xml:space="preserve">    protected $order_type   = 'desc';</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public function getTypeOptions()</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return ['medical_note', 'medication', 'allergy', 'emergency_contact'];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 Get allergy count for nurse's students</w:t>
      </w:r>
      <w:r>
        <w:rPr>
          <w:rFonts w:hint="default" w:ascii="Arial" w:hAnsi="Arial" w:cs="Arial"/>
          <w:i w:val="0"/>
          <w:iCs w:val="0"/>
          <w:sz w:val="18"/>
        </w:rPr>
        <w:br w:type="textWrapping"/>
      </w:r>
      <w:r>
        <w:rPr>
          <w:rFonts w:hint="default" w:ascii="Arial" w:hAnsi="Arial" w:cs="Arial"/>
          <w:i w:val="0"/>
          <w:iCs w:val="0"/>
          <w:sz w:val="18"/>
        </w:rPr>
        <w:t xml:space="preserve">    public function getAllergyCountForNurse($nurse_id)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$result = $this-&gt;query(</w:t>
      </w:r>
      <w:r>
        <w:rPr>
          <w:rFonts w:hint="default" w:ascii="Arial" w:hAnsi="Arial" w:cs="Arial"/>
          <w:i w:val="0"/>
          <w:iCs w:val="0"/>
          <w:sz w:val="18"/>
        </w:rPr>
        <w:br w:type="textWrapping"/>
      </w:r>
      <w:r>
        <w:rPr>
          <w:rFonts w:hint="default" w:ascii="Arial" w:hAnsi="Arial" w:cs="Arial"/>
          <w:i w:val="0"/>
          <w:iCs w:val="0"/>
          <w:sz w:val="18"/>
        </w:rPr>
        <w:t xml:space="preserve">            "SELECT COUNT(DISTINCT hr.id) as count</w:t>
      </w:r>
      <w:r>
        <w:rPr>
          <w:rFonts w:hint="default" w:ascii="Arial" w:hAnsi="Arial" w:cs="Arial"/>
          <w:i w:val="0"/>
          <w:iCs w:val="0"/>
          <w:sz w:val="18"/>
        </w:rPr>
        <w:br w:type="textWrapping"/>
      </w:r>
      <w:r>
        <w:rPr>
          <w:rFonts w:hint="default" w:ascii="Arial" w:hAnsi="Arial" w:cs="Arial"/>
          <w:i w:val="0"/>
          <w:iCs w:val="0"/>
          <w:sz w:val="18"/>
        </w:rPr>
        <w:t xml:space="preserve">             FROM health_records hr</w:t>
      </w:r>
      <w:r>
        <w:rPr>
          <w:rFonts w:hint="default" w:ascii="Arial" w:hAnsi="Arial" w:cs="Arial"/>
          <w:i w:val="0"/>
          <w:iCs w:val="0"/>
          <w:sz w:val="18"/>
        </w:rPr>
        <w:br w:type="textWrapping"/>
      </w:r>
      <w:r>
        <w:rPr>
          <w:rFonts w:hint="default" w:ascii="Arial" w:hAnsi="Arial" w:cs="Arial"/>
          <w:i w:val="0"/>
          <w:iCs w:val="0"/>
          <w:sz w:val="18"/>
        </w:rPr>
        <w:t xml:space="preserve">             JOIN students s ON hr.student_id = s.id</w:t>
      </w:r>
      <w:r>
        <w:rPr>
          <w:rFonts w:hint="default" w:ascii="Arial" w:hAnsi="Arial" w:cs="Arial"/>
          <w:i w:val="0"/>
          <w:iCs w:val="0"/>
          <w:sz w:val="18"/>
        </w:rPr>
        <w:br w:type="textWrapping"/>
      </w:r>
      <w:r>
        <w:rPr>
          <w:rFonts w:hint="default" w:ascii="Arial" w:hAnsi="Arial" w:cs="Arial"/>
          <w:i w:val="0"/>
          <w:iCs w:val="0"/>
          <w:sz w:val="18"/>
        </w:rPr>
        <w:t xml:space="preserve">             JOIN nurse_student ns ON s.id = ns.student_id</w:t>
      </w:r>
      <w:r>
        <w:rPr>
          <w:rFonts w:hint="default" w:ascii="Arial" w:hAnsi="Arial" w:cs="Arial"/>
          <w:i w:val="0"/>
          <w:iCs w:val="0"/>
          <w:sz w:val="18"/>
        </w:rPr>
        <w:br w:type="textWrapping"/>
      </w:r>
      <w:r>
        <w:rPr>
          <w:rFonts w:hint="default" w:ascii="Arial" w:hAnsi="Arial" w:cs="Arial"/>
          <w:i w:val="0"/>
          <w:iCs w:val="0"/>
          <w:sz w:val="18"/>
        </w:rPr>
        <w:t xml:space="preserve">             WHERE ns.nurse_id = :nurse_id </w:t>
      </w:r>
      <w:r>
        <w:rPr>
          <w:rFonts w:hint="default" w:ascii="Arial" w:hAnsi="Arial" w:cs="Arial"/>
          <w:i w:val="0"/>
          <w:iCs w:val="0"/>
          <w:sz w:val="18"/>
        </w:rPr>
        <w:br w:type="textWrapping"/>
      </w:r>
      <w:r>
        <w:rPr>
          <w:rFonts w:hint="default" w:ascii="Arial" w:hAnsi="Arial" w:cs="Arial"/>
          <w:i w:val="0"/>
          <w:iCs w:val="0"/>
          <w:sz w:val="18"/>
        </w:rPr>
        <w:t xml:space="preserve">             AND hr.record_type = 'allergy'",</w:t>
      </w:r>
      <w:r>
        <w:rPr>
          <w:rFonts w:hint="default" w:ascii="Arial" w:hAnsi="Arial" w:cs="Arial"/>
          <w:i w:val="0"/>
          <w:iCs w:val="0"/>
          <w:sz w:val="18"/>
        </w:rPr>
        <w:br w:type="textWrapping"/>
      </w:r>
      <w:r>
        <w:rPr>
          <w:rFonts w:hint="default" w:ascii="Arial" w:hAnsi="Arial" w:cs="Arial"/>
          <w:i w:val="0"/>
          <w:iCs w:val="0"/>
          <w:sz w:val="18"/>
        </w:rPr>
        <w:t xml:space="preserve">            ['nurse_id' =&gt; $nurse_id]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if ($result &amp;&amp; isset($result[0]-&gt;count)) {</w:t>
      </w:r>
      <w:r>
        <w:rPr>
          <w:rFonts w:hint="default" w:ascii="Arial" w:hAnsi="Arial" w:cs="Arial"/>
          <w:i w:val="0"/>
          <w:iCs w:val="0"/>
          <w:sz w:val="18"/>
        </w:rPr>
        <w:br w:type="textWrapping"/>
      </w:r>
      <w:r>
        <w:rPr>
          <w:rFonts w:hint="default" w:ascii="Arial" w:hAnsi="Arial" w:cs="Arial"/>
          <w:i w:val="0"/>
          <w:iCs w:val="0"/>
          <w:sz w:val="18"/>
        </w:rPr>
        <w:t xml:space="preserve">            return $result[0]-&gt;count;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return 0;</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 Get recent health records for nurse's students</w:t>
      </w:r>
      <w:r>
        <w:rPr>
          <w:rFonts w:hint="default" w:ascii="Arial" w:hAnsi="Arial" w:cs="Arial"/>
          <w:i w:val="0"/>
          <w:iCs w:val="0"/>
          <w:sz w:val="18"/>
        </w:rPr>
        <w:br w:type="textWrapping"/>
      </w:r>
      <w:r>
        <w:rPr>
          <w:rFonts w:hint="default" w:ascii="Arial" w:hAnsi="Arial" w:cs="Arial"/>
          <w:i w:val="0"/>
          <w:iCs w:val="0"/>
          <w:sz w:val="18"/>
        </w:rPr>
        <w:t xml:space="preserve">    public function getRecentForNurse($nurse_id, $limit = 10)</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return $this-&gt;query(</w:t>
      </w:r>
      <w:r>
        <w:rPr>
          <w:rFonts w:hint="default" w:ascii="Arial" w:hAnsi="Arial" w:cs="Arial"/>
          <w:i w:val="0"/>
          <w:iCs w:val="0"/>
          <w:sz w:val="18"/>
        </w:rPr>
        <w:br w:type="textWrapping"/>
      </w:r>
      <w:r>
        <w:rPr>
          <w:rFonts w:hint="default" w:ascii="Arial" w:hAnsi="Arial" w:cs="Arial"/>
          <w:i w:val="0"/>
          <w:iCs w:val="0"/>
          <w:sz w:val="18"/>
        </w:rPr>
        <w:t xml:space="preserve">            "SELECT hr.*, </w:t>
      </w:r>
      <w:r>
        <w:rPr>
          <w:rFonts w:hint="default" w:ascii="Arial" w:hAnsi="Arial" w:cs="Arial"/>
          <w:i w:val="0"/>
          <w:iCs w:val="0"/>
          <w:sz w:val="18"/>
        </w:rPr>
        <w:br w:type="textWrapping"/>
      </w:r>
      <w:r>
        <w:rPr>
          <w:rFonts w:hint="default" w:ascii="Arial" w:hAnsi="Arial" w:cs="Arial"/>
          <w:i w:val="0"/>
          <w:iCs w:val="0"/>
          <w:sz w:val="18"/>
        </w:rPr>
        <w:t xml:space="preserve">                    s.first_name as student_first_name, </w:t>
      </w:r>
      <w:r>
        <w:rPr>
          <w:rFonts w:hint="default" w:ascii="Arial" w:hAnsi="Arial" w:cs="Arial"/>
          <w:i w:val="0"/>
          <w:iCs w:val="0"/>
          <w:sz w:val="18"/>
        </w:rPr>
        <w:br w:type="textWrapping"/>
      </w:r>
      <w:r>
        <w:rPr>
          <w:rFonts w:hint="default" w:ascii="Arial" w:hAnsi="Arial" w:cs="Arial"/>
          <w:i w:val="0"/>
          <w:iCs w:val="0"/>
          <w:sz w:val="18"/>
        </w:rPr>
        <w:t xml:space="preserve">                    s.last_name as student_last_name,</w:t>
      </w:r>
      <w:r>
        <w:rPr>
          <w:rFonts w:hint="default" w:ascii="Arial" w:hAnsi="Arial" w:cs="Arial"/>
          <w:i w:val="0"/>
          <w:iCs w:val="0"/>
          <w:sz w:val="18"/>
        </w:rPr>
        <w:br w:type="textWrapping"/>
      </w:r>
      <w:r>
        <w:rPr>
          <w:rFonts w:hint="default" w:ascii="Arial" w:hAnsi="Arial" w:cs="Arial"/>
          <w:i w:val="0"/>
          <w:iCs w:val="0"/>
          <w:sz w:val="18"/>
        </w:rPr>
        <w:t xml:space="preserve">                    u.first_name as recorded_by_first_name,</w:t>
      </w:r>
      <w:r>
        <w:rPr>
          <w:rFonts w:hint="default" w:ascii="Arial" w:hAnsi="Arial" w:cs="Arial"/>
          <w:i w:val="0"/>
          <w:iCs w:val="0"/>
          <w:sz w:val="18"/>
        </w:rPr>
        <w:br w:type="textWrapping"/>
      </w:r>
      <w:r>
        <w:rPr>
          <w:rFonts w:hint="default" w:ascii="Arial" w:hAnsi="Arial" w:cs="Arial"/>
          <w:i w:val="0"/>
          <w:iCs w:val="0"/>
          <w:sz w:val="18"/>
        </w:rPr>
        <w:t xml:space="preserve">                    u.last_name as recorded_by_last_name</w:t>
      </w:r>
      <w:r>
        <w:rPr>
          <w:rFonts w:hint="default" w:ascii="Arial" w:hAnsi="Arial" w:cs="Arial"/>
          <w:i w:val="0"/>
          <w:iCs w:val="0"/>
          <w:sz w:val="18"/>
        </w:rPr>
        <w:br w:type="textWrapping"/>
      </w:r>
      <w:r>
        <w:rPr>
          <w:rFonts w:hint="default" w:ascii="Arial" w:hAnsi="Arial" w:cs="Arial"/>
          <w:i w:val="0"/>
          <w:iCs w:val="0"/>
          <w:sz w:val="18"/>
        </w:rPr>
        <w:t xml:space="preserve">             FROM health_records hr</w:t>
      </w:r>
      <w:r>
        <w:rPr>
          <w:rFonts w:hint="default" w:ascii="Arial" w:hAnsi="Arial" w:cs="Arial"/>
          <w:i w:val="0"/>
          <w:iCs w:val="0"/>
          <w:sz w:val="18"/>
        </w:rPr>
        <w:br w:type="textWrapping"/>
      </w:r>
      <w:r>
        <w:rPr>
          <w:rFonts w:hint="default" w:ascii="Arial" w:hAnsi="Arial" w:cs="Arial"/>
          <w:i w:val="0"/>
          <w:iCs w:val="0"/>
          <w:sz w:val="18"/>
        </w:rPr>
        <w:t xml:space="preserve">             JOIN students s ON hr.student_id = s.id</w:t>
      </w:r>
      <w:r>
        <w:rPr>
          <w:rFonts w:hint="default" w:ascii="Arial" w:hAnsi="Arial" w:cs="Arial"/>
          <w:i w:val="0"/>
          <w:iCs w:val="0"/>
          <w:sz w:val="18"/>
        </w:rPr>
        <w:br w:type="textWrapping"/>
      </w:r>
      <w:r>
        <w:rPr>
          <w:rFonts w:hint="default" w:ascii="Arial" w:hAnsi="Arial" w:cs="Arial"/>
          <w:i w:val="0"/>
          <w:iCs w:val="0"/>
          <w:sz w:val="18"/>
        </w:rPr>
        <w:t xml:space="preserve">             JOIN nurse_student ns ON s.id = ns.student_id</w:t>
      </w:r>
      <w:r>
        <w:rPr>
          <w:rFonts w:hint="default" w:ascii="Arial" w:hAnsi="Arial" w:cs="Arial"/>
          <w:i w:val="0"/>
          <w:iCs w:val="0"/>
          <w:sz w:val="18"/>
        </w:rPr>
        <w:br w:type="textWrapping"/>
      </w:r>
      <w:r>
        <w:rPr>
          <w:rFonts w:hint="default" w:ascii="Arial" w:hAnsi="Arial" w:cs="Arial"/>
          <w:i w:val="0"/>
          <w:iCs w:val="0"/>
          <w:sz w:val="18"/>
        </w:rPr>
        <w:t xml:space="preserve">             LEFT JOIN users u ON hr.recorded_by = u.id</w:t>
      </w:r>
      <w:r>
        <w:rPr>
          <w:rFonts w:hint="default" w:ascii="Arial" w:hAnsi="Arial" w:cs="Arial"/>
          <w:i w:val="0"/>
          <w:iCs w:val="0"/>
          <w:sz w:val="18"/>
        </w:rPr>
        <w:br w:type="textWrapping"/>
      </w:r>
      <w:r>
        <w:rPr>
          <w:rFonts w:hint="default" w:ascii="Arial" w:hAnsi="Arial" w:cs="Arial"/>
          <w:i w:val="0"/>
          <w:iCs w:val="0"/>
          <w:sz w:val="18"/>
        </w:rPr>
        <w:t xml:space="preserve">             WHERE ns.nurse_id = :nurse_id</w:t>
      </w:r>
      <w:r>
        <w:rPr>
          <w:rFonts w:hint="default" w:ascii="Arial" w:hAnsi="Arial" w:cs="Arial"/>
          <w:i w:val="0"/>
          <w:iCs w:val="0"/>
          <w:sz w:val="18"/>
        </w:rPr>
        <w:br w:type="textWrapping"/>
      </w:r>
      <w:r>
        <w:rPr>
          <w:rFonts w:hint="default" w:ascii="Arial" w:hAnsi="Arial" w:cs="Arial"/>
          <w:i w:val="0"/>
          <w:iCs w:val="0"/>
          <w:sz w:val="18"/>
        </w:rPr>
        <w:t xml:space="preserve">             ORDER BY hr.recorded_at DESC</w:t>
      </w:r>
      <w:r>
        <w:rPr>
          <w:rFonts w:hint="default" w:ascii="Arial" w:hAnsi="Arial" w:cs="Arial"/>
          <w:i w:val="0"/>
          <w:iCs w:val="0"/>
          <w:sz w:val="18"/>
        </w:rPr>
        <w:br w:type="textWrapping"/>
      </w:r>
      <w:r>
        <w:rPr>
          <w:rFonts w:hint="default" w:ascii="Arial" w:hAnsi="Arial" w:cs="Arial"/>
          <w:i w:val="0"/>
          <w:iCs w:val="0"/>
          <w:sz w:val="18"/>
        </w:rPr>
        <w:t xml:space="preserve">             LIMIT :limit",</w:t>
      </w:r>
      <w:r>
        <w:rPr>
          <w:rFonts w:hint="default" w:ascii="Arial" w:hAnsi="Arial" w:cs="Arial"/>
          <w:i w:val="0"/>
          <w:iCs w:val="0"/>
          <w:sz w:val="18"/>
        </w:rPr>
        <w:br w:type="textWrapping"/>
      </w:r>
      <w:r>
        <w:rPr>
          <w:rFonts w:hint="default" w:ascii="Arial" w:hAnsi="Arial" w:cs="Arial"/>
          <w:i w:val="0"/>
          <w:iCs w:val="0"/>
          <w:sz w:val="18"/>
        </w:rPr>
        <w:t xml:space="preserve">            ['nurse_id' =&gt; $nurse_id, 'limit' =&gt; $limit]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p>
    <w:p w14:paraId="199F4FB7">
      <w:pPr>
        <w:rPr>
          <w:rFonts w:hint="default" w:ascii="Arial" w:hAnsi="Arial" w:cs="Arial"/>
          <w:i w:val="0"/>
          <w:iCs w:val="0"/>
        </w:rPr>
      </w:pPr>
      <w:r>
        <w:rPr>
          <w:rFonts w:hint="default" w:ascii="Arial" w:hAnsi="Arial" w:cs="Arial"/>
          <w:i w:val="0"/>
          <w:iCs w:val="0"/>
        </w:rPr>
        <w:br w:type="page"/>
      </w:r>
    </w:p>
    <w:p w14:paraId="32FE0C26">
      <w:pPr>
        <w:pStyle w:val="3"/>
        <w:rPr>
          <w:rFonts w:hint="default" w:ascii="Arial" w:hAnsi="Arial" w:cs="Arial"/>
          <w:i w:val="0"/>
          <w:iCs w:val="0"/>
        </w:rPr>
      </w:pPr>
      <w:r>
        <w:rPr>
          <w:rFonts w:hint="default" w:ascii="Arial" w:hAnsi="Arial" w:cs="Arial"/>
          <w:i w:val="0"/>
          <w:iCs w:val="0"/>
        </w:rPr>
        <w:t>app\models\Homework.php</w:t>
      </w:r>
    </w:p>
    <w:p w14:paraId="22D587AE">
      <w:pPr>
        <w:pStyle w:val="156"/>
        <w:rPr>
          <w:rFonts w:hint="default" w:ascii="Arial" w:hAnsi="Arial" w:cs="Arial"/>
          <w:i w:val="0"/>
          <w:iCs w:val="0"/>
        </w:rPr>
      </w:pP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t>class Homework extends Model</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t xml:space="preserve">  protected $table        = 'homework';</w:t>
      </w:r>
      <w:r>
        <w:rPr>
          <w:rFonts w:hint="default" w:ascii="Arial" w:hAnsi="Arial" w:cs="Arial"/>
          <w:i w:val="0"/>
          <w:iCs w:val="0"/>
          <w:sz w:val="18"/>
        </w:rPr>
        <w:br w:type="textWrapping"/>
      </w:r>
      <w:r>
        <w:rPr>
          <w:rFonts w:hint="default" w:ascii="Arial" w:hAnsi="Arial" w:cs="Arial"/>
          <w:i w:val="0"/>
          <w:iCs w:val="0"/>
          <w:sz w:val="18"/>
        </w:rPr>
        <w:t xml:space="preserve">  protected $order_column = 'created_at';</w:t>
      </w:r>
      <w:r>
        <w:rPr>
          <w:rFonts w:hint="default" w:ascii="Arial" w:hAnsi="Arial" w:cs="Arial"/>
          <w:i w:val="0"/>
          <w:iCs w:val="0"/>
          <w:sz w:val="18"/>
        </w:rPr>
        <w:br w:type="textWrapping"/>
      </w:r>
      <w:r>
        <w:rPr>
          <w:rFonts w:hint="default" w:ascii="Arial" w:hAnsi="Arial" w:cs="Arial"/>
          <w:i w:val="0"/>
          <w:iCs w:val="0"/>
          <w:sz w:val="18"/>
        </w:rPr>
        <w:t xml:space="preserve">  protected $order_type   = 'desc';</w:t>
      </w:r>
      <w:r>
        <w:rPr>
          <w:rFonts w:hint="default" w:ascii="Arial" w:hAnsi="Arial" w:cs="Arial"/>
          <w:i w:val="0"/>
          <w:iCs w:val="0"/>
          <w:sz w:val="18"/>
        </w:rPr>
        <w:br w:type="textWrapping"/>
      </w:r>
      <w:r>
        <w:rPr>
          <w:rFonts w:hint="default" w:ascii="Arial" w:hAnsi="Arial" w:cs="Arial"/>
          <w:i w:val="0"/>
          <w:iCs w:val="0"/>
          <w:sz w:val="18"/>
        </w:rPr>
        <w:t xml:space="preserve">  public function getForTeacher($teacherId)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return $this-&gt;query(</w:t>
      </w:r>
      <w:r>
        <w:rPr>
          <w:rFonts w:hint="default" w:ascii="Arial" w:hAnsi="Arial" w:cs="Arial"/>
          <w:i w:val="0"/>
          <w:iCs w:val="0"/>
          <w:sz w:val="18"/>
        </w:rPr>
        <w:br w:type="textWrapping"/>
      </w:r>
      <w:r>
        <w:rPr>
          <w:rFonts w:hint="default" w:ascii="Arial" w:hAnsi="Arial" w:cs="Arial"/>
          <w:i w:val="0"/>
          <w:iCs w:val="0"/>
          <w:sz w:val="18"/>
        </w:rPr>
        <w:t xml:space="preserve">      "SELECT h.id, h.student_id, h.title, h.description, h.due_date, h.is_submitted, h.created_at,</w:t>
      </w:r>
      <w:r>
        <w:rPr>
          <w:rFonts w:hint="default" w:ascii="Arial" w:hAnsi="Arial" w:cs="Arial"/>
          <w:i w:val="0"/>
          <w:iCs w:val="0"/>
          <w:sz w:val="18"/>
        </w:rPr>
        <w:br w:type="textWrapping"/>
      </w:r>
      <w:r>
        <w:rPr>
          <w:rFonts w:hint="default" w:ascii="Arial" w:hAnsi="Arial" w:cs="Arial"/>
          <w:i w:val="0"/>
          <w:iCs w:val="0"/>
          <w:sz w:val="18"/>
        </w:rPr>
        <w:t xml:space="preserve">              s.first_name AS student_first_name, s.last_name AS student_last_name</w:t>
      </w:r>
      <w:r>
        <w:rPr>
          <w:rFonts w:hint="default" w:ascii="Arial" w:hAnsi="Arial" w:cs="Arial"/>
          <w:i w:val="0"/>
          <w:iCs w:val="0"/>
          <w:sz w:val="18"/>
        </w:rPr>
        <w:br w:type="textWrapping"/>
      </w:r>
      <w:r>
        <w:rPr>
          <w:rFonts w:hint="default" w:ascii="Arial" w:hAnsi="Arial" w:cs="Arial"/>
          <w:i w:val="0"/>
          <w:iCs w:val="0"/>
          <w:sz w:val="18"/>
        </w:rPr>
        <w:t xml:space="preserve">         FROM homework h</w:t>
      </w:r>
      <w:r>
        <w:rPr>
          <w:rFonts w:hint="default" w:ascii="Arial" w:hAnsi="Arial" w:cs="Arial"/>
          <w:i w:val="0"/>
          <w:iCs w:val="0"/>
          <w:sz w:val="18"/>
        </w:rPr>
        <w:br w:type="textWrapping"/>
      </w:r>
      <w:r>
        <w:rPr>
          <w:rFonts w:hint="default" w:ascii="Arial" w:hAnsi="Arial" w:cs="Arial"/>
          <w:i w:val="0"/>
          <w:iCs w:val="0"/>
          <w:sz w:val="18"/>
        </w:rPr>
        <w:t xml:space="preserve">         JOIN students s ON s.id = h.student_id</w:t>
      </w:r>
      <w:r>
        <w:rPr>
          <w:rFonts w:hint="default" w:ascii="Arial" w:hAnsi="Arial" w:cs="Arial"/>
          <w:i w:val="0"/>
          <w:iCs w:val="0"/>
          <w:sz w:val="18"/>
        </w:rPr>
        <w:br w:type="textWrapping"/>
      </w:r>
      <w:r>
        <w:rPr>
          <w:rFonts w:hint="default" w:ascii="Arial" w:hAnsi="Arial" w:cs="Arial"/>
          <w:i w:val="0"/>
          <w:iCs w:val="0"/>
          <w:sz w:val="18"/>
        </w:rPr>
        <w:t xml:space="preserve">        WHERE h.assigned_by = :teacher_id</w:t>
      </w:r>
      <w:r>
        <w:rPr>
          <w:rFonts w:hint="default" w:ascii="Arial" w:hAnsi="Arial" w:cs="Arial"/>
          <w:i w:val="0"/>
          <w:iCs w:val="0"/>
          <w:sz w:val="18"/>
        </w:rPr>
        <w:br w:type="textWrapping"/>
      </w:r>
      <w:r>
        <w:rPr>
          <w:rFonts w:hint="default" w:ascii="Arial" w:hAnsi="Arial" w:cs="Arial"/>
          <w:i w:val="0"/>
          <w:iCs w:val="0"/>
          <w:sz w:val="18"/>
        </w:rPr>
        <w:t xml:space="preserve">        ORDER BY h.created_at DESC",</w:t>
      </w:r>
      <w:r>
        <w:rPr>
          <w:rFonts w:hint="default" w:ascii="Arial" w:hAnsi="Arial" w:cs="Arial"/>
          <w:i w:val="0"/>
          <w:iCs w:val="0"/>
          <w:sz w:val="18"/>
        </w:rPr>
        <w:br w:type="textWrapping"/>
      </w:r>
      <w:r>
        <w:rPr>
          <w:rFonts w:hint="default" w:ascii="Arial" w:hAnsi="Arial" w:cs="Arial"/>
          <w:i w:val="0"/>
          <w:iCs w:val="0"/>
          <w:sz w:val="18"/>
        </w:rPr>
        <w:t xml:space="preserve">      ['teacher_id' =&gt; $teacherId]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public function getForStudent($studentId)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return $this-&gt;query(</w:t>
      </w:r>
      <w:r>
        <w:rPr>
          <w:rFonts w:hint="default" w:ascii="Arial" w:hAnsi="Arial" w:cs="Arial"/>
          <w:i w:val="0"/>
          <w:iCs w:val="0"/>
          <w:sz w:val="18"/>
        </w:rPr>
        <w:br w:type="textWrapping"/>
      </w:r>
      <w:r>
        <w:rPr>
          <w:rFonts w:hint="default" w:ascii="Arial" w:hAnsi="Arial" w:cs="Arial"/>
          <w:i w:val="0"/>
          <w:iCs w:val="0"/>
          <w:sz w:val="18"/>
        </w:rPr>
        <w:t xml:space="preserve">      "SELECT id, student_id, title, description, due_date, is_submitted, created_at</w:t>
      </w:r>
      <w:r>
        <w:rPr>
          <w:rFonts w:hint="default" w:ascii="Arial" w:hAnsi="Arial" w:cs="Arial"/>
          <w:i w:val="0"/>
          <w:iCs w:val="0"/>
          <w:sz w:val="18"/>
        </w:rPr>
        <w:br w:type="textWrapping"/>
      </w:r>
      <w:r>
        <w:rPr>
          <w:rFonts w:hint="default" w:ascii="Arial" w:hAnsi="Arial" w:cs="Arial"/>
          <w:i w:val="0"/>
          <w:iCs w:val="0"/>
          <w:sz w:val="18"/>
        </w:rPr>
        <w:t xml:space="preserve">         FROM homework</w:t>
      </w:r>
      <w:r>
        <w:rPr>
          <w:rFonts w:hint="default" w:ascii="Arial" w:hAnsi="Arial" w:cs="Arial"/>
          <w:i w:val="0"/>
          <w:iCs w:val="0"/>
          <w:sz w:val="18"/>
        </w:rPr>
        <w:br w:type="textWrapping"/>
      </w:r>
      <w:r>
        <w:rPr>
          <w:rFonts w:hint="default" w:ascii="Arial" w:hAnsi="Arial" w:cs="Arial"/>
          <w:i w:val="0"/>
          <w:iCs w:val="0"/>
          <w:sz w:val="18"/>
        </w:rPr>
        <w:t xml:space="preserve">        WHERE student_id = :student_id</w:t>
      </w:r>
      <w:r>
        <w:rPr>
          <w:rFonts w:hint="default" w:ascii="Arial" w:hAnsi="Arial" w:cs="Arial"/>
          <w:i w:val="0"/>
          <w:iCs w:val="0"/>
          <w:sz w:val="18"/>
        </w:rPr>
        <w:br w:type="textWrapping"/>
      </w:r>
      <w:r>
        <w:rPr>
          <w:rFonts w:hint="default" w:ascii="Arial" w:hAnsi="Arial" w:cs="Arial"/>
          <w:i w:val="0"/>
          <w:iCs w:val="0"/>
          <w:sz w:val="18"/>
        </w:rPr>
        <w:t xml:space="preserve">        ORDER BY due_date ASC",</w:t>
      </w:r>
      <w:r>
        <w:rPr>
          <w:rFonts w:hint="default" w:ascii="Arial" w:hAnsi="Arial" w:cs="Arial"/>
          <w:i w:val="0"/>
          <w:iCs w:val="0"/>
          <w:sz w:val="18"/>
        </w:rPr>
        <w:br w:type="textWrapping"/>
      </w:r>
      <w:r>
        <w:rPr>
          <w:rFonts w:hint="default" w:ascii="Arial" w:hAnsi="Arial" w:cs="Arial"/>
          <w:i w:val="0"/>
          <w:iCs w:val="0"/>
          <w:sz w:val="18"/>
        </w:rPr>
        <w:t xml:space="preserve">      ['student_id' =&gt; $studentId]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public function addHomework($studentId, $assignedBy, $title, $description, $dueDate)</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return $this-&gt;query(</w:t>
      </w:r>
      <w:r>
        <w:rPr>
          <w:rFonts w:hint="default" w:ascii="Arial" w:hAnsi="Arial" w:cs="Arial"/>
          <w:i w:val="0"/>
          <w:iCs w:val="0"/>
          <w:sz w:val="18"/>
        </w:rPr>
        <w:br w:type="textWrapping"/>
      </w:r>
      <w:r>
        <w:rPr>
          <w:rFonts w:hint="default" w:ascii="Arial" w:hAnsi="Arial" w:cs="Arial"/>
          <w:i w:val="0"/>
          <w:iCs w:val="0"/>
          <w:sz w:val="18"/>
        </w:rPr>
        <w:t xml:space="preserve">      "INSERT INTO homework (student_id, assigned_by, title, description, due_date)</w:t>
      </w:r>
      <w:r>
        <w:rPr>
          <w:rFonts w:hint="default" w:ascii="Arial" w:hAnsi="Arial" w:cs="Arial"/>
          <w:i w:val="0"/>
          <w:iCs w:val="0"/>
          <w:sz w:val="18"/>
        </w:rPr>
        <w:br w:type="textWrapping"/>
      </w:r>
      <w:r>
        <w:rPr>
          <w:rFonts w:hint="default" w:ascii="Arial" w:hAnsi="Arial" w:cs="Arial"/>
          <w:i w:val="0"/>
          <w:iCs w:val="0"/>
          <w:sz w:val="18"/>
        </w:rPr>
        <w:t xml:space="preserve">       VALUES (:student_id, :assigned_by, :title, :description, :due_date)",</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'student_id'  =&gt; $studentId,</w:t>
      </w:r>
      <w:r>
        <w:rPr>
          <w:rFonts w:hint="default" w:ascii="Arial" w:hAnsi="Arial" w:cs="Arial"/>
          <w:i w:val="0"/>
          <w:iCs w:val="0"/>
          <w:sz w:val="18"/>
        </w:rPr>
        <w:br w:type="textWrapping"/>
      </w:r>
      <w:r>
        <w:rPr>
          <w:rFonts w:hint="default" w:ascii="Arial" w:hAnsi="Arial" w:cs="Arial"/>
          <w:i w:val="0"/>
          <w:iCs w:val="0"/>
          <w:sz w:val="18"/>
        </w:rPr>
        <w:t xml:space="preserve">        'assigned_by' =&gt; $assignedBy,</w:t>
      </w:r>
      <w:r>
        <w:rPr>
          <w:rFonts w:hint="default" w:ascii="Arial" w:hAnsi="Arial" w:cs="Arial"/>
          <w:i w:val="0"/>
          <w:iCs w:val="0"/>
          <w:sz w:val="18"/>
        </w:rPr>
        <w:br w:type="textWrapping"/>
      </w:r>
      <w:r>
        <w:rPr>
          <w:rFonts w:hint="default" w:ascii="Arial" w:hAnsi="Arial" w:cs="Arial"/>
          <w:i w:val="0"/>
          <w:iCs w:val="0"/>
          <w:sz w:val="18"/>
        </w:rPr>
        <w:t xml:space="preserve">        'title'       =&gt; $title,</w:t>
      </w:r>
      <w:r>
        <w:rPr>
          <w:rFonts w:hint="default" w:ascii="Arial" w:hAnsi="Arial" w:cs="Arial"/>
          <w:i w:val="0"/>
          <w:iCs w:val="0"/>
          <w:sz w:val="18"/>
        </w:rPr>
        <w:br w:type="textWrapping"/>
      </w:r>
      <w:r>
        <w:rPr>
          <w:rFonts w:hint="default" w:ascii="Arial" w:hAnsi="Arial" w:cs="Arial"/>
          <w:i w:val="0"/>
          <w:iCs w:val="0"/>
          <w:sz w:val="18"/>
        </w:rPr>
        <w:t xml:space="preserve">        'description' =&gt; $description,</w:t>
      </w:r>
      <w:r>
        <w:rPr>
          <w:rFonts w:hint="default" w:ascii="Arial" w:hAnsi="Arial" w:cs="Arial"/>
          <w:i w:val="0"/>
          <w:iCs w:val="0"/>
          <w:sz w:val="18"/>
        </w:rPr>
        <w:br w:type="textWrapping"/>
      </w:r>
      <w:r>
        <w:rPr>
          <w:rFonts w:hint="default" w:ascii="Arial" w:hAnsi="Arial" w:cs="Arial"/>
          <w:i w:val="0"/>
          <w:iCs w:val="0"/>
          <w:sz w:val="18"/>
        </w:rPr>
        <w:t xml:space="preserve">        'due_date'    =&gt; $dueDate,</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p>
    <w:p w14:paraId="101A8BF1">
      <w:pPr>
        <w:rPr>
          <w:rFonts w:hint="default" w:ascii="Arial" w:hAnsi="Arial" w:cs="Arial"/>
          <w:i w:val="0"/>
          <w:iCs w:val="0"/>
        </w:rPr>
      </w:pPr>
      <w:r>
        <w:rPr>
          <w:rFonts w:hint="default" w:ascii="Arial" w:hAnsi="Arial" w:cs="Arial"/>
          <w:i w:val="0"/>
          <w:iCs w:val="0"/>
        </w:rPr>
        <w:br w:type="page"/>
      </w:r>
    </w:p>
    <w:p w14:paraId="09BF1313">
      <w:pPr>
        <w:pStyle w:val="3"/>
        <w:rPr>
          <w:rFonts w:hint="default" w:ascii="Arial" w:hAnsi="Arial" w:cs="Arial"/>
          <w:i w:val="0"/>
          <w:iCs w:val="0"/>
        </w:rPr>
      </w:pPr>
      <w:r>
        <w:rPr>
          <w:rFonts w:hint="default" w:ascii="Arial" w:hAnsi="Arial" w:cs="Arial"/>
          <w:i w:val="0"/>
          <w:iCs w:val="0"/>
        </w:rPr>
        <w:t>app\models\IepGoal.php</w:t>
      </w:r>
    </w:p>
    <w:p w14:paraId="01C97C04">
      <w:pPr>
        <w:pStyle w:val="156"/>
        <w:rPr>
          <w:rFonts w:hint="default" w:ascii="Arial" w:hAnsi="Arial" w:cs="Arial"/>
          <w:i w:val="0"/>
          <w:iCs w:val="0"/>
        </w:rPr>
      </w:pP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t>class IepGoal extends Model</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t xml:space="preserve">  protected $table        = 'iep_goals';</w:t>
      </w:r>
      <w:r>
        <w:rPr>
          <w:rFonts w:hint="default" w:ascii="Arial" w:hAnsi="Arial" w:cs="Arial"/>
          <w:i w:val="0"/>
          <w:iCs w:val="0"/>
          <w:sz w:val="18"/>
        </w:rPr>
        <w:br w:type="textWrapping"/>
      </w:r>
      <w:r>
        <w:rPr>
          <w:rFonts w:hint="default" w:ascii="Arial" w:hAnsi="Arial" w:cs="Arial"/>
          <w:i w:val="0"/>
          <w:iCs w:val="0"/>
          <w:sz w:val="18"/>
        </w:rPr>
        <w:t xml:space="preserve">  protected $order_column = 'created_at';</w:t>
      </w:r>
      <w:r>
        <w:rPr>
          <w:rFonts w:hint="default" w:ascii="Arial" w:hAnsi="Arial" w:cs="Arial"/>
          <w:i w:val="0"/>
          <w:iCs w:val="0"/>
          <w:sz w:val="18"/>
        </w:rPr>
        <w:br w:type="textWrapping"/>
      </w:r>
      <w:r>
        <w:rPr>
          <w:rFonts w:hint="default" w:ascii="Arial" w:hAnsi="Arial" w:cs="Arial"/>
          <w:i w:val="0"/>
          <w:iCs w:val="0"/>
          <w:sz w:val="18"/>
        </w:rPr>
        <w:t xml:space="preserve">  protected $order_type   = 'desc';</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public function getGoalsForStudent($studentId)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return $this-&gt;query(</w:t>
      </w:r>
      <w:r>
        <w:rPr>
          <w:rFonts w:hint="default" w:ascii="Arial" w:hAnsi="Arial" w:cs="Arial"/>
          <w:i w:val="0"/>
          <w:iCs w:val="0"/>
          <w:sz w:val="18"/>
        </w:rPr>
        <w:br w:type="textWrapping"/>
      </w:r>
      <w:r>
        <w:rPr>
          <w:rFonts w:hint="default" w:ascii="Arial" w:hAnsi="Arial" w:cs="Arial"/>
          <w:i w:val="0"/>
          <w:iCs w:val="0"/>
          <w:sz w:val="18"/>
        </w:rPr>
        <w:t xml:space="preserve">      "SELECT id, student_id, goal_text AS goal_description, status, created_at</w:t>
      </w:r>
      <w:r>
        <w:rPr>
          <w:rFonts w:hint="default" w:ascii="Arial" w:hAnsi="Arial" w:cs="Arial"/>
          <w:i w:val="0"/>
          <w:iCs w:val="0"/>
          <w:sz w:val="18"/>
        </w:rPr>
        <w:br w:type="textWrapping"/>
      </w:r>
      <w:r>
        <w:rPr>
          <w:rFonts w:hint="default" w:ascii="Arial" w:hAnsi="Arial" w:cs="Arial"/>
          <w:i w:val="0"/>
          <w:iCs w:val="0"/>
          <w:sz w:val="18"/>
        </w:rPr>
        <w:t xml:space="preserve">         FROM iep_goals</w:t>
      </w:r>
      <w:r>
        <w:rPr>
          <w:rFonts w:hint="default" w:ascii="Arial" w:hAnsi="Arial" w:cs="Arial"/>
          <w:i w:val="0"/>
          <w:iCs w:val="0"/>
          <w:sz w:val="18"/>
        </w:rPr>
        <w:br w:type="textWrapping"/>
      </w:r>
      <w:r>
        <w:rPr>
          <w:rFonts w:hint="default" w:ascii="Arial" w:hAnsi="Arial" w:cs="Arial"/>
          <w:i w:val="0"/>
          <w:iCs w:val="0"/>
          <w:sz w:val="18"/>
        </w:rPr>
        <w:t xml:space="preserve">        WHERE student_id = :student_id</w:t>
      </w:r>
      <w:r>
        <w:rPr>
          <w:rFonts w:hint="default" w:ascii="Arial" w:hAnsi="Arial" w:cs="Arial"/>
          <w:i w:val="0"/>
          <w:iCs w:val="0"/>
          <w:sz w:val="18"/>
        </w:rPr>
        <w:br w:type="textWrapping"/>
      </w:r>
      <w:r>
        <w:rPr>
          <w:rFonts w:hint="default" w:ascii="Arial" w:hAnsi="Arial" w:cs="Arial"/>
          <w:i w:val="0"/>
          <w:iCs w:val="0"/>
          <w:sz w:val="18"/>
        </w:rPr>
        <w:t xml:space="preserve">        ORDER BY created_at DESC",</w:t>
      </w:r>
      <w:r>
        <w:rPr>
          <w:rFonts w:hint="default" w:ascii="Arial" w:hAnsi="Arial" w:cs="Arial"/>
          <w:i w:val="0"/>
          <w:iCs w:val="0"/>
          <w:sz w:val="18"/>
        </w:rPr>
        <w:br w:type="textWrapping"/>
      </w:r>
      <w:r>
        <w:rPr>
          <w:rFonts w:hint="default" w:ascii="Arial" w:hAnsi="Arial" w:cs="Arial"/>
          <w:i w:val="0"/>
          <w:iCs w:val="0"/>
          <w:sz w:val="18"/>
        </w:rPr>
        <w:t xml:space="preserve">      ['student_id' =&gt; $studentId]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public function addGoal($studentId, $goalText, $targetDate, $category, $status, $createdBy)</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return $this-&gt;query(</w:t>
      </w:r>
      <w:r>
        <w:rPr>
          <w:rFonts w:hint="default" w:ascii="Arial" w:hAnsi="Arial" w:cs="Arial"/>
          <w:i w:val="0"/>
          <w:iCs w:val="0"/>
          <w:sz w:val="18"/>
        </w:rPr>
        <w:br w:type="textWrapping"/>
      </w:r>
      <w:r>
        <w:rPr>
          <w:rFonts w:hint="default" w:ascii="Arial" w:hAnsi="Arial" w:cs="Arial"/>
          <w:i w:val="0"/>
          <w:iCs w:val="0"/>
          <w:sz w:val="18"/>
        </w:rPr>
        <w:t xml:space="preserve">      "INSERT INTO iep_goals (student_id, goal_text, target_date, category, status, created_by)</w:t>
      </w:r>
      <w:r>
        <w:rPr>
          <w:rFonts w:hint="default" w:ascii="Arial" w:hAnsi="Arial" w:cs="Arial"/>
          <w:i w:val="0"/>
          <w:iCs w:val="0"/>
          <w:sz w:val="18"/>
        </w:rPr>
        <w:br w:type="textWrapping"/>
      </w:r>
      <w:r>
        <w:rPr>
          <w:rFonts w:hint="default" w:ascii="Arial" w:hAnsi="Arial" w:cs="Arial"/>
          <w:i w:val="0"/>
          <w:iCs w:val="0"/>
          <w:sz w:val="18"/>
        </w:rPr>
        <w:t xml:space="preserve">       VALUES (:student_id, :goal_text, :target_date, :category, :status, :created_by)",</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'student_id'  =&gt; $studentId,</w:t>
      </w:r>
      <w:r>
        <w:rPr>
          <w:rFonts w:hint="default" w:ascii="Arial" w:hAnsi="Arial" w:cs="Arial"/>
          <w:i w:val="0"/>
          <w:iCs w:val="0"/>
          <w:sz w:val="18"/>
        </w:rPr>
        <w:br w:type="textWrapping"/>
      </w:r>
      <w:r>
        <w:rPr>
          <w:rFonts w:hint="default" w:ascii="Arial" w:hAnsi="Arial" w:cs="Arial"/>
          <w:i w:val="0"/>
          <w:iCs w:val="0"/>
          <w:sz w:val="18"/>
        </w:rPr>
        <w:t xml:space="preserve">        'goal_text'   =&gt; $goalText,</w:t>
      </w:r>
      <w:r>
        <w:rPr>
          <w:rFonts w:hint="default" w:ascii="Arial" w:hAnsi="Arial" w:cs="Arial"/>
          <w:i w:val="0"/>
          <w:iCs w:val="0"/>
          <w:sz w:val="18"/>
        </w:rPr>
        <w:br w:type="textWrapping"/>
      </w:r>
      <w:r>
        <w:rPr>
          <w:rFonts w:hint="default" w:ascii="Arial" w:hAnsi="Arial" w:cs="Arial"/>
          <w:i w:val="0"/>
          <w:iCs w:val="0"/>
          <w:sz w:val="18"/>
        </w:rPr>
        <w:t xml:space="preserve">        'target_date' =&gt; $targetDate,</w:t>
      </w:r>
      <w:r>
        <w:rPr>
          <w:rFonts w:hint="default" w:ascii="Arial" w:hAnsi="Arial" w:cs="Arial"/>
          <w:i w:val="0"/>
          <w:iCs w:val="0"/>
          <w:sz w:val="18"/>
        </w:rPr>
        <w:br w:type="textWrapping"/>
      </w:r>
      <w:r>
        <w:rPr>
          <w:rFonts w:hint="default" w:ascii="Arial" w:hAnsi="Arial" w:cs="Arial"/>
          <w:i w:val="0"/>
          <w:iCs w:val="0"/>
          <w:sz w:val="18"/>
        </w:rPr>
        <w:t xml:space="preserve">        'category'    =&gt; $category,</w:t>
      </w:r>
      <w:r>
        <w:rPr>
          <w:rFonts w:hint="default" w:ascii="Arial" w:hAnsi="Arial" w:cs="Arial"/>
          <w:i w:val="0"/>
          <w:iCs w:val="0"/>
          <w:sz w:val="18"/>
        </w:rPr>
        <w:br w:type="textWrapping"/>
      </w:r>
      <w:r>
        <w:rPr>
          <w:rFonts w:hint="default" w:ascii="Arial" w:hAnsi="Arial" w:cs="Arial"/>
          <w:i w:val="0"/>
          <w:iCs w:val="0"/>
          <w:sz w:val="18"/>
        </w:rPr>
        <w:t xml:space="preserve">        'status'      =&gt; $status,</w:t>
      </w:r>
      <w:r>
        <w:rPr>
          <w:rFonts w:hint="default" w:ascii="Arial" w:hAnsi="Arial" w:cs="Arial"/>
          <w:i w:val="0"/>
          <w:iCs w:val="0"/>
          <w:sz w:val="18"/>
        </w:rPr>
        <w:br w:type="textWrapping"/>
      </w:r>
      <w:r>
        <w:rPr>
          <w:rFonts w:hint="default" w:ascii="Arial" w:hAnsi="Arial" w:cs="Arial"/>
          <w:i w:val="0"/>
          <w:iCs w:val="0"/>
          <w:sz w:val="18"/>
        </w:rPr>
        <w:t xml:space="preserve">        'created_by'  =&gt; $createdBy,</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public function getGoalById($goalId)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$result = $this-&gt;query(</w:t>
      </w:r>
      <w:r>
        <w:rPr>
          <w:rFonts w:hint="default" w:ascii="Arial" w:hAnsi="Arial" w:cs="Arial"/>
          <w:i w:val="0"/>
          <w:iCs w:val="0"/>
          <w:sz w:val="18"/>
        </w:rPr>
        <w:br w:type="textWrapping"/>
      </w:r>
      <w:r>
        <w:rPr>
          <w:rFonts w:hint="default" w:ascii="Arial" w:hAnsi="Arial" w:cs="Arial"/>
          <w:i w:val="0"/>
          <w:iCs w:val="0"/>
          <w:sz w:val="18"/>
        </w:rPr>
        <w:t xml:space="preserve">      "SELECT id, student_id, goal_text AS goal_description, target_date, status, category, created_by, created_at</w:t>
      </w:r>
      <w:r>
        <w:rPr>
          <w:rFonts w:hint="default" w:ascii="Arial" w:hAnsi="Arial" w:cs="Arial"/>
          <w:i w:val="0"/>
          <w:iCs w:val="0"/>
          <w:sz w:val="18"/>
        </w:rPr>
        <w:br w:type="textWrapping"/>
      </w:r>
      <w:r>
        <w:rPr>
          <w:rFonts w:hint="default" w:ascii="Arial" w:hAnsi="Arial" w:cs="Arial"/>
          <w:i w:val="0"/>
          <w:iCs w:val="0"/>
          <w:sz w:val="18"/>
        </w:rPr>
        <w:t xml:space="preserve">         FROM iep_goals</w:t>
      </w:r>
      <w:r>
        <w:rPr>
          <w:rFonts w:hint="default" w:ascii="Arial" w:hAnsi="Arial" w:cs="Arial"/>
          <w:i w:val="0"/>
          <w:iCs w:val="0"/>
          <w:sz w:val="18"/>
        </w:rPr>
        <w:br w:type="textWrapping"/>
      </w:r>
      <w:r>
        <w:rPr>
          <w:rFonts w:hint="default" w:ascii="Arial" w:hAnsi="Arial" w:cs="Arial"/>
          <w:i w:val="0"/>
          <w:iCs w:val="0"/>
          <w:sz w:val="18"/>
        </w:rPr>
        <w:t xml:space="preserve">        WHERE id = :goal_id</w:t>
      </w:r>
      <w:r>
        <w:rPr>
          <w:rFonts w:hint="default" w:ascii="Arial" w:hAnsi="Arial" w:cs="Arial"/>
          <w:i w:val="0"/>
          <w:iCs w:val="0"/>
          <w:sz w:val="18"/>
        </w:rPr>
        <w:br w:type="textWrapping"/>
      </w:r>
      <w:r>
        <w:rPr>
          <w:rFonts w:hint="default" w:ascii="Arial" w:hAnsi="Arial" w:cs="Arial"/>
          <w:i w:val="0"/>
          <w:iCs w:val="0"/>
          <w:sz w:val="18"/>
        </w:rPr>
        <w:t xml:space="preserve">        LIMIT 1",</w:t>
      </w:r>
      <w:r>
        <w:rPr>
          <w:rFonts w:hint="default" w:ascii="Arial" w:hAnsi="Arial" w:cs="Arial"/>
          <w:i w:val="0"/>
          <w:iCs w:val="0"/>
          <w:sz w:val="18"/>
        </w:rPr>
        <w:br w:type="textWrapping"/>
      </w:r>
      <w:r>
        <w:rPr>
          <w:rFonts w:hint="default" w:ascii="Arial" w:hAnsi="Arial" w:cs="Arial"/>
          <w:i w:val="0"/>
          <w:iCs w:val="0"/>
          <w:sz w:val="18"/>
        </w:rPr>
        <w:t xml:space="preserve">      ['goal_id' =&gt; $goalId]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if (is_array($result) &amp;&amp; count($result)) {</w:t>
      </w:r>
      <w:r>
        <w:rPr>
          <w:rFonts w:hint="default" w:ascii="Arial" w:hAnsi="Arial" w:cs="Arial"/>
          <w:i w:val="0"/>
          <w:iCs w:val="0"/>
          <w:sz w:val="18"/>
        </w:rPr>
        <w:br w:type="textWrapping"/>
      </w:r>
      <w:r>
        <w:rPr>
          <w:rFonts w:hint="default" w:ascii="Arial" w:hAnsi="Arial" w:cs="Arial"/>
          <w:i w:val="0"/>
          <w:iCs w:val="0"/>
          <w:sz w:val="18"/>
        </w:rPr>
        <w:t xml:space="preserve">      return $result[0];</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return false;</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public function getGoalsForReport($studentId)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return $this-&gt;query(</w:t>
      </w:r>
      <w:r>
        <w:rPr>
          <w:rFonts w:hint="default" w:ascii="Arial" w:hAnsi="Arial" w:cs="Arial"/>
          <w:i w:val="0"/>
          <w:iCs w:val="0"/>
          <w:sz w:val="18"/>
        </w:rPr>
        <w:br w:type="textWrapping"/>
      </w:r>
      <w:r>
        <w:rPr>
          <w:rFonts w:hint="default" w:ascii="Arial" w:hAnsi="Arial" w:cs="Arial"/>
          <w:i w:val="0"/>
          <w:iCs w:val="0"/>
          <w:sz w:val="18"/>
        </w:rPr>
        <w:t xml:space="preserve">      "SELECT id, student_id, goal_text AS goal_description, category, status, target_date, created_at</w:t>
      </w:r>
      <w:r>
        <w:rPr>
          <w:rFonts w:hint="default" w:ascii="Arial" w:hAnsi="Arial" w:cs="Arial"/>
          <w:i w:val="0"/>
          <w:iCs w:val="0"/>
          <w:sz w:val="18"/>
        </w:rPr>
        <w:br w:type="textWrapping"/>
      </w:r>
      <w:r>
        <w:rPr>
          <w:rFonts w:hint="default" w:ascii="Arial" w:hAnsi="Arial" w:cs="Arial"/>
          <w:i w:val="0"/>
          <w:iCs w:val="0"/>
          <w:sz w:val="18"/>
        </w:rPr>
        <w:t xml:space="preserve">         FROM iep_goals</w:t>
      </w:r>
      <w:r>
        <w:rPr>
          <w:rFonts w:hint="default" w:ascii="Arial" w:hAnsi="Arial" w:cs="Arial"/>
          <w:i w:val="0"/>
          <w:iCs w:val="0"/>
          <w:sz w:val="18"/>
        </w:rPr>
        <w:br w:type="textWrapping"/>
      </w:r>
      <w:r>
        <w:rPr>
          <w:rFonts w:hint="default" w:ascii="Arial" w:hAnsi="Arial" w:cs="Arial"/>
          <w:i w:val="0"/>
          <w:iCs w:val="0"/>
          <w:sz w:val="18"/>
        </w:rPr>
        <w:t xml:space="preserve">        WHERE student_id = :student_id</w:t>
      </w:r>
      <w:r>
        <w:rPr>
          <w:rFonts w:hint="default" w:ascii="Arial" w:hAnsi="Arial" w:cs="Arial"/>
          <w:i w:val="0"/>
          <w:iCs w:val="0"/>
          <w:sz w:val="18"/>
        </w:rPr>
        <w:br w:type="textWrapping"/>
      </w:r>
      <w:r>
        <w:rPr>
          <w:rFonts w:hint="default" w:ascii="Arial" w:hAnsi="Arial" w:cs="Arial"/>
          <w:i w:val="0"/>
          <w:iCs w:val="0"/>
          <w:sz w:val="18"/>
        </w:rPr>
        <w:t xml:space="preserve">        ORDER BY category ASC, created_at ASC",</w:t>
      </w:r>
      <w:r>
        <w:rPr>
          <w:rFonts w:hint="default" w:ascii="Arial" w:hAnsi="Arial" w:cs="Arial"/>
          <w:i w:val="0"/>
          <w:iCs w:val="0"/>
          <w:sz w:val="18"/>
        </w:rPr>
        <w:br w:type="textWrapping"/>
      </w:r>
      <w:r>
        <w:rPr>
          <w:rFonts w:hint="default" w:ascii="Arial" w:hAnsi="Arial" w:cs="Arial"/>
          <w:i w:val="0"/>
          <w:iCs w:val="0"/>
          <w:sz w:val="18"/>
        </w:rPr>
        <w:t xml:space="preserve">      ['student_id' =&gt; $studentId]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public function getGoalsForStaff($userId, $roleType)</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return $this-&gt;query(</w:t>
      </w:r>
      <w:r>
        <w:rPr>
          <w:rFonts w:hint="default" w:ascii="Arial" w:hAnsi="Arial" w:cs="Arial"/>
          <w:i w:val="0"/>
          <w:iCs w:val="0"/>
          <w:sz w:val="18"/>
        </w:rPr>
        <w:br w:type="textWrapping"/>
      </w:r>
      <w:r>
        <w:rPr>
          <w:rFonts w:hint="default" w:ascii="Arial" w:hAnsi="Arial" w:cs="Arial"/>
          <w:i w:val="0"/>
          <w:iCs w:val="0"/>
          <w:sz w:val="18"/>
        </w:rPr>
        <w:t xml:space="preserve">      "SELECT g.id, g.student_id, g.goal_text AS goal_description, g.category, g.status, g.target_date, g.created_at,</w:t>
      </w:r>
      <w:r>
        <w:rPr>
          <w:rFonts w:hint="default" w:ascii="Arial" w:hAnsi="Arial" w:cs="Arial"/>
          <w:i w:val="0"/>
          <w:iCs w:val="0"/>
          <w:sz w:val="18"/>
        </w:rPr>
        <w:br w:type="textWrapping"/>
      </w:r>
      <w:r>
        <w:rPr>
          <w:rFonts w:hint="default" w:ascii="Arial" w:hAnsi="Arial" w:cs="Arial"/>
          <w:i w:val="0"/>
          <w:iCs w:val="0"/>
          <w:sz w:val="18"/>
        </w:rPr>
        <w:t xml:space="preserve">              s.first_name AS student_first_name, s.last_name AS student_last_name</w:t>
      </w:r>
      <w:r>
        <w:rPr>
          <w:rFonts w:hint="default" w:ascii="Arial" w:hAnsi="Arial" w:cs="Arial"/>
          <w:i w:val="0"/>
          <w:iCs w:val="0"/>
          <w:sz w:val="18"/>
        </w:rPr>
        <w:br w:type="textWrapping"/>
      </w:r>
      <w:r>
        <w:rPr>
          <w:rFonts w:hint="default" w:ascii="Arial" w:hAnsi="Arial" w:cs="Arial"/>
          <w:i w:val="0"/>
          <w:iCs w:val="0"/>
          <w:sz w:val="18"/>
        </w:rPr>
        <w:t xml:space="preserve">         FROM iep_goals g</w:t>
      </w:r>
      <w:r>
        <w:rPr>
          <w:rFonts w:hint="default" w:ascii="Arial" w:hAnsi="Arial" w:cs="Arial"/>
          <w:i w:val="0"/>
          <w:iCs w:val="0"/>
          <w:sz w:val="18"/>
        </w:rPr>
        <w:br w:type="textWrapping"/>
      </w:r>
      <w:r>
        <w:rPr>
          <w:rFonts w:hint="default" w:ascii="Arial" w:hAnsi="Arial" w:cs="Arial"/>
          <w:i w:val="0"/>
          <w:iCs w:val="0"/>
          <w:sz w:val="18"/>
        </w:rPr>
        <w:t xml:space="preserve">         JOIN students s ON s.id = g.student_id</w:t>
      </w:r>
      <w:r>
        <w:rPr>
          <w:rFonts w:hint="default" w:ascii="Arial" w:hAnsi="Arial" w:cs="Arial"/>
          <w:i w:val="0"/>
          <w:iCs w:val="0"/>
          <w:sz w:val="18"/>
        </w:rPr>
        <w:br w:type="textWrapping"/>
      </w:r>
      <w:r>
        <w:rPr>
          <w:rFonts w:hint="default" w:ascii="Arial" w:hAnsi="Arial" w:cs="Arial"/>
          <w:i w:val="0"/>
          <w:iCs w:val="0"/>
          <w:sz w:val="18"/>
        </w:rPr>
        <w:t xml:space="preserve">         JOIN student_assignments sa ON sa.student_id = g.student_id</w:t>
      </w:r>
      <w:r>
        <w:rPr>
          <w:rFonts w:hint="default" w:ascii="Arial" w:hAnsi="Arial" w:cs="Arial"/>
          <w:i w:val="0"/>
          <w:iCs w:val="0"/>
          <w:sz w:val="18"/>
        </w:rPr>
        <w:br w:type="textWrapping"/>
      </w:r>
      <w:r>
        <w:rPr>
          <w:rFonts w:hint="default" w:ascii="Arial" w:hAnsi="Arial" w:cs="Arial"/>
          <w:i w:val="0"/>
          <w:iCs w:val="0"/>
          <w:sz w:val="18"/>
        </w:rPr>
        <w:t xml:space="preserve">        WHERE sa.user_id   = :user_id</w:t>
      </w:r>
      <w:r>
        <w:rPr>
          <w:rFonts w:hint="default" w:ascii="Arial" w:hAnsi="Arial" w:cs="Arial"/>
          <w:i w:val="0"/>
          <w:iCs w:val="0"/>
          <w:sz w:val="18"/>
        </w:rPr>
        <w:br w:type="textWrapping"/>
      </w:r>
      <w:r>
        <w:rPr>
          <w:rFonts w:hint="default" w:ascii="Arial" w:hAnsi="Arial" w:cs="Arial"/>
          <w:i w:val="0"/>
          <w:iCs w:val="0"/>
          <w:sz w:val="18"/>
        </w:rPr>
        <w:t xml:space="preserve">          AND sa.role_type = :role_type</w:t>
      </w:r>
      <w:r>
        <w:rPr>
          <w:rFonts w:hint="default" w:ascii="Arial" w:hAnsi="Arial" w:cs="Arial"/>
          <w:i w:val="0"/>
          <w:iCs w:val="0"/>
          <w:sz w:val="18"/>
        </w:rPr>
        <w:br w:type="textWrapping"/>
      </w:r>
      <w:r>
        <w:rPr>
          <w:rFonts w:hint="default" w:ascii="Arial" w:hAnsi="Arial" w:cs="Arial"/>
          <w:i w:val="0"/>
          <w:iCs w:val="0"/>
          <w:sz w:val="18"/>
        </w:rPr>
        <w:t xml:space="preserve">          AND sa.end_date  IS NULL</w:t>
      </w:r>
      <w:r>
        <w:rPr>
          <w:rFonts w:hint="default" w:ascii="Arial" w:hAnsi="Arial" w:cs="Arial"/>
          <w:i w:val="0"/>
          <w:iCs w:val="0"/>
          <w:sz w:val="18"/>
        </w:rPr>
        <w:br w:type="textWrapping"/>
      </w:r>
      <w:r>
        <w:rPr>
          <w:rFonts w:hint="default" w:ascii="Arial" w:hAnsi="Arial" w:cs="Arial"/>
          <w:i w:val="0"/>
          <w:iCs w:val="0"/>
          <w:sz w:val="18"/>
        </w:rPr>
        <w:t xml:space="preserve">          AND s.is_active  = 1</w:t>
      </w:r>
      <w:r>
        <w:rPr>
          <w:rFonts w:hint="default" w:ascii="Arial" w:hAnsi="Arial" w:cs="Arial"/>
          <w:i w:val="0"/>
          <w:iCs w:val="0"/>
          <w:sz w:val="18"/>
        </w:rPr>
        <w:br w:type="textWrapping"/>
      </w:r>
      <w:r>
        <w:rPr>
          <w:rFonts w:hint="default" w:ascii="Arial" w:hAnsi="Arial" w:cs="Arial"/>
          <w:i w:val="0"/>
          <w:iCs w:val="0"/>
          <w:sz w:val="18"/>
        </w:rPr>
        <w:t xml:space="preserve">        ORDER BY g.created_at DESC",</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'user_id'   =&gt; $userId,</w:t>
      </w:r>
      <w:r>
        <w:rPr>
          <w:rFonts w:hint="default" w:ascii="Arial" w:hAnsi="Arial" w:cs="Arial"/>
          <w:i w:val="0"/>
          <w:iCs w:val="0"/>
          <w:sz w:val="18"/>
        </w:rPr>
        <w:br w:type="textWrapping"/>
      </w:r>
      <w:r>
        <w:rPr>
          <w:rFonts w:hint="default" w:ascii="Arial" w:hAnsi="Arial" w:cs="Arial"/>
          <w:i w:val="0"/>
          <w:iCs w:val="0"/>
          <w:sz w:val="18"/>
        </w:rPr>
        <w:t xml:space="preserve">        'role_type' =&gt; $roleType,</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p>
    <w:p w14:paraId="0BC9F28C">
      <w:pPr>
        <w:rPr>
          <w:rFonts w:hint="default" w:ascii="Arial" w:hAnsi="Arial" w:cs="Arial"/>
          <w:i w:val="0"/>
          <w:iCs w:val="0"/>
        </w:rPr>
      </w:pPr>
      <w:r>
        <w:rPr>
          <w:rFonts w:hint="default" w:ascii="Arial" w:hAnsi="Arial" w:cs="Arial"/>
          <w:i w:val="0"/>
          <w:iCs w:val="0"/>
        </w:rPr>
        <w:br w:type="page"/>
      </w:r>
    </w:p>
    <w:p w14:paraId="7B29A1D0">
      <w:pPr>
        <w:pStyle w:val="3"/>
        <w:rPr>
          <w:rFonts w:hint="default" w:ascii="Arial" w:hAnsi="Arial" w:cs="Arial"/>
          <w:i w:val="0"/>
          <w:iCs w:val="0"/>
        </w:rPr>
      </w:pPr>
      <w:r>
        <w:rPr>
          <w:rFonts w:hint="default" w:ascii="Arial" w:hAnsi="Arial" w:cs="Arial"/>
          <w:i w:val="0"/>
          <w:iCs w:val="0"/>
        </w:rPr>
        <w:t>app\models\IepGoalBank.php</w:t>
      </w:r>
    </w:p>
    <w:p w14:paraId="4C6A3AE4">
      <w:pPr>
        <w:pStyle w:val="156"/>
        <w:rPr>
          <w:rFonts w:hint="default" w:ascii="Arial" w:hAnsi="Arial" w:cs="Arial"/>
          <w:i w:val="0"/>
          <w:iCs w:val="0"/>
        </w:rPr>
      </w:pP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t>class IepGoalBank extends Model</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t xml:space="preserve">  protected $table        = 'iep_goal_bank';</w:t>
      </w:r>
      <w:r>
        <w:rPr>
          <w:rFonts w:hint="default" w:ascii="Arial" w:hAnsi="Arial" w:cs="Arial"/>
          <w:i w:val="0"/>
          <w:iCs w:val="0"/>
          <w:sz w:val="18"/>
        </w:rPr>
        <w:br w:type="textWrapping"/>
      </w:r>
      <w:r>
        <w:rPr>
          <w:rFonts w:hint="default" w:ascii="Arial" w:hAnsi="Arial" w:cs="Arial"/>
          <w:i w:val="0"/>
          <w:iCs w:val="0"/>
          <w:sz w:val="18"/>
        </w:rPr>
        <w:t xml:space="preserve">  protected $order_column = 'created_at';</w:t>
      </w:r>
      <w:r>
        <w:rPr>
          <w:rFonts w:hint="default" w:ascii="Arial" w:hAnsi="Arial" w:cs="Arial"/>
          <w:i w:val="0"/>
          <w:iCs w:val="0"/>
          <w:sz w:val="18"/>
        </w:rPr>
        <w:br w:type="textWrapping"/>
      </w:r>
      <w:r>
        <w:rPr>
          <w:rFonts w:hint="default" w:ascii="Arial" w:hAnsi="Arial" w:cs="Arial"/>
          <w:i w:val="0"/>
          <w:iCs w:val="0"/>
          <w:sz w:val="18"/>
        </w:rPr>
        <w:t xml:space="preserve">  protected $order_type   = 'desc';</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public function getAll()</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return $this-&gt;query(</w:t>
      </w:r>
      <w:r>
        <w:rPr>
          <w:rFonts w:hint="default" w:ascii="Arial" w:hAnsi="Arial" w:cs="Arial"/>
          <w:i w:val="0"/>
          <w:iCs w:val="0"/>
          <w:sz w:val="18"/>
        </w:rPr>
        <w:br w:type="textWrapping"/>
      </w:r>
      <w:r>
        <w:rPr>
          <w:rFonts w:hint="default" w:ascii="Arial" w:hAnsi="Arial" w:cs="Arial"/>
          <w:i w:val="0"/>
          <w:iCs w:val="0"/>
          <w:sz w:val="18"/>
        </w:rPr>
        <w:t xml:space="preserve">      "SELECT id, category, goal_text, is_active, created_by, created_at</w:t>
      </w:r>
      <w:r>
        <w:rPr>
          <w:rFonts w:hint="default" w:ascii="Arial" w:hAnsi="Arial" w:cs="Arial"/>
          <w:i w:val="0"/>
          <w:iCs w:val="0"/>
          <w:sz w:val="18"/>
        </w:rPr>
        <w:br w:type="textWrapping"/>
      </w:r>
      <w:r>
        <w:rPr>
          <w:rFonts w:hint="default" w:ascii="Arial" w:hAnsi="Arial" w:cs="Arial"/>
          <w:i w:val="0"/>
          <w:iCs w:val="0"/>
          <w:sz w:val="18"/>
        </w:rPr>
        <w:t xml:space="preserve">         FROM iep_goal_bank</w:t>
      </w:r>
      <w:r>
        <w:rPr>
          <w:rFonts w:hint="default" w:ascii="Arial" w:hAnsi="Arial" w:cs="Arial"/>
          <w:i w:val="0"/>
          <w:iCs w:val="0"/>
          <w:sz w:val="18"/>
        </w:rPr>
        <w:br w:type="textWrapping"/>
      </w:r>
      <w:r>
        <w:rPr>
          <w:rFonts w:hint="default" w:ascii="Arial" w:hAnsi="Arial" w:cs="Arial"/>
          <w:i w:val="0"/>
          <w:iCs w:val="0"/>
          <w:sz w:val="18"/>
        </w:rPr>
        <w:t xml:space="preserve">        ORDER BY created_at DESC"</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public function getActive()</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return $this-&gt;query(</w:t>
      </w:r>
      <w:r>
        <w:rPr>
          <w:rFonts w:hint="default" w:ascii="Arial" w:hAnsi="Arial" w:cs="Arial"/>
          <w:i w:val="0"/>
          <w:iCs w:val="0"/>
          <w:sz w:val="18"/>
        </w:rPr>
        <w:br w:type="textWrapping"/>
      </w:r>
      <w:r>
        <w:rPr>
          <w:rFonts w:hint="default" w:ascii="Arial" w:hAnsi="Arial" w:cs="Arial"/>
          <w:i w:val="0"/>
          <w:iCs w:val="0"/>
          <w:sz w:val="18"/>
        </w:rPr>
        <w:t xml:space="preserve">      "SELECT id, category, goal_text</w:t>
      </w:r>
      <w:r>
        <w:rPr>
          <w:rFonts w:hint="default" w:ascii="Arial" w:hAnsi="Arial" w:cs="Arial"/>
          <w:i w:val="0"/>
          <w:iCs w:val="0"/>
          <w:sz w:val="18"/>
        </w:rPr>
        <w:br w:type="textWrapping"/>
      </w:r>
      <w:r>
        <w:rPr>
          <w:rFonts w:hint="default" w:ascii="Arial" w:hAnsi="Arial" w:cs="Arial"/>
          <w:i w:val="0"/>
          <w:iCs w:val="0"/>
          <w:sz w:val="18"/>
        </w:rPr>
        <w:t xml:space="preserve">         FROM iep_goal_bank</w:t>
      </w:r>
      <w:r>
        <w:rPr>
          <w:rFonts w:hint="default" w:ascii="Arial" w:hAnsi="Arial" w:cs="Arial"/>
          <w:i w:val="0"/>
          <w:iCs w:val="0"/>
          <w:sz w:val="18"/>
        </w:rPr>
        <w:br w:type="textWrapping"/>
      </w:r>
      <w:r>
        <w:rPr>
          <w:rFonts w:hint="default" w:ascii="Arial" w:hAnsi="Arial" w:cs="Arial"/>
          <w:i w:val="0"/>
          <w:iCs w:val="0"/>
          <w:sz w:val="18"/>
        </w:rPr>
        <w:t xml:space="preserve">        WHERE is_active = 1</w:t>
      </w:r>
      <w:r>
        <w:rPr>
          <w:rFonts w:hint="default" w:ascii="Arial" w:hAnsi="Arial" w:cs="Arial"/>
          <w:i w:val="0"/>
          <w:iCs w:val="0"/>
          <w:sz w:val="18"/>
        </w:rPr>
        <w:br w:type="textWrapping"/>
      </w:r>
      <w:r>
        <w:rPr>
          <w:rFonts w:hint="default" w:ascii="Arial" w:hAnsi="Arial" w:cs="Arial"/>
          <w:i w:val="0"/>
          <w:iCs w:val="0"/>
          <w:sz w:val="18"/>
        </w:rPr>
        <w:t xml:space="preserve">        ORDER BY category ASC, created_at DESC"</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public function getActiveByCategory($category)</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return $this-&gt;query(</w:t>
      </w:r>
      <w:r>
        <w:rPr>
          <w:rFonts w:hint="default" w:ascii="Arial" w:hAnsi="Arial" w:cs="Arial"/>
          <w:i w:val="0"/>
          <w:iCs w:val="0"/>
          <w:sz w:val="18"/>
        </w:rPr>
        <w:br w:type="textWrapping"/>
      </w:r>
      <w:r>
        <w:rPr>
          <w:rFonts w:hint="default" w:ascii="Arial" w:hAnsi="Arial" w:cs="Arial"/>
          <w:i w:val="0"/>
          <w:iCs w:val="0"/>
          <w:sz w:val="18"/>
        </w:rPr>
        <w:t xml:space="preserve">      "SELECT id, category, goal_text</w:t>
      </w:r>
      <w:r>
        <w:rPr>
          <w:rFonts w:hint="default" w:ascii="Arial" w:hAnsi="Arial" w:cs="Arial"/>
          <w:i w:val="0"/>
          <w:iCs w:val="0"/>
          <w:sz w:val="18"/>
        </w:rPr>
        <w:br w:type="textWrapping"/>
      </w:r>
      <w:r>
        <w:rPr>
          <w:rFonts w:hint="default" w:ascii="Arial" w:hAnsi="Arial" w:cs="Arial"/>
          <w:i w:val="0"/>
          <w:iCs w:val="0"/>
          <w:sz w:val="18"/>
        </w:rPr>
        <w:t xml:space="preserve">         FROM iep_goal_bank</w:t>
      </w:r>
      <w:r>
        <w:rPr>
          <w:rFonts w:hint="default" w:ascii="Arial" w:hAnsi="Arial" w:cs="Arial"/>
          <w:i w:val="0"/>
          <w:iCs w:val="0"/>
          <w:sz w:val="18"/>
        </w:rPr>
        <w:br w:type="textWrapping"/>
      </w:r>
      <w:r>
        <w:rPr>
          <w:rFonts w:hint="default" w:ascii="Arial" w:hAnsi="Arial" w:cs="Arial"/>
          <w:i w:val="0"/>
          <w:iCs w:val="0"/>
          <w:sz w:val="18"/>
        </w:rPr>
        <w:t xml:space="preserve">        WHERE is_active = 1 AND category = :category</w:t>
      </w:r>
      <w:r>
        <w:rPr>
          <w:rFonts w:hint="default" w:ascii="Arial" w:hAnsi="Arial" w:cs="Arial"/>
          <w:i w:val="0"/>
          <w:iCs w:val="0"/>
          <w:sz w:val="18"/>
        </w:rPr>
        <w:br w:type="textWrapping"/>
      </w:r>
      <w:r>
        <w:rPr>
          <w:rFonts w:hint="default" w:ascii="Arial" w:hAnsi="Arial" w:cs="Arial"/>
          <w:i w:val="0"/>
          <w:iCs w:val="0"/>
          <w:sz w:val="18"/>
        </w:rPr>
        <w:t xml:space="preserve">        ORDER BY created_at DESC",</w:t>
      </w:r>
      <w:r>
        <w:rPr>
          <w:rFonts w:hint="default" w:ascii="Arial" w:hAnsi="Arial" w:cs="Arial"/>
          <w:i w:val="0"/>
          <w:iCs w:val="0"/>
          <w:sz w:val="18"/>
        </w:rPr>
        <w:br w:type="textWrapping"/>
      </w:r>
      <w:r>
        <w:rPr>
          <w:rFonts w:hint="default" w:ascii="Arial" w:hAnsi="Arial" w:cs="Arial"/>
          <w:i w:val="0"/>
          <w:iCs w:val="0"/>
          <w:sz w:val="18"/>
        </w:rPr>
        <w:t xml:space="preserve">      ['category' =&gt; $category]</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public function addEntry($category, $goalText, $createdBy)</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return $this-&gt;query(</w:t>
      </w:r>
      <w:r>
        <w:rPr>
          <w:rFonts w:hint="default" w:ascii="Arial" w:hAnsi="Arial" w:cs="Arial"/>
          <w:i w:val="0"/>
          <w:iCs w:val="0"/>
          <w:sz w:val="18"/>
        </w:rPr>
        <w:br w:type="textWrapping"/>
      </w:r>
      <w:r>
        <w:rPr>
          <w:rFonts w:hint="default" w:ascii="Arial" w:hAnsi="Arial" w:cs="Arial"/>
          <w:i w:val="0"/>
          <w:iCs w:val="0"/>
          <w:sz w:val="18"/>
        </w:rPr>
        <w:t xml:space="preserve">      "INSERT INTO iep_goal_bank (category, goal_text, is_active, created_by)</w:t>
      </w:r>
      <w:r>
        <w:rPr>
          <w:rFonts w:hint="default" w:ascii="Arial" w:hAnsi="Arial" w:cs="Arial"/>
          <w:i w:val="0"/>
          <w:iCs w:val="0"/>
          <w:sz w:val="18"/>
        </w:rPr>
        <w:br w:type="textWrapping"/>
      </w:r>
      <w:r>
        <w:rPr>
          <w:rFonts w:hint="default" w:ascii="Arial" w:hAnsi="Arial" w:cs="Arial"/>
          <w:i w:val="0"/>
          <w:iCs w:val="0"/>
          <w:sz w:val="18"/>
        </w:rPr>
        <w:t xml:space="preserve">       VALUES (:category, :goal_text, 1, :created_by)",</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'category'   =&gt; $category,</w:t>
      </w:r>
      <w:r>
        <w:rPr>
          <w:rFonts w:hint="default" w:ascii="Arial" w:hAnsi="Arial" w:cs="Arial"/>
          <w:i w:val="0"/>
          <w:iCs w:val="0"/>
          <w:sz w:val="18"/>
        </w:rPr>
        <w:br w:type="textWrapping"/>
      </w:r>
      <w:r>
        <w:rPr>
          <w:rFonts w:hint="default" w:ascii="Arial" w:hAnsi="Arial" w:cs="Arial"/>
          <w:i w:val="0"/>
          <w:iCs w:val="0"/>
          <w:sz w:val="18"/>
        </w:rPr>
        <w:t xml:space="preserve">        'goal_text'  =&gt; $goalText,</w:t>
      </w:r>
      <w:r>
        <w:rPr>
          <w:rFonts w:hint="default" w:ascii="Arial" w:hAnsi="Arial" w:cs="Arial"/>
          <w:i w:val="0"/>
          <w:iCs w:val="0"/>
          <w:sz w:val="18"/>
        </w:rPr>
        <w:br w:type="textWrapping"/>
      </w:r>
      <w:r>
        <w:rPr>
          <w:rFonts w:hint="default" w:ascii="Arial" w:hAnsi="Arial" w:cs="Arial"/>
          <w:i w:val="0"/>
          <w:iCs w:val="0"/>
          <w:sz w:val="18"/>
        </w:rPr>
        <w:t xml:space="preserve">        'created_by' =&gt; $createdBy,</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public function updateEntry($id, $category, $goalText)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return $this-&gt;query(</w:t>
      </w:r>
      <w:r>
        <w:rPr>
          <w:rFonts w:hint="default" w:ascii="Arial" w:hAnsi="Arial" w:cs="Arial"/>
          <w:i w:val="0"/>
          <w:iCs w:val="0"/>
          <w:sz w:val="18"/>
        </w:rPr>
        <w:br w:type="textWrapping"/>
      </w:r>
      <w:r>
        <w:rPr>
          <w:rFonts w:hint="default" w:ascii="Arial" w:hAnsi="Arial" w:cs="Arial"/>
          <w:i w:val="0"/>
          <w:iCs w:val="0"/>
          <w:sz w:val="18"/>
        </w:rPr>
        <w:t xml:space="preserve">      "UPDATE iep_goal_bank</w:t>
      </w:r>
      <w:r>
        <w:rPr>
          <w:rFonts w:hint="default" w:ascii="Arial" w:hAnsi="Arial" w:cs="Arial"/>
          <w:i w:val="0"/>
          <w:iCs w:val="0"/>
          <w:sz w:val="18"/>
        </w:rPr>
        <w:br w:type="textWrapping"/>
      </w:r>
      <w:r>
        <w:rPr>
          <w:rFonts w:hint="default" w:ascii="Arial" w:hAnsi="Arial" w:cs="Arial"/>
          <w:i w:val="0"/>
          <w:iCs w:val="0"/>
          <w:sz w:val="18"/>
        </w:rPr>
        <w:t xml:space="preserve">          SET category = :category, goal_text = :goal_text</w:t>
      </w:r>
      <w:r>
        <w:rPr>
          <w:rFonts w:hint="default" w:ascii="Arial" w:hAnsi="Arial" w:cs="Arial"/>
          <w:i w:val="0"/>
          <w:iCs w:val="0"/>
          <w:sz w:val="18"/>
        </w:rPr>
        <w:br w:type="textWrapping"/>
      </w:r>
      <w:r>
        <w:rPr>
          <w:rFonts w:hint="default" w:ascii="Arial" w:hAnsi="Arial" w:cs="Arial"/>
          <w:i w:val="0"/>
          <w:iCs w:val="0"/>
          <w:sz w:val="18"/>
        </w:rPr>
        <w:t xml:space="preserve">        WHERE id = :id",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'id'        =&gt; $id,</w:t>
      </w:r>
      <w:r>
        <w:rPr>
          <w:rFonts w:hint="default" w:ascii="Arial" w:hAnsi="Arial" w:cs="Arial"/>
          <w:i w:val="0"/>
          <w:iCs w:val="0"/>
          <w:sz w:val="18"/>
        </w:rPr>
        <w:br w:type="textWrapping"/>
      </w:r>
      <w:r>
        <w:rPr>
          <w:rFonts w:hint="default" w:ascii="Arial" w:hAnsi="Arial" w:cs="Arial"/>
          <w:i w:val="0"/>
          <w:iCs w:val="0"/>
          <w:sz w:val="18"/>
        </w:rPr>
        <w:t xml:space="preserve">        'category'  =&gt; $category,</w:t>
      </w:r>
      <w:r>
        <w:rPr>
          <w:rFonts w:hint="default" w:ascii="Arial" w:hAnsi="Arial" w:cs="Arial"/>
          <w:i w:val="0"/>
          <w:iCs w:val="0"/>
          <w:sz w:val="18"/>
        </w:rPr>
        <w:br w:type="textWrapping"/>
      </w:r>
      <w:r>
        <w:rPr>
          <w:rFonts w:hint="default" w:ascii="Arial" w:hAnsi="Arial" w:cs="Arial"/>
          <w:i w:val="0"/>
          <w:iCs w:val="0"/>
          <w:sz w:val="18"/>
        </w:rPr>
        <w:t xml:space="preserve">        'goal_text' =&gt; $goalText,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public function setActive($id, $isActive)</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return $this-&gt;query(</w:t>
      </w:r>
      <w:r>
        <w:rPr>
          <w:rFonts w:hint="default" w:ascii="Arial" w:hAnsi="Arial" w:cs="Arial"/>
          <w:i w:val="0"/>
          <w:iCs w:val="0"/>
          <w:sz w:val="18"/>
        </w:rPr>
        <w:br w:type="textWrapping"/>
      </w:r>
      <w:r>
        <w:rPr>
          <w:rFonts w:hint="default" w:ascii="Arial" w:hAnsi="Arial" w:cs="Arial"/>
          <w:i w:val="0"/>
          <w:iCs w:val="0"/>
          <w:sz w:val="18"/>
        </w:rPr>
        <w:t xml:space="preserve">      "UPDATE iep_goal_bank</w:t>
      </w:r>
      <w:r>
        <w:rPr>
          <w:rFonts w:hint="default" w:ascii="Arial" w:hAnsi="Arial" w:cs="Arial"/>
          <w:i w:val="0"/>
          <w:iCs w:val="0"/>
          <w:sz w:val="18"/>
        </w:rPr>
        <w:br w:type="textWrapping"/>
      </w:r>
      <w:r>
        <w:rPr>
          <w:rFonts w:hint="default" w:ascii="Arial" w:hAnsi="Arial" w:cs="Arial"/>
          <w:i w:val="0"/>
          <w:iCs w:val="0"/>
          <w:sz w:val="18"/>
        </w:rPr>
        <w:t xml:space="preserve">          SET is_active = :is_active</w:t>
      </w:r>
      <w:r>
        <w:rPr>
          <w:rFonts w:hint="default" w:ascii="Arial" w:hAnsi="Arial" w:cs="Arial"/>
          <w:i w:val="0"/>
          <w:iCs w:val="0"/>
          <w:sz w:val="18"/>
        </w:rPr>
        <w:br w:type="textWrapping"/>
      </w:r>
      <w:r>
        <w:rPr>
          <w:rFonts w:hint="default" w:ascii="Arial" w:hAnsi="Arial" w:cs="Arial"/>
          <w:i w:val="0"/>
          <w:iCs w:val="0"/>
          <w:sz w:val="18"/>
        </w:rPr>
        <w:t xml:space="preserve">        WHERE id = :id",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'id'        =&gt; $id,</w:t>
      </w:r>
      <w:r>
        <w:rPr>
          <w:rFonts w:hint="default" w:ascii="Arial" w:hAnsi="Arial" w:cs="Arial"/>
          <w:i w:val="0"/>
          <w:iCs w:val="0"/>
          <w:sz w:val="18"/>
        </w:rPr>
        <w:br w:type="textWrapping"/>
      </w:r>
      <w:r>
        <w:rPr>
          <w:rFonts w:hint="default" w:ascii="Arial" w:hAnsi="Arial" w:cs="Arial"/>
          <w:i w:val="0"/>
          <w:iCs w:val="0"/>
          <w:sz w:val="18"/>
        </w:rPr>
        <w:t xml:space="preserve">        'is_active' =&gt; $isActive,</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p>
    <w:p w14:paraId="18713BA5">
      <w:pPr>
        <w:rPr>
          <w:rFonts w:hint="default" w:ascii="Arial" w:hAnsi="Arial" w:cs="Arial"/>
          <w:i w:val="0"/>
          <w:iCs w:val="0"/>
        </w:rPr>
      </w:pPr>
      <w:r>
        <w:rPr>
          <w:rFonts w:hint="default" w:ascii="Arial" w:hAnsi="Arial" w:cs="Arial"/>
          <w:i w:val="0"/>
          <w:iCs w:val="0"/>
        </w:rPr>
        <w:br w:type="page"/>
      </w:r>
    </w:p>
    <w:p w14:paraId="34B9075B">
      <w:pPr>
        <w:pStyle w:val="3"/>
        <w:rPr>
          <w:rFonts w:hint="default" w:ascii="Arial" w:hAnsi="Arial" w:cs="Arial"/>
          <w:i w:val="0"/>
          <w:iCs w:val="0"/>
        </w:rPr>
      </w:pPr>
      <w:r>
        <w:rPr>
          <w:rFonts w:hint="default" w:ascii="Arial" w:hAnsi="Arial" w:cs="Arial"/>
          <w:i w:val="0"/>
          <w:iCs w:val="0"/>
        </w:rPr>
        <w:t>app\models\IepGoalProgress.php</w:t>
      </w:r>
    </w:p>
    <w:p w14:paraId="6E2D016B">
      <w:pPr>
        <w:pStyle w:val="156"/>
        <w:rPr>
          <w:rFonts w:hint="default" w:ascii="Arial" w:hAnsi="Arial" w:cs="Arial"/>
          <w:i w:val="0"/>
          <w:iCs w:val="0"/>
        </w:rPr>
      </w:pP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t>class IepGoalProgress extends Model</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t xml:space="preserve">  protected $table        = 'iep_goal_progress';</w:t>
      </w:r>
      <w:r>
        <w:rPr>
          <w:rFonts w:hint="default" w:ascii="Arial" w:hAnsi="Arial" w:cs="Arial"/>
          <w:i w:val="0"/>
          <w:iCs w:val="0"/>
          <w:sz w:val="18"/>
        </w:rPr>
        <w:br w:type="textWrapping"/>
      </w:r>
      <w:r>
        <w:rPr>
          <w:rFonts w:hint="default" w:ascii="Arial" w:hAnsi="Arial" w:cs="Arial"/>
          <w:i w:val="0"/>
          <w:iCs w:val="0"/>
          <w:sz w:val="18"/>
        </w:rPr>
        <w:t xml:space="preserve">  protected $order_column = 'created_at';</w:t>
      </w:r>
      <w:r>
        <w:rPr>
          <w:rFonts w:hint="default" w:ascii="Arial" w:hAnsi="Arial" w:cs="Arial"/>
          <w:i w:val="0"/>
          <w:iCs w:val="0"/>
          <w:sz w:val="18"/>
        </w:rPr>
        <w:br w:type="textWrapping"/>
      </w:r>
      <w:r>
        <w:rPr>
          <w:rFonts w:hint="default" w:ascii="Arial" w:hAnsi="Arial" w:cs="Arial"/>
          <w:i w:val="0"/>
          <w:iCs w:val="0"/>
          <w:sz w:val="18"/>
        </w:rPr>
        <w:t xml:space="preserve">  protected $order_type   = 'desc';</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 All progress updates for one student's goals, newest first.</w:t>
      </w:r>
      <w:r>
        <w:rPr>
          <w:rFonts w:hint="default" w:ascii="Arial" w:hAnsi="Arial" w:cs="Arial"/>
          <w:i w:val="0"/>
          <w:iCs w:val="0"/>
          <w:sz w:val="18"/>
        </w:rPr>
        <w:br w:type="textWrapping"/>
      </w:r>
      <w:r>
        <w:rPr>
          <w:rFonts w:hint="default" w:ascii="Arial" w:hAnsi="Arial" w:cs="Arial"/>
          <w:i w:val="0"/>
          <w:iCs w:val="0"/>
          <w:sz w:val="18"/>
        </w:rPr>
        <w:t xml:space="preserve">  // Joins iep_goals so we can filter by student and show the goal text.</w:t>
      </w:r>
      <w:r>
        <w:rPr>
          <w:rFonts w:hint="default" w:ascii="Arial" w:hAnsi="Arial" w:cs="Arial"/>
          <w:i w:val="0"/>
          <w:iCs w:val="0"/>
          <w:sz w:val="18"/>
        </w:rPr>
        <w:br w:type="textWrapping"/>
      </w:r>
      <w:r>
        <w:rPr>
          <w:rFonts w:hint="default" w:ascii="Arial" w:hAnsi="Arial" w:cs="Arial"/>
          <w:i w:val="0"/>
          <w:iCs w:val="0"/>
          <w:sz w:val="18"/>
        </w:rPr>
        <w:t xml:space="preserve">  public function getProgressForStudent($studentId)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return $this-&gt;query(</w:t>
      </w:r>
      <w:r>
        <w:rPr>
          <w:rFonts w:hint="default" w:ascii="Arial" w:hAnsi="Arial" w:cs="Arial"/>
          <w:i w:val="0"/>
          <w:iCs w:val="0"/>
          <w:sz w:val="18"/>
        </w:rPr>
        <w:br w:type="textWrapping"/>
      </w:r>
      <w:r>
        <w:rPr>
          <w:rFonts w:hint="default" w:ascii="Arial" w:hAnsi="Arial" w:cs="Arial"/>
          <w:i w:val="0"/>
          <w:iCs w:val="0"/>
          <w:sz w:val="18"/>
        </w:rPr>
        <w:t xml:space="preserve">      "SELECT igp.*,</w:t>
      </w:r>
      <w:r>
        <w:rPr>
          <w:rFonts w:hint="default" w:ascii="Arial" w:hAnsi="Arial" w:cs="Arial"/>
          <w:i w:val="0"/>
          <w:iCs w:val="0"/>
          <w:sz w:val="18"/>
        </w:rPr>
        <w:br w:type="textWrapping"/>
      </w:r>
      <w:r>
        <w:rPr>
          <w:rFonts w:hint="default" w:ascii="Arial" w:hAnsi="Arial" w:cs="Arial"/>
          <w:i w:val="0"/>
          <w:iCs w:val="0"/>
          <w:sz w:val="18"/>
        </w:rPr>
        <w:t xml:space="preserve">              ig.goal_text AS goal_description,</w:t>
      </w:r>
      <w:r>
        <w:rPr>
          <w:rFonts w:hint="default" w:ascii="Arial" w:hAnsi="Arial" w:cs="Arial"/>
          <w:i w:val="0"/>
          <w:iCs w:val="0"/>
          <w:sz w:val="18"/>
        </w:rPr>
        <w:br w:type="textWrapping"/>
      </w:r>
      <w:r>
        <w:rPr>
          <w:rFonts w:hint="default" w:ascii="Arial" w:hAnsi="Arial" w:cs="Arial"/>
          <w:i w:val="0"/>
          <w:iCs w:val="0"/>
          <w:sz w:val="18"/>
        </w:rPr>
        <w:t xml:space="preserve">              ig.status AS goal_status</w:t>
      </w:r>
      <w:r>
        <w:rPr>
          <w:rFonts w:hint="default" w:ascii="Arial" w:hAnsi="Arial" w:cs="Arial"/>
          <w:i w:val="0"/>
          <w:iCs w:val="0"/>
          <w:sz w:val="18"/>
        </w:rPr>
        <w:br w:type="textWrapping"/>
      </w:r>
      <w:r>
        <w:rPr>
          <w:rFonts w:hint="default" w:ascii="Arial" w:hAnsi="Arial" w:cs="Arial"/>
          <w:i w:val="0"/>
          <w:iCs w:val="0"/>
          <w:sz w:val="18"/>
        </w:rPr>
        <w:t xml:space="preserve">         FROM iep_goal_progress igp</w:t>
      </w:r>
      <w:r>
        <w:rPr>
          <w:rFonts w:hint="default" w:ascii="Arial" w:hAnsi="Arial" w:cs="Arial"/>
          <w:i w:val="0"/>
          <w:iCs w:val="0"/>
          <w:sz w:val="18"/>
        </w:rPr>
        <w:br w:type="textWrapping"/>
      </w:r>
      <w:r>
        <w:rPr>
          <w:rFonts w:hint="default" w:ascii="Arial" w:hAnsi="Arial" w:cs="Arial"/>
          <w:i w:val="0"/>
          <w:iCs w:val="0"/>
          <w:sz w:val="18"/>
        </w:rPr>
        <w:t xml:space="preserve">         JOIN iep_goals ig ON igp.goal_id = ig.id</w:t>
      </w:r>
      <w:r>
        <w:rPr>
          <w:rFonts w:hint="default" w:ascii="Arial" w:hAnsi="Arial" w:cs="Arial"/>
          <w:i w:val="0"/>
          <w:iCs w:val="0"/>
          <w:sz w:val="18"/>
        </w:rPr>
        <w:br w:type="textWrapping"/>
      </w:r>
      <w:r>
        <w:rPr>
          <w:rFonts w:hint="default" w:ascii="Arial" w:hAnsi="Arial" w:cs="Arial"/>
          <w:i w:val="0"/>
          <w:iCs w:val="0"/>
          <w:sz w:val="18"/>
        </w:rPr>
        <w:t xml:space="preserve">        WHERE ig.student_id = :student_id</w:t>
      </w:r>
      <w:r>
        <w:rPr>
          <w:rFonts w:hint="default" w:ascii="Arial" w:hAnsi="Arial" w:cs="Arial"/>
          <w:i w:val="0"/>
          <w:iCs w:val="0"/>
          <w:sz w:val="18"/>
        </w:rPr>
        <w:br w:type="textWrapping"/>
      </w:r>
      <w:r>
        <w:rPr>
          <w:rFonts w:hint="default" w:ascii="Arial" w:hAnsi="Arial" w:cs="Arial"/>
          <w:i w:val="0"/>
          <w:iCs w:val="0"/>
          <w:sz w:val="18"/>
        </w:rPr>
        <w:t xml:space="preserve">        ORDER BY igp.created_at DESC",</w:t>
      </w:r>
      <w:r>
        <w:rPr>
          <w:rFonts w:hint="default" w:ascii="Arial" w:hAnsi="Arial" w:cs="Arial"/>
          <w:i w:val="0"/>
          <w:iCs w:val="0"/>
          <w:sz w:val="18"/>
        </w:rPr>
        <w:br w:type="textWrapping"/>
      </w:r>
      <w:r>
        <w:rPr>
          <w:rFonts w:hint="default" w:ascii="Arial" w:hAnsi="Arial" w:cs="Arial"/>
          <w:i w:val="0"/>
          <w:iCs w:val="0"/>
          <w:sz w:val="18"/>
        </w:rPr>
        <w:t xml:space="preserve">      ['student_id' =&gt; $studentId]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p>
    <w:p w14:paraId="7816DD34">
      <w:pPr>
        <w:rPr>
          <w:rFonts w:hint="default" w:ascii="Arial" w:hAnsi="Arial" w:cs="Arial"/>
          <w:i w:val="0"/>
          <w:iCs w:val="0"/>
        </w:rPr>
      </w:pPr>
      <w:r>
        <w:rPr>
          <w:rFonts w:hint="default" w:ascii="Arial" w:hAnsi="Arial" w:cs="Arial"/>
          <w:i w:val="0"/>
          <w:iCs w:val="0"/>
        </w:rPr>
        <w:br w:type="page"/>
      </w:r>
    </w:p>
    <w:p w14:paraId="059F5C83">
      <w:pPr>
        <w:pStyle w:val="3"/>
        <w:rPr>
          <w:rFonts w:hint="default" w:ascii="Arial" w:hAnsi="Arial" w:cs="Arial"/>
          <w:i w:val="0"/>
          <w:iCs w:val="0"/>
        </w:rPr>
      </w:pPr>
      <w:r>
        <w:rPr>
          <w:rFonts w:hint="default" w:ascii="Arial" w:hAnsi="Arial" w:cs="Arial"/>
          <w:i w:val="0"/>
          <w:iCs w:val="0"/>
        </w:rPr>
        <w:t>app\models\IepMilestone.php</w:t>
      </w:r>
    </w:p>
    <w:p w14:paraId="5260E75E">
      <w:pPr>
        <w:pStyle w:val="156"/>
        <w:rPr>
          <w:rFonts w:hint="default" w:ascii="Arial" w:hAnsi="Arial" w:cs="Arial"/>
          <w:i w:val="0"/>
          <w:iCs w:val="0"/>
        </w:rPr>
      </w:pP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t>class IepMilestone extends Model</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t xml:space="preserve">  protected $table        = 'iep_milestones';</w:t>
      </w:r>
      <w:r>
        <w:rPr>
          <w:rFonts w:hint="default" w:ascii="Arial" w:hAnsi="Arial" w:cs="Arial"/>
          <w:i w:val="0"/>
          <w:iCs w:val="0"/>
          <w:sz w:val="18"/>
        </w:rPr>
        <w:br w:type="textWrapping"/>
      </w:r>
      <w:r>
        <w:rPr>
          <w:rFonts w:hint="default" w:ascii="Arial" w:hAnsi="Arial" w:cs="Arial"/>
          <w:i w:val="0"/>
          <w:iCs w:val="0"/>
          <w:sz w:val="18"/>
        </w:rPr>
        <w:t xml:space="preserve">  protected $order_column = 'created_at';</w:t>
      </w:r>
      <w:r>
        <w:rPr>
          <w:rFonts w:hint="default" w:ascii="Arial" w:hAnsi="Arial" w:cs="Arial"/>
          <w:i w:val="0"/>
          <w:iCs w:val="0"/>
          <w:sz w:val="18"/>
        </w:rPr>
        <w:br w:type="textWrapping"/>
      </w:r>
      <w:r>
        <w:rPr>
          <w:rFonts w:hint="default" w:ascii="Arial" w:hAnsi="Arial" w:cs="Arial"/>
          <w:i w:val="0"/>
          <w:iCs w:val="0"/>
          <w:sz w:val="18"/>
        </w:rPr>
        <w:t xml:space="preserve">  protected $order_type   = 'asc';</w:t>
      </w:r>
      <w:r>
        <w:rPr>
          <w:rFonts w:hint="default" w:ascii="Arial" w:hAnsi="Arial" w:cs="Arial"/>
          <w:i w:val="0"/>
          <w:iCs w:val="0"/>
          <w:sz w:val="18"/>
        </w:rPr>
        <w:br w:type="textWrapping"/>
      </w:r>
      <w:r>
        <w:rPr>
          <w:rFonts w:hint="default" w:ascii="Arial" w:hAnsi="Arial" w:cs="Arial"/>
          <w:i w:val="0"/>
          <w:iCs w:val="0"/>
          <w:sz w:val="18"/>
        </w:rPr>
        <w:t xml:space="preserve">  public function getForGoal($goalId)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return $this-&gt;query(</w:t>
      </w:r>
      <w:r>
        <w:rPr>
          <w:rFonts w:hint="default" w:ascii="Arial" w:hAnsi="Arial" w:cs="Arial"/>
          <w:i w:val="0"/>
          <w:iCs w:val="0"/>
          <w:sz w:val="18"/>
        </w:rPr>
        <w:br w:type="textWrapping"/>
      </w:r>
      <w:r>
        <w:rPr>
          <w:rFonts w:hint="default" w:ascii="Arial" w:hAnsi="Arial" w:cs="Arial"/>
          <w:i w:val="0"/>
          <w:iCs w:val="0"/>
          <w:sz w:val="18"/>
        </w:rPr>
        <w:t xml:space="preserve">      "SELECT id, goal_id, description, is_achieved, achieved_at, created_at</w:t>
      </w:r>
      <w:r>
        <w:rPr>
          <w:rFonts w:hint="default" w:ascii="Arial" w:hAnsi="Arial" w:cs="Arial"/>
          <w:i w:val="0"/>
          <w:iCs w:val="0"/>
          <w:sz w:val="18"/>
        </w:rPr>
        <w:br w:type="textWrapping"/>
      </w:r>
      <w:r>
        <w:rPr>
          <w:rFonts w:hint="default" w:ascii="Arial" w:hAnsi="Arial" w:cs="Arial"/>
          <w:i w:val="0"/>
          <w:iCs w:val="0"/>
          <w:sz w:val="18"/>
        </w:rPr>
        <w:t xml:space="preserve">         FROM iep_milestones</w:t>
      </w:r>
      <w:r>
        <w:rPr>
          <w:rFonts w:hint="default" w:ascii="Arial" w:hAnsi="Arial" w:cs="Arial"/>
          <w:i w:val="0"/>
          <w:iCs w:val="0"/>
          <w:sz w:val="18"/>
        </w:rPr>
        <w:br w:type="textWrapping"/>
      </w:r>
      <w:r>
        <w:rPr>
          <w:rFonts w:hint="default" w:ascii="Arial" w:hAnsi="Arial" w:cs="Arial"/>
          <w:i w:val="0"/>
          <w:iCs w:val="0"/>
          <w:sz w:val="18"/>
        </w:rPr>
        <w:t xml:space="preserve">        WHERE goal_id = :goal_id</w:t>
      </w:r>
      <w:r>
        <w:rPr>
          <w:rFonts w:hint="default" w:ascii="Arial" w:hAnsi="Arial" w:cs="Arial"/>
          <w:i w:val="0"/>
          <w:iCs w:val="0"/>
          <w:sz w:val="18"/>
        </w:rPr>
        <w:br w:type="textWrapping"/>
      </w:r>
      <w:r>
        <w:rPr>
          <w:rFonts w:hint="default" w:ascii="Arial" w:hAnsi="Arial" w:cs="Arial"/>
          <w:i w:val="0"/>
          <w:iCs w:val="0"/>
          <w:sz w:val="18"/>
        </w:rPr>
        <w:t xml:space="preserve">        ORDER BY created_at ASC",</w:t>
      </w:r>
      <w:r>
        <w:rPr>
          <w:rFonts w:hint="default" w:ascii="Arial" w:hAnsi="Arial" w:cs="Arial"/>
          <w:i w:val="0"/>
          <w:iCs w:val="0"/>
          <w:sz w:val="18"/>
        </w:rPr>
        <w:br w:type="textWrapping"/>
      </w:r>
      <w:r>
        <w:rPr>
          <w:rFonts w:hint="default" w:ascii="Arial" w:hAnsi="Arial" w:cs="Arial"/>
          <w:i w:val="0"/>
          <w:iCs w:val="0"/>
          <w:sz w:val="18"/>
        </w:rPr>
        <w:t xml:space="preserve">      ['goal_id' =&gt; $goalId]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public function addMilestone($goalId, $description)</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return $this-&gt;query(</w:t>
      </w:r>
      <w:r>
        <w:rPr>
          <w:rFonts w:hint="default" w:ascii="Arial" w:hAnsi="Arial" w:cs="Arial"/>
          <w:i w:val="0"/>
          <w:iCs w:val="0"/>
          <w:sz w:val="18"/>
        </w:rPr>
        <w:br w:type="textWrapping"/>
      </w:r>
      <w:r>
        <w:rPr>
          <w:rFonts w:hint="default" w:ascii="Arial" w:hAnsi="Arial" w:cs="Arial"/>
          <w:i w:val="0"/>
          <w:iCs w:val="0"/>
          <w:sz w:val="18"/>
        </w:rPr>
        <w:t xml:space="preserve">      "INSERT INTO iep_milestones (goal_id, description, is_achieved)</w:t>
      </w:r>
      <w:r>
        <w:rPr>
          <w:rFonts w:hint="default" w:ascii="Arial" w:hAnsi="Arial" w:cs="Arial"/>
          <w:i w:val="0"/>
          <w:iCs w:val="0"/>
          <w:sz w:val="18"/>
        </w:rPr>
        <w:br w:type="textWrapping"/>
      </w:r>
      <w:r>
        <w:rPr>
          <w:rFonts w:hint="default" w:ascii="Arial" w:hAnsi="Arial" w:cs="Arial"/>
          <w:i w:val="0"/>
          <w:iCs w:val="0"/>
          <w:sz w:val="18"/>
        </w:rPr>
        <w:t xml:space="preserve">       VALUES (:goal_id, :description, 0)",</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'goal_id'     =&gt; $goalId,</w:t>
      </w:r>
      <w:r>
        <w:rPr>
          <w:rFonts w:hint="default" w:ascii="Arial" w:hAnsi="Arial" w:cs="Arial"/>
          <w:i w:val="0"/>
          <w:iCs w:val="0"/>
          <w:sz w:val="18"/>
        </w:rPr>
        <w:br w:type="textWrapping"/>
      </w:r>
      <w:r>
        <w:rPr>
          <w:rFonts w:hint="default" w:ascii="Arial" w:hAnsi="Arial" w:cs="Arial"/>
          <w:i w:val="0"/>
          <w:iCs w:val="0"/>
          <w:sz w:val="18"/>
        </w:rPr>
        <w:t xml:space="preserve">        'description' =&gt; $description,</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public function setAchieved($id, $isAchieved)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if ($isAchieved) {</w:t>
      </w:r>
      <w:r>
        <w:rPr>
          <w:rFonts w:hint="default" w:ascii="Arial" w:hAnsi="Arial" w:cs="Arial"/>
          <w:i w:val="0"/>
          <w:iCs w:val="0"/>
          <w:sz w:val="18"/>
        </w:rPr>
        <w:br w:type="textWrapping"/>
      </w:r>
      <w:r>
        <w:rPr>
          <w:rFonts w:hint="default" w:ascii="Arial" w:hAnsi="Arial" w:cs="Arial"/>
          <w:i w:val="0"/>
          <w:iCs w:val="0"/>
          <w:sz w:val="18"/>
        </w:rPr>
        <w:t xml:space="preserve">      return $this-&gt;query(</w:t>
      </w:r>
      <w:r>
        <w:rPr>
          <w:rFonts w:hint="default" w:ascii="Arial" w:hAnsi="Arial" w:cs="Arial"/>
          <w:i w:val="0"/>
          <w:iCs w:val="0"/>
          <w:sz w:val="18"/>
        </w:rPr>
        <w:br w:type="textWrapping"/>
      </w:r>
      <w:r>
        <w:rPr>
          <w:rFonts w:hint="default" w:ascii="Arial" w:hAnsi="Arial" w:cs="Arial"/>
          <w:i w:val="0"/>
          <w:iCs w:val="0"/>
          <w:sz w:val="18"/>
        </w:rPr>
        <w:t xml:space="preserve">        "UPDATE iep_milestones</w:t>
      </w:r>
      <w:r>
        <w:rPr>
          <w:rFonts w:hint="default" w:ascii="Arial" w:hAnsi="Arial" w:cs="Arial"/>
          <w:i w:val="0"/>
          <w:iCs w:val="0"/>
          <w:sz w:val="18"/>
        </w:rPr>
        <w:br w:type="textWrapping"/>
      </w:r>
      <w:r>
        <w:rPr>
          <w:rFonts w:hint="default" w:ascii="Arial" w:hAnsi="Arial" w:cs="Arial"/>
          <w:i w:val="0"/>
          <w:iCs w:val="0"/>
          <w:sz w:val="18"/>
        </w:rPr>
        <w:t xml:space="preserve">            SET is_achieved = 1, achieved_at = NOW()</w:t>
      </w:r>
      <w:r>
        <w:rPr>
          <w:rFonts w:hint="default" w:ascii="Arial" w:hAnsi="Arial" w:cs="Arial"/>
          <w:i w:val="0"/>
          <w:iCs w:val="0"/>
          <w:sz w:val="18"/>
        </w:rPr>
        <w:br w:type="textWrapping"/>
      </w:r>
      <w:r>
        <w:rPr>
          <w:rFonts w:hint="default" w:ascii="Arial" w:hAnsi="Arial" w:cs="Arial"/>
          <w:i w:val="0"/>
          <w:iCs w:val="0"/>
          <w:sz w:val="18"/>
        </w:rPr>
        <w:t xml:space="preserve">          WHERE id = :id",</w:t>
      </w:r>
      <w:r>
        <w:rPr>
          <w:rFonts w:hint="default" w:ascii="Arial" w:hAnsi="Arial" w:cs="Arial"/>
          <w:i w:val="0"/>
          <w:iCs w:val="0"/>
          <w:sz w:val="18"/>
        </w:rPr>
        <w:br w:type="textWrapping"/>
      </w:r>
      <w:r>
        <w:rPr>
          <w:rFonts w:hint="default" w:ascii="Arial" w:hAnsi="Arial" w:cs="Arial"/>
          <w:i w:val="0"/>
          <w:iCs w:val="0"/>
          <w:sz w:val="18"/>
        </w:rPr>
        <w:t xml:space="preserve">        ['id' =&gt; $id]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return $this-&gt;query(</w:t>
      </w:r>
      <w:r>
        <w:rPr>
          <w:rFonts w:hint="default" w:ascii="Arial" w:hAnsi="Arial" w:cs="Arial"/>
          <w:i w:val="0"/>
          <w:iCs w:val="0"/>
          <w:sz w:val="18"/>
        </w:rPr>
        <w:br w:type="textWrapping"/>
      </w:r>
      <w:r>
        <w:rPr>
          <w:rFonts w:hint="default" w:ascii="Arial" w:hAnsi="Arial" w:cs="Arial"/>
          <w:i w:val="0"/>
          <w:iCs w:val="0"/>
          <w:sz w:val="18"/>
        </w:rPr>
        <w:t xml:space="preserve">      "UPDATE iep_milestones</w:t>
      </w:r>
      <w:r>
        <w:rPr>
          <w:rFonts w:hint="default" w:ascii="Arial" w:hAnsi="Arial" w:cs="Arial"/>
          <w:i w:val="0"/>
          <w:iCs w:val="0"/>
          <w:sz w:val="18"/>
        </w:rPr>
        <w:br w:type="textWrapping"/>
      </w:r>
      <w:r>
        <w:rPr>
          <w:rFonts w:hint="default" w:ascii="Arial" w:hAnsi="Arial" w:cs="Arial"/>
          <w:i w:val="0"/>
          <w:iCs w:val="0"/>
          <w:sz w:val="18"/>
        </w:rPr>
        <w:t xml:space="preserve">          SET is_achieved = 0</w:t>
      </w:r>
      <w:r>
        <w:rPr>
          <w:rFonts w:hint="default" w:ascii="Arial" w:hAnsi="Arial" w:cs="Arial"/>
          <w:i w:val="0"/>
          <w:iCs w:val="0"/>
          <w:sz w:val="18"/>
        </w:rPr>
        <w:br w:type="textWrapping"/>
      </w:r>
      <w:r>
        <w:rPr>
          <w:rFonts w:hint="default" w:ascii="Arial" w:hAnsi="Arial" w:cs="Arial"/>
          <w:i w:val="0"/>
          <w:iCs w:val="0"/>
          <w:sz w:val="18"/>
        </w:rPr>
        <w:t xml:space="preserve">        WHERE id = :id",</w:t>
      </w:r>
      <w:r>
        <w:rPr>
          <w:rFonts w:hint="default" w:ascii="Arial" w:hAnsi="Arial" w:cs="Arial"/>
          <w:i w:val="0"/>
          <w:iCs w:val="0"/>
          <w:sz w:val="18"/>
        </w:rPr>
        <w:br w:type="textWrapping"/>
      </w:r>
      <w:r>
        <w:rPr>
          <w:rFonts w:hint="default" w:ascii="Arial" w:hAnsi="Arial" w:cs="Arial"/>
          <w:i w:val="0"/>
          <w:iCs w:val="0"/>
          <w:sz w:val="18"/>
        </w:rPr>
        <w:t xml:space="preserve">      ['id' =&gt; $id]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p>
    <w:p w14:paraId="2B2870B3">
      <w:pPr>
        <w:rPr>
          <w:rFonts w:hint="default" w:ascii="Arial" w:hAnsi="Arial" w:cs="Arial"/>
          <w:i w:val="0"/>
          <w:iCs w:val="0"/>
        </w:rPr>
      </w:pPr>
      <w:r>
        <w:rPr>
          <w:rFonts w:hint="default" w:ascii="Arial" w:hAnsi="Arial" w:cs="Arial"/>
          <w:i w:val="0"/>
          <w:iCs w:val="0"/>
        </w:rPr>
        <w:br w:type="page"/>
      </w:r>
    </w:p>
    <w:p w14:paraId="16A901C5">
      <w:pPr>
        <w:pStyle w:val="3"/>
        <w:rPr>
          <w:rFonts w:hint="default" w:ascii="Arial" w:hAnsi="Arial" w:cs="Arial"/>
          <w:i w:val="0"/>
          <w:iCs w:val="0"/>
        </w:rPr>
      </w:pPr>
      <w:r>
        <w:rPr>
          <w:rFonts w:hint="default" w:ascii="Arial" w:hAnsi="Arial" w:cs="Arial"/>
          <w:i w:val="0"/>
          <w:iCs w:val="0"/>
        </w:rPr>
        <w:t>app\models\Medication.php</w:t>
      </w:r>
    </w:p>
    <w:p w14:paraId="708391AC">
      <w:pPr>
        <w:pStyle w:val="156"/>
        <w:rPr>
          <w:rFonts w:hint="default" w:ascii="Arial" w:hAnsi="Arial" w:cs="Arial"/>
          <w:i w:val="0"/>
          <w:iCs w:val="0"/>
        </w:rPr>
      </w:pP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t>class Medication extends Model</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t xml:space="preserve">    protected $table        = 'medications';</w:t>
      </w:r>
      <w:r>
        <w:rPr>
          <w:rFonts w:hint="default" w:ascii="Arial" w:hAnsi="Arial" w:cs="Arial"/>
          <w:i w:val="0"/>
          <w:iCs w:val="0"/>
          <w:sz w:val="18"/>
        </w:rPr>
        <w:br w:type="textWrapping"/>
      </w:r>
      <w:r>
        <w:rPr>
          <w:rFonts w:hint="default" w:ascii="Arial" w:hAnsi="Arial" w:cs="Arial"/>
          <w:i w:val="0"/>
          <w:iCs w:val="0"/>
          <w:sz w:val="18"/>
        </w:rPr>
        <w:t xml:space="preserve">    protected $order_column = 'created_at';</w:t>
      </w:r>
      <w:r>
        <w:rPr>
          <w:rFonts w:hint="default" w:ascii="Arial" w:hAnsi="Arial" w:cs="Arial"/>
          <w:i w:val="0"/>
          <w:iCs w:val="0"/>
          <w:sz w:val="18"/>
        </w:rPr>
        <w:br w:type="textWrapping"/>
      </w:r>
      <w:r>
        <w:rPr>
          <w:rFonts w:hint="default" w:ascii="Arial" w:hAnsi="Arial" w:cs="Arial"/>
          <w:i w:val="0"/>
          <w:iCs w:val="0"/>
          <w:sz w:val="18"/>
        </w:rPr>
        <w:t xml:space="preserve">    protected $order_type   = 'desc';</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 Get all medications for students assigned to a nurse</w:t>
      </w:r>
      <w:r>
        <w:rPr>
          <w:rFonts w:hint="default" w:ascii="Arial" w:hAnsi="Arial" w:cs="Arial"/>
          <w:i w:val="0"/>
          <w:iCs w:val="0"/>
          <w:sz w:val="18"/>
        </w:rPr>
        <w:br w:type="textWrapping"/>
      </w:r>
      <w:r>
        <w:rPr>
          <w:rFonts w:hint="default" w:ascii="Arial" w:hAnsi="Arial" w:cs="Arial"/>
          <w:i w:val="0"/>
          <w:iCs w:val="0"/>
          <w:sz w:val="18"/>
        </w:rPr>
        <w:t xml:space="preserve">    public function getMedicationsForNurse($nurse_id)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return $this-&gt;query(</w:t>
      </w:r>
      <w:r>
        <w:rPr>
          <w:rFonts w:hint="default" w:ascii="Arial" w:hAnsi="Arial" w:cs="Arial"/>
          <w:i w:val="0"/>
          <w:iCs w:val="0"/>
          <w:sz w:val="18"/>
        </w:rPr>
        <w:br w:type="textWrapping"/>
      </w:r>
      <w:r>
        <w:rPr>
          <w:rFonts w:hint="default" w:ascii="Arial" w:hAnsi="Arial" w:cs="Arial"/>
          <w:i w:val="0"/>
          <w:iCs w:val="0"/>
          <w:sz w:val="18"/>
        </w:rPr>
        <w:t xml:space="preserve">            "SELECT m.*, s.first_name, s.last_name, s.id as student_id</w:t>
      </w:r>
      <w:r>
        <w:rPr>
          <w:rFonts w:hint="default" w:ascii="Arial" w:hAnsi="Arial" w:cs="Arial"/>
          <w:i w:val="0"/>
          <w:iCs w:val="0"/>
          <w:sz w:val="18"/>
        </w:rPr>
        <w:br w:type="textWrapping"/>
      </w:r>
      <w:r>
        <w:rPr>
          <w:rFonts w:hint="default" w:ascii="Arial" w:hAnsi="Arial" w:cs="Arial"/>
          <w:i w:val="0"/>
          <w:iCs w:val="0"/>
          <w:sz w:val="18"/>
        </w:rPr>
        <w:t xml:space="preserve">             FROM medications m</w:t>
      </w:r>
      <w:r>
        <w:rPr>
          <w:rFonts w:hint="default" w:ascii="Arial" w:hAnsi="Arial" w:cs="Arial"/>
          <w:i w:val="0"/>
          <w:iCs w:val="0"/>
          <w:sz w:val="18"/>
        </w:rPr>
        <w:br w:type="textWrapping"/>
      </w:r>
      <w:r>
        <w:rPr>
          <w:rFonts w:hint="default" w:ascii="Arial" w:hAnsi="Arial" w:cs="Arial"/>
          <w:i w:val="0"/>
          <w:iCs w:val="0"/>
          <w:sz w:val="18"/>
        </w:rPr>
        <w:t xml:space="preserve">             JOIN students s ON m.student_id = s.id</w:t>
      </w:r>
      <w:r>
        <w:rPr>
          <w:rFonts w:hint="default" w:ascii="Arial" w:hAnsi="Arial" w:cs="Arial"/>
          <w:i w:val="0"/>
          <w:iCs w:val="0"/>
          <w:sz w:val="18"/>
        </w:rPr>
        <w:br w:type="textWrapping"/>
      </w:r>
      <w:r>
        <w:rPr>
          <w:rFonts w:hint="default" w:ascii="Arial" w:hAnsi="Arial" w:cs="Arial"/>
          <w:i w:val="0"/>
          <w:iCs w:val="0"/>
          <w:sz w:val="18"/>
        </w:rPr>
        <w:t xml:space="preserve">             JOIN nurse_student ns ON s.id = ns.student_id</w:t>
      </w:r>
      <w:r>
        <w:rPr>
          <w:rFonts w:hint="default" w:ascii="Arial" w:hAnsi="Arial" w:cs="Arial"/>
          <w:i w:val="0"/>
          <w:iCs w:val="0"/>
          <w:sz w:val="18"/>
        </w:rPr>
        <w:br w:type="textWrapping"/>
      </w:r>
      <w:r>
        <w:rPr>
          <w:rFonts w:hint="default" w:ascii="Arial" w:hAnsi="Arial" w:cs="Arial"/>
          <w:i w:val="0"/>
          <w:iCs w:val="0"/>
          <w:sz w:val="18"/>
        </w:rPr>
        <w:t xml:space="preserve">             WHERE ns.nurse_id = :nurse_id</w:t>
      </w:r>
      <w:r>
        <w:rPr>
          <w:rFonts w:hint="default" w:ascii="Arial" w:hAnsi="Arial" w:cs="Arial"/>
          <w:i w:val="0"/>
          <w:iCs w:val="0"/>
          <w:sz w:val="18"/>
        </w:rPr>
        <w:br w:type="textWrapping"/>
      </w:r>
      <w:r>
        <w:rPr>
          <w:rFonts w:hint="default" w:ascii="Arial" w:hAnsi="Arial" w:cs="Arial"/>
          <w:i w:val="0"/>
          <w:iCs w:val="0"/>
          <w:sz w:val="18"/>
        </w:rPr>
        <w:t xml:space="preserve">             ORDER BY s.last_name ASC, m.created_at DESC",</w:t>
      </w:r>
      <w:r>
        <w:rPr>
          <w:rFonts w:hint="default" w:ascii="Arial" w:hAnsi="Arial" w:cs="Arial"/>
          <w:i w:val="0"/>
          <w:iCs w:val="0"/>
          <w:sz w:val="18"/>
        </w:rPr>
        <w:br w:type="textWrapping"/>
      </w:r>
      <w:r>
        <w:rPr>
          <w:rFonts w:hint="default" w:ascii="Arial" w:hAnsi="Arial" w:cs="Arial"/>
          <w:i w:val="0"/>
          <w:iCs w:val="0"/>
          <w:sz w:val="18"/>
        </w:rPr>
        <w:t xml:space="preserve">            ['nurse_id' =&gt; $nurse_id]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 Count of active medication records for nurse's students</w:t>
      </w:r>
      <w:r>
        <w:rPr>
          <w:rFonts w:hint="default" w:ascii="Arial" w:hAnsi="Arial" w:cs="Arial"/>
          <w:i w:val="0"/>
          <w:iCs w:val="0"/>
          <w:sz w:val="18"/>
        </w:rPr>
        <w:br w:type="textWrapping"/>
      </w:r>
      <w:r>
        <w:rPr>
          <w:rFonts w:hint="default" w:ascii="Arial" w:hAnsi="Arial" w:cs="Arial"/>
          <w:i w:val="0"/>
          <w:iCs w:val="0"/>
          <w:sz w:val="18"/>
        </w:rPr>
        <w:t xml:space="preserve">    public function getActiveMedicationsCountForNurse($nurse_id)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$result = $this-&gt;query(</w:t>
      </w:r>
      <w:r>
        <w:rPr>
          <w:rFonts w:hint="default" w:ascii="Arial" w:hAnsi="Arial" w:cs="Arial"/>
          <w:i w:val="0"/>
          <w:iCs w:val="0"/>
          <w:sz w:val="18"/>
        </w:rPr>
        <w:br w:type="textWrapping"/>
      </w:r>
      <w:r>
        <w:rPr>
          <w:rFonts w:hint="default" w:ascii="Arial" w:hAnsi="Arial" w:cs="Arial"/>
          <w:i w:val="0"/>
          <w:iCs w:val="0"/>
          <w:sz w:val="18"/>
        </w:rPr>
        <w:t xml:space="preserve">            "SELECT COUNT(DISTINCT m.id) as count</w:t>
      </w:r>
      <w:r>
        <w:rPr>
          <w:rFonts w:hint="default" w:ascii="Arial" w:hAnsi="Arial" w:cs="Arial"/>
          <w:i w:val="0"/>
          <w:iCs w:val="0"/>
          <w:sz w:val="18"/>
        </w:rPr>
        <w:br w:type="textWrapping"/>
      </w:r>
      <w:r>
        <w:rPr>
          <w:rFonts w:hint="default" w:ascii="Arial" w:hAnsi="Arial" w:cs="Arial"/>
          <w:i w:val="0"/>
          <w:iCs w:val="0"/>
          <w:sz w:val="18"/>
        </w:rPr>
        <w:t xml:space="preserve">             FROM medications m</w:t>
      </w:r>
      <w:r>
        <w:rPr>
          <w:rFonts w:hint="default" w:ascii="Arial" w:hAnsi="Arial" w:cs="Arial"/>
          <w:i w:val="0"/>
          <w:iCs w:val="0"/>
          <w:sz w:val="18"/>
        </w:rPr>
        <w:br w:type="textWrapping"/>
      </w:r>
      <w:r>
        <w:rPr>
          <w:rFonts w:hint="default" w:ascii="Arial" w:hAnsi="Arial" w:cs="Arial"/>
          <w:i w:val="0"/>
          <w:iCs w:val="0"/>
          <w:sz w:val="18"/>
        </w:rPr>
        <w:t xml:space="preserve">             JOIN students s ON m.student_id = s.id</w:t>
      </w:r>
      <w:r>
        <w:rPr>
          <w:rFonts w:hint="default" w:ascii="Arial" w:hAnsi="Arial" w:cs="Arial"/>
          <w:i w:val="0"/>
          <w:iCs w:val="0"/>
          <w:sz w:val="18"/>
        </w:rPr>
        <w:br w:type="textWrapping"/>
      </w:r>
      <w:r>
        <w:rPr>
          <w:rFonts w:hint="default" w:ascii="Arial" w:hAnsi="Arial" w:cs="Arial"/>
          <w:i w:val="0"/>
          <w:iCs w:val="0"/>
          <w:sz w:val="18"/>
        </w:rPr>
        <w:t xml:space="preserve">             JOIN nurse_student ns ON s.id = ns.student_id</w:t>
      </w:r>
      <w:r>
        <w:rPr>
          <w:rFonts w:hint="default" w:ascii="Arial" w:hAnsi="Arial" w:cs="Arial"/>
          <w:i w:val="0"/>
          <w:iCs w:val="0"/>
          <w:sz w:val="18"/>
        </w:rPr>
        <w:br w:type="textWrapping"/>
      </w:r>
      <w:r>
        <w:rPr>
          <w:rFonts w:hint="default" w:ascii="Arial" w:hAnsi="Arial" w:cs="Arial"/>
          <w:i w:val="0"/>
          <w:iCs w:val="0"/>
          <w:sz w:val="18"/>
        </w:rPr>
        <w:t xml:space="preserve">             WHERE ns.nurse_id = :nurse_id AND m.is_active = 1",</w:t>
      </w:r>
      <w:r>
        <w:rPr>
          <w:rFonts w:hint="default" w:ascii="Arial" w:hAnsi="Arial" w:cs="Arial"/>
          <w:i w:val="0"/>
          <w:iCs w:val="0"/>
          <w:sz w:val="18"/>
        </w:rPr>
        <w:br w:type="textWrapping"/>
      </w:r>
      <w:r>
        <w:rPr>
          <w:rFonts w:hint="default" w:ascii="Arial" w:hAnsi="Arial" w:cs="Arial"/>
          <w:i w:val="0"/>
          <w:iCs w:val="0"/>
          <w:sz w:val="18"/>
        </w:rPr>
        <w:t xml:space="preserve">            ['nurse_id' =&gt; $nurse_id]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return ($result &amp;&amp; isset($result[0]-&gt;count)) ? (int)$result[0]-&gt;count : 0;</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 Count of distinct students who have at least one active medication</w:t>
      </w:r>
      <w:r>
        <w:rPr>
          <w:rFonts w:hint="default" w:ascii="Arial" w:hAnsi="Arial" w:cs="Arial"/>
          <w:i w:val="0"/>
          <w:iCs w:val="0"/>
          <w:sz w:val="18"/>
        </w:rPr>
        <w:br w:type="textWrapping"/>
      </w:r>
      <w:r>
        <w:rPr>
          <w:rFonts w:hint="default" w:ascii="Arial" w:hAnsi="Arial" w:cs="Arial"/>
          <w:i w:val="0"/>
          <w:iCs w:val="0"/>
          <w:sz w:val="18"/>
        </w:rPr>
        <w:t xml:space="preserve">    public function getStudentsWithActiveMedicationsCount($nurse_id)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$result = $this-&gt;query(</w:t>
      </w:r>
      <w:r>
        <w:rPr>
          <w:rFonts w:hint="default" w:ascii="Arial" w:hAnsi="Arial" w:cs="Arial"/>
          <w:i w:val="0"/>
          <w:iCs w:val="0"/>
          <w:sz w:val="18"/>
        </w:rPr>
        <w:br w:type="textWrapping"/>
      </w:r>
      <w:r>
        <w:rPr>
          <w:rFonts w:hint="default" w:ascii="Arial" w:hAnsi="Arial" w:cs="Arial"/>
          <w:i w:val="0"/>
          <w:iCs w:val="0"/>
          <w:sz w:val="18"/>
        </w:rPr>
        <w:t xml:space="preserve">            "SELECT COUNT(DISTINCT s.id) as count</w:t>
      </w:r>
      <w:r>
        <w:rPr>
          <w:rFonts w:hint="default" w:ascii="Arial" w:hAnsi="Arial" w:cs="Arial"/>
          <w:i w:val="0"/>
          <w:iCs w:val="0"/>
          <w:sz w:val="18"/>
        </w:rPr>
        <w:br w:type="textWrapping"/>
      </w:r>
      <w:r>
        <w:rPr>
          <w:rFonts w:hint="default" w:ascii="Arial" w:hAnsi="Arial" w:cs="Arial"/>
          <w:i w:val="0"/>
          <w:iCs w:val="0"/>
          <w:sz w:val="18"/>
        </w:rPr>
        <w:t xml:space="preserve">             FROM students s</w:t>
      </w:r>
      <w:r>
        <w:rPr>
          <w:rFonts w:hint="default" w:ascii="Arial" w:hAnsi="Arial" w:cs="Arial"/>
          <w:i w:val="0"/>
          <w:iCs w:val="0"/>
          <w:sz w:val="18"/>
        </w:rPr>
        <w:br w:type="textWrapping"/>
      </w:r>
      <w:r>
        <w:rPr>
          <w:rFonts w:hint="default" w:ascii="Arial" w:hAnsi="Arial" w:cs="Arial"/>
          <w:i w:val="0"/>
          <w:iCs w:val="0"/>
          <w:sz w:val="18"/>
        </w:rPr>
        <w:t xml:space="preserve">             JOIN nurse_student ns ON s.id = ns.student_id</w:t>
      </w:r>
      <w:r>
        <w:rPr>
          <w:rFonts w:hint="default" w:ascii="Arial" w:hAnsi="Arial" w:cs="Arial"/>
          <w:i w:val="0"/>
          <w:iCs w:val="0"/>
          <w:sz w:val="18"/>
        </w:rPr>
        <w:br w:type="textWrapping"/>
      </w:r>
      <w:r>
        <w:rPr>
          <w:rFonts w:hint="default" w:ascii="Arial" w:hAnsi="Arial" w:cs="Arial"/>
          <w:i w:val="0"/>
          <w:iCs w:val="0"/>
          <w:sz w:val="18"/>
        </w:rPr>
        <w:t xml:space="preserve">             JOIN medications m ON s.id = m.student_id</w:t>
      </w:r>
      <w:r>
        <w:rPr>
          <w:rFonts w:hint="default" w:ascii="Arial" w:hAnsi="Arial" w:cs="Arial"/>
          <w:i w:val="0"/>
          <w:iCs w:val="0"/>
          <w:sz w:val="18"/>
        </w:rPr>
        <w:br w:type="textWrapping"/>
      </w:r>
      <w:r>
        <w:rPr>
          <w:rFonts w:hint="default" w:ascii="Arial" w:hAnsi="Arial" w:cs="Arial"/>
          <w:i w:val="0"/>
          <w:iCs w:val="0"/>
          <w:sz w:val="18"/>
        </w:rPr>
        <w:t xml:space="preserve">             WHERE ns.nurse_id = :nurse_id AND m.is_active = 1",</w:t>
      </w:r>
      <w:r>
        <w:rPr>
          <w:rFonts w:hint="default" w:ascii="Arial" w:hAnsi="Arial" w:cs="Arial"/>
          <w:i w:val="0"/>
          <w:iCs w:val="0"/>
          <w:sz w:val="18"/>
        </w:rPr>
        <w:br w:type="textWrapping"/>
      </w:r>
      <w:r>
        <w:rPr>
          <w:rFonts w:hint="default" w:ascii="Arial" w:hAnsi="Arial" w:cs="Arial"/>
          <w:i w:val="0"/>
          <w:iCs w:val="0"/>
          <w:sz w:val="18"/>
        </w:rPr>
        <w:t xml:space="preserve">            ['nurse_id' =&gt; $nurse_id]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return ($result &amp;&amp; isset($result[0]-&gt;count)) ? (int)$result[0]-&gt;count : 0;</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p>
    <w:p w14:paraId="7CD21ABD">
      <w:pPr>
        <w:rPr>
          <w:rFonts w:hint="default" w:ascii="Arial" w:hAnsi="Arial" w:cs="Arial"/>
          <w:i w:val="0"/>
          <w:iCs w:val="0"/>
        </w:rPr>
      </w:pPr>
      <w:r>
        <w:rPr>
          <w:rFonts w:hint="default" w:ascii="Arial" w:hAnsi="Arial" w:cs="Arial"/>
          <w:i w:val="0"/>
          <w:iCs w:val="0"/>
        </w:rPr>
        <w:br w:type="page"/>
      </w:r>
    </w:p>
    <w:p w14:paraId="594C9399">
      <w:pPr>
        <w:pStyle w:val="3"/>
        <w:rPr>
          <w:rFonts w:hint="default" w:ascii="Arial" w:hAnsi="Arial" w:cs="Arial"/>
          <w:i w:val="0"/>
          <w:iCs w:val="0"/>
        </w:rPr>
      </w:pPr>
      <w:r>
        <w:rPr>
          <w:rFonts w:hint="default" w:ascii="Arial" w:hAnsi="Arial" w:cs="Arial"/>
          <w:i w:val="0"/>
          <w:iCs w:val="0"/>
        </w:rPr>
        <w:t>app\models\MedicationLog.php</w:t>
      </w:r>
    </w:p>
    <w:p w14:paraId="477192BA">
      <w:pPr>
        <w:pStyle w:val="156"/>
        <w:rPr>
          <w:rFonts w:hint="default" w:ascii="Arial" w:hAnsi="Arial" w:cs="Arial"/>
          <w:i w:val="0"/>
          <w:iCs w:val="0"/>
        </w:rPr>
      </w:pP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t>class MedicationLog extends Model</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t xml:space="preserve">    protected $table        = 'medication_logs';  // plural</w:t>
      </w:r>
      <w:r>
        <w:rPr>
          <w:rFonts w:hint="default" w:ascii="Arial" w:hAnsi="Arial" w:cs="Arial"/>
          <w:i w:val="0"/>
          <w:iCs w:val="0"/>
          <w:sz w:val="18"/>
        </w:rPr>
        <w:br w:type="textWrapping"/>
      </w:r>
      <w:r>
        <w:rPr>
          <w:rFonts w:hint="default" w:ascii="Arial" w:hAnsi="Arial" w:cs="Arial"/>
          <w:i w:val="0"/>
          <w:iCs w:val="0"/>
          <w:sz w:val="18"/>
        </w:rPr>
        <w:t xml:space="preserve">    protected $order_column = 'administered_at';</w:t>
      </w:r>
      <w:r>
        <w:rPr>
          <w:rFonts w:hint="default" w:ascii="Arial" w:hAnsi="Arial" w:cs="Arial"/>
          <w:i w:val="0"/>
          <w:iCs w:val="0"/>
          <w:sz w:val="18"/>
        </w:rPr>
        <w:br w:type="textWrapping"/>
      </w:r>
      <w:r>
        <w:rPr>
          <w:rFonts w:hint="default" w:ascii="Arial" w:hAnsi="Arial" w:cs="Arial"/>
          <w:i w:val="0"/>
          <w:iCs w:val="0"/>
          <w:sz w:val="18"/>
        </w:rPr>
        <w:t xml:space="preserve">    protected $order_type   = 'desc';</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 JOIN with medications to get medication name + student_id for redirect</w:t>
      </w:r>
      <w:r>
        <w:rPr>
          <w:rFonts w:hint="default" w:ascii="Arial" w:hAnsi="Arial" w:cs="Arial"/>
          <w:i w:val="0"/>
          <w:iCs w:val="0"/>
          <w:sz w:val="18"/>
        </w:rPr>
        <w:br w:type="textWrapping"/>
      </w:r>
      <w:r>
        <w:rPr>
          <w:rFonts w:hint="default" w:ascii="Arial" w:hAnsi="Arial" w:cs="Arial"/>
          <w:i w:val="0"/>
          <w:iCs w:val="0"/>
          <w:sz w:val="18"/>
        </w:rPr>
        <w:t xml:space="preserve">    public function getLogsForStudent($student_id)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return $this-&gt;query(</w:t>
      </w:r>
      <w:r>
        <w:rPr>
          <w:rFonts w:hint="default" w:ascii="Arial" w:hAnsi="Arial" w:cs="Arial"/>
          <w:i w:val="0"/>
          <w:iCs w:val="0"/>
          <w:sz w:val="18"/>
        </w:rPr>
        <w:br w:type="textWrapping"/>
      </w:r>
      <w:r>
        <w:rPr>
          <w:rFonts w:hint="default" w:ascii="Arial" w:hAnsi="Arial" w:cs="Arial"/>
          <w:i w:val="0"/>
          <w:iCs w:val="0"/>
          <w:sz w:val="18"/>
        </w:rPr>
        <w:t xml:space="preserve">            "SELECT ml.*, m.name AS medication_name, m.dosage, m.student_id</w:t>
      </w:r>
      <w:r>
        <w:rPr>
          <w:rFonts w:hint="default" w:ascii="Arial" w:hAnsi="Arial" w:cs="Arial"/>
          <w:i w:val="0"/>
          <w:iCs w:val="0"/>
          <w:sz w:val="18"/>
        </w:rPr>
        <w:br w:type="textWrapping"/>
      </w:r>
      <w:r>
        <w:rPr>
          <w:rFonts w:hint="default" w:ascii="Arial" w:hAnsi="Arial" w:cs="Arial"/>
          <w:i w:val="0"/>
          <w:iCs w:val="0"/>
          <w:sz w:val="18"/>
        </w:rPr>
        <w:t xml:space="preserve">             FROM medication_logs ml</w:t>
      </w:r>
      <w:r>
        <w:rPr>
          <w:rFonts w:hint="default" w:ascii="Arial" w:hAnsi="Arial" w:cs="Arial"/>
          <w:i w:val="0"/>
          <w:iCs w:val="0"/>
          <w:sz w:val="18"/>
        </w:rPr>
        <w:br w:type="textWrapping"/>
      </w:r>
      <w:r>
        <w:rPr>
          <w:rFonts w:hint="default" w:ascii="Arial" w:hAnsi="Arial" w:cs="Arial"/>
          <w:i w:val="0"/>
          <w:iCs w:val="0"/>
          <w:sz w:val="18"/>
        </w:rPr>
        <w:t xml:space="preserve">             JOIN medications m ON ml.medication_id = m.id</w:t>
      </w:r>
      <w:r>
        <w:rPr>
          <w:rFonts w:hint="default" w:ascii="Arial" w:hAnsi="Arial" w:cs="Arial"/>
          <w:i w:val="0"/>
          <w:iCs w:val="0"/>
          <w:sz w:val="18"/>
        </w:rPr>
        <w:br w:type="textWrapping"/>
      </w:r>
      <w:r>
        <w:rPr>
          <w:rFonts w:hint="default" w:ascii="Arial" w:hAnsi="Arial" w:cs="Arial"/>
          <w:i w:val="0"/>
          <w:iCs w:val="0"/>
          <w:sz w:val="18"/>
        </w:rPr>
        <w:t xml:space="preserve">             WHERE m.student_id = :student_id</w:t>
      </w:r>
      <w:r>
        <w:rPr>
          <w:rFonts w:hint="default" w:ascii="Arial" w:hAnsi="Arial" w:cs="Arial"/>
          <w:i w:val="0"/>
          <w:iCs w:val="0"/>
          <w:sz w:val="18"/>
        </w:rPr>
        <w:br w:type="textWrapping"/>
      </w:r>
      <w:r>
        <w:rPr>
          <w:rFonts w:hint="default" w:ascii="Arial" w:hAnsi="Arial" w:cs="Arial"/>
          <w:i w:val="0"/>
          <w:iCs w:val="0"/>
          <w:sz w:val="18"/>
        </w:rPr>
        <w:t xml:space="preserve">             ORDER BY ml.administered_at DESC",</w:t>
      </w:r>
      <w:r>
        <w:rPr>
          <w:rFonts w:hint="default" w:ascii="Arial" w:hAnsi="Arial" w:cs="Arial"/>
          <w:i w:val="0"/>
          <w:iCs w:val="0"/>
          <w:sz w:val="18"/>
        </w:rPr>
        <w:br w:type="textWrapping"/>
      </w:r>
      <w:r>
        <w:rPr>
          <w:rFonts w:hint="default" w:ascii="Arial" w:hAnsi="Arial" w:cs="Arial"/>
          <w:i w:val="0"/>
          <w:iCs w:val="0"/>
          <w:sz w:val="18"/>
        </w:rPr>
        <w:t xml:space="preserve">            ['student_id' =&gt; $student_id]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p>
    <w:p w14:paraId="57656793">
      <w:pPr>
        <w:rPr>
          <w:rFonts w:hint="default" w:ascii="Arial" w:hAnsi="Arial" w:cs="Arial"/>
          <w:i w:val="0"/>
          <w:iCs w:val="0"/>
        </w:rPr>
      </w:pPr>
      <w:r>
        <w:rPr>
          <w:rFonts w:hint="default" w:ascii="Arial" w:hAnsi="Arial" w:cs="Arial"/>
          <w:i w:val="0"/>
          <w:iCs w:val="0"/>
        </w:rPr>
        <w:br w:type="page"/>
      </w:r>
    </w:p>
    <w:p w14:paraId="53E05BEF">
      <w:pPr>
        <w:pStyle w:val="3"/>
        <w:rPr>
          <w:rFonts w:hint="default" w:ascii="Arial" w:hAnsi="Arial" w:cs="Arial"/>
          <w:i w:val="0"/>
          <w:iCs w:val="0"/>
        </w:rPr>
      </w:pPr>
      <w:r>
        <w:rPr>
          <w:rFonts w:hint="default" w:ascii="Arial" w:hAnsi="Arial" w:cs="Arial"/>
          <w:i w:val="0"/>
          <w:iCs w:val="0"/>
        </w:rPr>
        <w:t>app\models\Nurse.php</w:t>
      </w:r>
    </w:p>
    <w:p w14:paraId="2FC23537">
      <w:pPr>
        <w:pStyle w:val="156"/>
        <w:rPr>
          <w:rFonts w:hint="default" w:ascii="Arial" w:hAnsi="Arial" w:cs="Arial"/>
          <w:i w:val="0"/>
          <w:iCs w:val="0"/>
        </w:rPr>
      </w:pP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t>class Nurse extends User</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t xml:space="preserve">  protected $table = 'users';</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public function getTotalMedicationsByNurseId($nurse_id = null)</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if (!$nurse_id) {</w:t>
      </w:r>
      <w:r>
        <w:rPr>
          <w:rFonts w:hint="default" w:ascii="Arial" w:hAnsi="Arial" w:cs="Arial"/>
          <w:i w:val="0"/>
          <w:iCs w:val="0"/>
          <w:sz w:val="18"/>
        </w:rPr>
        <w:br w:type="textWrapping"/>
      </w:r>
      <w:r>
        <w:rPr>
          <w:rFonts w:hint="default" w:ascii="Arial" w:hAnsi="Arial" w:cs="Arial"/>
          <w:i w:val="0"/>
          <w:iCs w:val="0"/>
          <w:sz w:val="18"/>
        </w:rPr>
        <w:t xml:space="preserve">      return 0;</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$result = $this-&gt;query(</w:t>
      </w:r>
      <w:r>
        <w:rPr>
          <w:rFonts w:hint="default" w:ascii="Arial" w:hAnsi="Arial" w:cs="Arial"/>
          <w:i w:val="0"/>
          <w:iCs w:val="0"/>
          <w:sz w:val="18"/>
        </w:rPr>
        <w:br w:type="textWrapping"/>
      </w:r>
      <w:r>
        <w:rPr>
          <w:rFonts w:hint="default" w:ascii="Arial" w:hAnsi="Arial" w:cs="Arial"/>
          <w:i w:val="0"/>
          <w:iCs w:val="0"/>
          <w:sz w:val="18"/>
        </w:rPr>
        <w:t xml:space="preserve">      "SELECT COUNT(*) as count</w:t>
      </w:r>
      <w:r>
        <w:rPr>
          <w:rFonts w:hint="default" w:ascii="Arial" w:hAnsi="Arial" w:cs="Arial"/>
          <w:i w:val="0"/>
          <w:iCs w:val="0"/>
          <w:sz w:val="18"/>
        </w:rPr>
        <w:br w:type="textWrapping"/>
      </w:r>
      <w:r>
        <w:rPr>
          <w:rFonts w:hint="default" w:ascii="Arial" w:hAnsi="Arial" w:cs="Arial"/>
          <w:i w:val="0"/>
          <w:iCs w:val="0"/>
          <w:sz w:val="18"/>
        </w:rPr>
        <w:t xml:space="preserve">      FROM medications m</w:t>
      </w:r>
      <w:r>
        <w:rPr>
          <w:rFonts w:hint="default" w:ascii="Arial" w:hAnsi="Arial" w:cs="Arial"/>
          <w:i w:val="0"/>
          <w:iCs w:val="0"/>
          <w:sz w:val="18"/>
        </w:rPr>
        <w:br w:type="textWrapping"/>
      </w:r>
      <w:r>
        <w:rPr>
          <w:rFonts w:hint="default" w:ascii="Arial" w:hAnsi="Arial" w:cs="Arial"/>
          <w:i w:val="0"/>
          <w:iCs w:val="0"/>
          <w:sz w:val="18"/>
        </w:rPr>
        <w:t xml:space="preserve">      JOIN students s ON m.student_id = s.id</w:t>
      </w:r>
      <w:r>
        <w:rPr>
          <w:rFonts w:hint="default" w:ascii="Arial" w:hAnsi="Arial" w:cs="Arial"/>
          <w:i w:val="0"/>
          <w:iCs w:val="0"/>
          <w:sz w:val="18"/>
        </w:rPr>
        <w:br w:type="textWrapping"/>
      </w:r>
      <w:r>
        <w:rPr>
          <w:rFonts w:hint="default" w:ascii="Arial" w:hAnsi="Arial" w:cs="Arial"/>
          <w:i w:val="0"/>
          <w:iCs w:val="0"/>
          <w:sz w:val="18"/>
        </w:rPr>
        <w:t xml:space="preserve">      JOIN nurse_student ns ON s.id = ns.student_id</w:t>
      </w:r>
      <w:r>
        <w:rPr>
          <w:rFonts w:hint="default" w:ascii="Arial" w:hAnsi="Arial" w:cs="Arial"/>
          <w:i w:val="0"/>
          <w:iCs w:val="0"/>
          <w:sz w:val="18"/>
        </w:rPr>
        <w:br w:type="textWrapping"/>
      </w:r>
      <w:r>
        <w:rPr>
          <w:rFonts w:hint="default" w:ascii="Arial" w:hAnsi="Arial" w:cs="Arial"/>
          <w:i w:val="0"/>
          <w:iCs w:val="0"/>
          <w:sz w:val="18"/>
        </w:rPr>
        <w:t xml:space="preserve">      WHERE ns.nurse_id = :nurse_id</w:t>
      </w:r>
      <w:r>
        <w:rPr>
          <w:rFonts w:hint="default" w:ascii="Arial" w:hAnsi="Arial" w:cs="Arial"/>
          <w:i w:val="0"/>
          <w:iCs w:val="0"/>
          <w:sz w:val="18"/>
        </w:rPr>
        <w:br w:type="textWrapping"/>
      </w:r>
      <w:r>
        <w:rPr>
          <w:rFonts w:hint="default" w:ascii="Arial" w:hAnsi="Arial" w:cs="Arial"/>
          <w:i w:val="0"/>
          <w:iCs w:val="0"/>
          <w:sz w:val="18"/>
        </w:rPr>
        <w:t xml:space="preserve">          AND m.is_active = 1",</w:t>
      </w:r>
      <w:r>
        <w:rPr>
          <w:rFonts w:hint="default" w:ascii="Arial" w:hAnsi="Arial" w:cs="Arial"/>
          <w:i w:val="0"/>
          <w:iCs w:val="0"/>
          <w:sz w:val="18"/>
        </w:rPr>
        <w:br w:type="textWrapping"/>
      </w:r>
      <w:r>
        <w:rPr>
          <w:rFonts w:hint="default" w:ascii="Arial" w:hAnsi="Arial" w:cs="Arial"/>
          <w:i w:val="0"/>
          <w:iCs w:val="0"/>
          <w:sz w:val="18"/>
        </w:rPr>
        <w:t xml:space="preserve">      ['nurse_id' =&gt; $nurse_id]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if ($result &amp;&amp; isset($result[0]-&gt;count)) {</w:t>
      </w:r>
      <w:r>
        <w:rPr>
          <w:rFonts w:hint="default" w:ascii="Arial" w:hAnsi="Arial" w:cs="Arial"/>
          <w:i w:val="0"/>
          <w:iCs w:val="0"/>
          <w:sz w:val="18"/>
        </w:rPr>
        <w:br w:type="textWrapping"/>
      </w:r>
      <w:r>
        <w:rPr>
          <w:rFonts w:hint="default" w:ascii="Arial" w:hAnsi="Arial" w:cs="Arial"/>
          <w:i w:val="0"/>
          <w:iCs w:val="0"/>
          <w:sz w:val="18"/>
        </w:rPr>
        <w:t xml:space="preserve">      return (int)$result[0]-&gt;count;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return 0;</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 Override: Get students assigned to this nurse</w:t>
      </w:r>
      <w:r>
        <w:rPr>
          <w:rFonts w:hint="default" w:ascii="Arial" w:hAnsi="Arial" w:cs="Arial"/>
          <w:i w:val="0"/>
          <w:iCs w:val="0"/>
          <w:sz w:val="18"/>
        </w:rPr>
        <w:br w:type="textWrapping"/>
      </w:r>
      <w:r>
        <w:rPr>
          <w:rFonts w:hint="default" w:ascii="Arial" w:hAnsi="Arial" w:cs="Arial"/>
          <w:i w:val="0"/>
          <w:iCs w:val="0"/>
          <w:sz w:val="18"/>
        </w:rPr>
        <w:t xml:space="preserve">  public function getAssignedStudents($nurse_id = null)</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if (!$nurse_id) {</w:t>
      </w:r>
      <w:r>
        <w:rPr>
          <w:rFonts w:hint="default" w:ascii="Arial" w:hAnsi="Arial" w:cs="Arial"/>
          <w:i w:val="0"/>
          <w:iCs w:val="0"/>
          <w:sz w:val="18"/>
        </w:rPr>
        <w:br w:type="textWrapping"/>
      </w:r>
      <w:r>
        <w:rPr>
          <w:rFonts w:hint="default" w:ascii="Arial" w:hAnsi="Arial" w:cs="Arial"/>
          <w:i w:val="0"/>
          <w:iCs w:val="0"/>
          <w:sz w:val="18"/>
        </w:rPr>
        <w:t xml:space="preserve">      return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return $this-&gt;query(</w:t>
      </w:r>
      <w:r>
        <w:rPr>
          <w:rFonts w:hint="default" w:ascii="Arial" w:hAnsi="Arial" w:cs="Arial"/>
          <w:i w:val="0"/>
          <w:iCs w:val="0"/>
          <w:sz w:val="18"/>
        </w:rPr>
        <w:br w:type="textWrapping"/>
      </w:r>
      <w:r>
        <w:rPr>
          <w:rFonts w:hint="default" w:ascii="Arial" w:hAnsi="Arial" w:cs="Arial"/>
          <w:i w:val="0"/>
          <w:iCs w:val="0"/>
          <w:sz w:val="18"/>
        </w:rPr>
        <w:t xml:space="preserve">      "SELECT s.*</w:t>
      </w:r>
      <w:r>
        <w:rPr>
          <w:rFonts w:hint="default" w:ascii="Arial" w:hAnsi="Arial" w:cs="Arial"/>
          <w:i w:val="0"/>
          <w:iCs w:val="0"/>
          <w:sz w:val="18"/>
        </w:rPr>
        <w:br w:type="textWrapping"/>
      </w:r>
      <w:r>
        <w:rPr>
          <w:rFonts w:hint="default" w:ascii="Arial" w:hAnsi="Arial" w:cs="Arial"/>
          <w:i w:val="0"/>
          <w:iCs w:val="0"/>
          <w:sz w:val="18"/>
        </w:rPr>
        <w:t xml:space="preserve">             FROM students s</w:t>
      </w:r>
      <w:r>
        <w:rPr>
          <w:rFonts w:hint="default" w:ascii="Arial" w:hAnsi="Arial" w:cs="Arial"/>
          <w:i w:val="0"/>
          <w:iCs w:val="0"/>
          <w:sz w:val="18"/>
        </w:rPr>
        <w:br w:type="textWrapping"/>
      </w:r>
      <w:r>
        <w:rPr>
          <w:rFonts w:hint="default" w:ascii="Arial" w:hAnsi="Arial" w:cs="Arial"/>
          <w:i w:val="0"/>
          <w:iCs w:val="0"/>
          <w:sz w:val="18"/>
        </w:rPr>
        <w:t xml:space="preserve">             JOIN nurse_student ns ON s.id = ns.student_id</w:t>
      </w:r>
      <w:r>
        <w:rPr>
          <w:rFonts w:hint="default" w:ascii="Arial" w:hAnsi="Arial" w:cs="Arial"/>
          <w:i w:val="0"/>
          <w:iCs w:val="0"/>
          <w:sz w:val="18"/>
        </w:rPr>
        <w:br w:type="textWrapping"/>
      </w:r>
      <w:r>
        <w:rPr>
          <w:rFonts w:hint="default" w:ascii="Arial" w:hAnsi="Arial" w:cs="Arial"/>
          <w:i w:val="0"/>
          <w:iCs w:val="0"/>
          <w:sz w:val="18"/>
        </w:rPr>
        <w:t xml:space="preserve">             WHERE ns.nurse_id = :nurse_id</w:t>
      </w:r>
      <w:r>
        <w:rPr>
          <w:rFonts w:hint="default" w:ascii="Arial" w:hAnsi="Arial" w:cs="Arial"/>
          <w:i w:val="0"/>
          <w:iCs w:val="0"/>
          <w:sz w:val="18"/>
        </w:rPr>
        <w:br w:type="textWrapping"/>
      </w:r>
      <w:r>
        <w:rPr>
          <w:rFonts w:hint="default" w:ascii="Arial" w:hAnsi="Arial" w:cs="Arial"/>
          <w:i w:val="0"/>
          <w:iCs w:val="0"/>
          <w:sz w:val="18"/>
        </w:rPr>
        <w:t xml:space="preserve">               AND s.is_active = 1</w:t>
      </w:r>
      <w:r>
        <w:rPr>
          <w:rFonts w:hint="default" w:ascii="Arial" w:hAnsi="Arial" w:cs="Arial"/>
          <w:i w:val="0"/>
          <w:iCs w:val="0"/>
          <w:sz w:val="18"/>
        </w:rPr>
        <w:br w:type="textWrapping"/>
      </w:r>
      <w:r>
        <w:rPr>
          <w:rFonts w:hint="default" w:ascii="Arial" w:hAnsi="Arial" w:cs="Arial"/>
          <w:i w:val="0"/>
          <w:iCs w:val="0"/>
          <w:sz w:val="18"/>
        </w:rPr>
        <w:t xml:space="preserve">             ORDER BY s.last_name ASC",</w:t>
      </w:r>
      <w:r>
        <w:rPr>
          <w:rFonts w:hint="default" w:ascii="Arial" w:hAnsi="Arial" w:cs="Arial"/>
          <w:i w:val="0"/>
          <w:iCs w:val="0"/>
          <w:sz w:val="18"/>
        </w:rPr>
        <w:br w:type="textWrapping"/>
      </w:r>
      <w:r>
        <w:rPr>
          <w:rFonts w:hint="default" w:ascii="Arial" w:hAnsi="Arial" w:cs="Arial"/>
          <w:i w:val="0"/>
          <w:iCs w:val="0"/>
          <w:sz w:val="18"/>
        </w:rPr>
        <w:t xml:space="preserve">      ['nurse_id' =&gt; $nurse_id]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 Get assigned students count</w:t>
      </w:r>
      <w:r>
        <w:rPr>
          <w:rFonts w:hint="default" w:ascii="Arial" w:hAnsi="Arial" w:cs="Arial"/>
          <w:i w:val="0"/>
          <w:iCs w:val="0"/>
          <w:sz w:val="18"/>
        </w:rPr>
        <w:br w:type="textWrapping"/>
      </w:r>
      <w:r>
        <w:rPr>
          <w:rFonts w:hint="default" w:ascii="Arial" w:hAnsi="Arial" w:cs="Arial"/>
          <w:i w:val="0"/>
          <w:iCs w:val="0"/>
          <w:sz w:val="18"/>
        </w:rPr>
        <w:t xml:space="preserve">  public function getStudentCountByNurseId($nurse_id)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$students = $this-&gt;getAssignedStudents($nurse_id);</w:t>
      </w:r>
      <w:r>
        <w:rPr>
          <w:rFonts w:hint="default" w:ascii="Arial" w:hAnsi="Arial" w:cs="Arial"/>
          <w:i w:val="0"/>
          <w:iCs w:val="0"/>
          <w:sz w:val="18"/>
        </w:rPr>
        <w:br w:type="textWrapping"/>
      </w:r>
      <w:r>
        <w:rPr>
          <w:rFonts w:hint="default" w:ascii="Arial" w:hAnsi="Arial" w:cs="Arial"/>
          <w:i w:val="0"/>
          <w:iCs w:val="0"/>
          <w:sz w:val="18"/>
        </w:rPr>
        <w:t xml:space="preserve">    return is_array($students) ? count($students) : 0;</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 Get students with allergies count</w:t>
      </w:r>
      <w:r>
        <w:rPr>
          <w:rFonts w:hint="default" w:ascii="Arial" w:hAnsi="Arial" w:cs="Arial"/>
          <w:i w:val="0"/>
          <w:iCs w:val="0"/>
          <w:sz w:val="18"/>
        </w:rPr>
        <w:br w:type="textWrapping"/>
      </w:r>
      <w:r>
        <w:rPr>
          <w:rFonts w:hint="default" w:ascii="Arial" w:hAnsi="Arial" w:cs="Arial"/>
          <w:i w:val="0"/>
          <w:iCs w:val="0"/>
          <w:sz w:val="18"/>
        </w:rPr>
        <w:t xml:space="preserve">  public function getStudentWithAllergiesCountByNurseId($nurse_id)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if (!$nurse_id) {</w:t>
      </w:r>
      <w:r>
        <w:rPr>
          <w:rFonts w:hint="default" w:ascii="Arial" w:hAnsi="Arial" w:cs="Arial"/>
          <w:i w:val="0"/>
          <w:iCs w:val="0"/>
          <w:sz w:val="18"/>
        </w:rPr>
        <w:br w:type="textWrapping"/>
      </w:r>
      <w:r>
        <w:rPr>
          <w:rFonts w:hint="default" w:ascii="Arial" w:hAnsi="Arial" w:cs="Arial"/>
          <w:i w:val="0"/>
          <w:iCs w:val="0"/>
          <w:sz w:val="18"/>
        </w:rPr>
        <w:t xml:space="preserve">      return 0;</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$result = $this-&gt;query(</w:t>
      </w:r>
      <w:r>
        <w:rPr>
          <w:rFonts w:hint="default" w:ascii="Arial" w:hAnsi="Arial" w:cs="Arial"/>
          <w:i w:val="0"/>
          <w:iCs w:val="0"/>
          <w:sz w:val="18"/>
        </w:rPr>
        <w:br w:type="textWrapping"/>
      </w:r>
      <w:r>
        <w:rPr>
          <w:rFonts w:hint="default" w:ascii="Arial" w:hAnsi="Arial" w:cs="Arial"/>
          <w:i w:val="0"/>
          <w:iCs w:val="0"/>
          <w:sz w:val="18"/>
        </w:rPr>
        <w:t xml:space="preserve">      "SELECT COUNT(DISTINCT s.id) as count</w:t>
      </w:r>
      <w:r>
        <w:rPr>
          <w:rFonts w:hint="default" w:ascii="Arial" w:hAnsi="Arial" w:cs="Arial"/>
          <w:i w:val="0"/>
          <w:iCs w:val="0"/>
          <w:sz w:val="18"/>
        </w:rPr>
        <w:br w:type="textWrapping"/>
      </w:r>
      <w:r>
        <w:rPr>
          <w:rFonts w:hint="default" w:ascii="Arial" w:hAnsi="Arial" w:cs="Arial"/>
          <w:i w:val="0"/>
          <w:iCs w:val="0"/>
          <w:sz w:val="18"/>
        </w:rPr>
        <w:t xml:space="preserve">             FROM students s</w:t>
      </w:r>
      <w:r>
        <w:rPr>
          <w:rFonts w:hint="default" w:ascii="Arial" w:hAnsi="Arial" w:cs="Arial"/>
          <w:i w:val="0"/>
          <w:iCs w:val="0"/>
          <w:sz w:val="18"/>
        </w:rPr>
        <w:br w:type="textWrapping"/>
      </w:r>
      <w:r>
        <w:rPr>
          <w:rFonts w:hint="default" w:ascii="Arial" w:hAnsi="Arial" w:cs="Arial"/>
          <w:i w:val="0"/>
          <w:iCs w:val="0"/>
          <w:sz w:val="18"/>
        </w:rPr>
        <w:t xml:space="preserve">             JOIN nurse_student ns ON s.id = ns.student_id</w:t>
      </w:r>
      <w:r>
        <w:rPr>
          <w:rFonts w:hint="default" w:ascii="Arial" w:hAnsi="Arial" w:cs="Arial"/>
          <w:i w:val="0"/>
          <w:iCs w:val="0"/>
          <w:sz w:val="18"/>
        </w:rPr>
        <w:br w:type="textWrapping"/>
      </w:r>
      <w:r>
        <w:rPr>
          <w:rFonts w:hint="default" w:ascii="Arial" w:hAnsi="Arial" w:cs="Arial"/>
          <w:i w:val="0"/>
          <w:iCs w:val="0"/>
          <w:sz w:val="18"/>
        </w:rPr>
        <w:t xml:space="preserve">             JOIN health_records hr ON s.id = hr.student_id</w:t>
      </w:r>
      <w:r>
        <w:rPr>
          <w:rFonts w:hint="default" w:ascii="Arial" w:hAnsi="Arial" w:cs="Arial"/>
          <w:i w:val="0"/>
          <w:iCs w:val="0"/>
          <w:sz w:val="18"/>
        </w:rPr>
        <w:br w:type="textWrapping"/>
      </w:r>
      <w:r>
        <w:rPr>
          <w:rFonts w:hint="default" w:ascii="Arial" w:hAnsi="Arial" w:cs="Arial"/>
          <w:i w:val="0"/>
          <w:iCs w:val="0"/>
          <w:sz w:val="18"/>
        </w:rPr>
        <w:t xml:space="preserve">             WHERE ns.nurse_id = :nurse_id</w:t>
      </w:r>
      <w:r>
        <w:rPr>
          <w:rFonts w:hint="default" w:ascii="Arial" w:hAnsi="Arial" w:cs="Arial"/>
          <w:i w:val="0"/>
          <w:iCs w:val="0"/>
          <w:sz w:val="18"/>
        </w:rPr>
        <w:br w:type="textWrapping"/>
      </w:r>
      <w:r>
        <w:rPr>
          <w:rFonts w:hint="default" w:ascii="Arial" w:hAnsi="Arial" w:cs="Arial"/>
          <w:i w:val="0"/>
          <w:iCs w:val="0"/>
          <w:sz w:val="18"/>
        </w:rPr>
        <w:t xml:space="preserve">               AND hr.record_type = 'allergy'",</w:t>
      </w:r>
      <w:r>
        <w:rPr>
          <w:rFonts w:hint="default" w:ascii="Arial" w:hAnsi="Arial" w:cs="Arial"/>
          <w:i w:val="0"/>
          <w:iCs w:val="0"/>
          <w:sz w:val="18"/>
        </w:rPr>
        <w:br w:type="textWrapping"/>
      </w:r>
      <w:r>
        <w:rPr>
          <w:rFonts w:hint="default" w:ascii="Arial" w:hAnsi="Arial" w:cs="Arial"/>
          <w:i w:val="0"/>
          <w:iCs w:val="0"/>
          <w:sz w:val="18"/>
        </w:rPr>
        <w:t xml:space="preserve">      ['nurse_id' =&gt; $nurse_id]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if ($result &amp;&amp; isset($result[0]-&gt;count)) {</w:t>
      </w:r>
      <w:r>
        <w:rPr>
          <w:rFonts w:hint="default" w:ascii="Arial" w:hAnsi="Arial" w:cs="Arial"/>
          <w:i w:val="0"/>
          <w:iCs w:val="0"/>
          <w:sz w:val="18"/>
        </w:rPr>
        <w:br w:type="textWrapping"/>
      </w:r>
      <w:r>
        <w:rPr>
          <w:rFonts w:hint="default" w:ascii="Arial" w:hAnsi="Arial" w:cs="Arial"/>
          <w:i w:val="0"/>
          <w:iCs w:val="0"/>
          <w:sz w:val="18"/>
        </w:rPr>
        <w:t xml:space="preserve">      return (int)$result[0]-&gt;count;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return 0;</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 Get students with active medications count</w:t>
      </w:r>
      <w:r>
        <w:rPr>
          <w:rFonts w:hint="default" w:ascii="Arial" w:hAnsi="Arial" w:cs="Arial"/>
          <w:i w:val="0"/>
          <w:iCs w:val="0"/>
          <w:sz w:val="18"/>
        </w:rPr>
        <w:br w:type="textWrapping"/>
      </w:r>
      <w:r>
        <w:rPr>
          <w:rFonts w:hint="default" w:ascii="Arial" w:hAnsi="Arial" w:cs="Arial"/>
          <w:i w:val="0"/>
          <w:iCs w:val="0"/>
          <w:sz w:val="18"/>
        </w:rPr>
        <w:t xml:space="preserve">  public function getStudentWithActiveMedicationsCountByNurseId($nurse_id)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if (!$nurse_id) {</w:t>
      </w:r>
      <w:r>
        <w:rPr>
          <w:rFonts w:hint="default" w:ascii="Arial" w:hAnsi="Arial" w:cs="Arial"/>
          <w:i w:val="0"/>
          <w:iCs w:val="0"/>
          <w:sz w:val="18"/>
        </w:rPr>
        <w:br w:type="textWrapping"/>
      </w:r>
      <w:r>
        <w:rPr>
          <w:rFonts w:hint="default" w:ascii="Arial" w:hAnsi="Arial" w:cs="Arial"/>
          <w:i w:val="0"/>
          <w:iCs w:val="0"/>
          <w:sz w:val="18"/>
        </w:rPr>
        <w:t xml:space="preserve">      return 0;</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$result = $this-&gt;query(</w:t>
      </w:r>
      <w:r>
        <w:rPr>
          <w:rFonts w:hint="default" w:ascii="Arial" w:hAnsi="Arial" w:cs="Arial"/>
          <w:i w:val="0"/>
          <w:iCs w:val="0"/>
          <w:sz w:val="18"/>
        </w:rPr>
        <w:br w:type="textWrapping"/>
      </w:r>
      <w:r>
        <w:rPr>
          <w:rFonts w:hint="default" w:ascii="Arial" w:hAnsi="Arial" w:cs="Arial"/>
          <w:i w:val="0"/>
          <w:iCs w:val="0"/>
          <w:sz w:val="18"/>
        </w:rPr>
        <w:t xml:space="preserve">      "SELECT COUNT(DISTINCT s.id) as count</w:t>
      </w:r>
      <w:r>
        <w:rPr>
          <w:rFonts w:hint="default" w:ascii="Arial" w:hAnsi="Arial" w:cs="Arial"/>
          <w:i w:val="0"/>
          <w:iCs w:val="0"/>
          <w:sz w:val="18"/>
        </w:rPr>
        <w:br w:type="textWrapping"/>
      </w:r>
      <w:r>
        <w:rPr>
          <w:rFonts w:hint="default" w:ascii="Arial" w:hAnsi="Arial" w:cs="Arial"/>
          <w:i w:val="0"/>
          <w:iCs w:val="0"/>
          <w:sz w:val="18"/>
        </w:rPr>
        <w:t xml:space="preserve">             FROM students s</w:t>
      </w:r>
      <w:r>
        <w:rPr>
          <w:rFonts w:hint="default" w:ascii="Arial" w:hAnsi="Arial" w:cs="Arial"/>
          <w:i w:val="0"/>
          <w:iCs w:val="0"/>
          <w:sz w:val="18"/>
        </w:rPr>
        <w:br w:type="textWrapping"/>
      </w:r>
      <w:r>
        <w:rPr>
          <w:rFonts w:hint="default" w:ascii="Arial" w:hAnsi="Arial" w:cs="Arial"/>
          <w:i w:val="0"/>
          <w:iCs w:val="0"/>
          <w:sz w:val="18"/>
        </w:rPr>
        <w:t xml:space="preserve">             JOIN nurse_student ns ON s.id = ns.student_id</w:t>
      </w:r>
      <w:r>
        <w:rPr>
          <w:rFonts w:hint="default" w:ascii="Arial" w:hAnsi="Arial" w:cs="Arial"/>
          <w:i w:val="0"/>
          <w:iCs w:val="0"/>
          <w:sz w:val="18"/>
        </w:rPr>
        <w:br w:type="textWrapping"/>
      </w:r>
      <w:r>
        <w:rPr>
          <w:rFonts w:hint="default" w:ascii="Arial" w:hAnsi="Arial" w:cs="Arial"/>
          <w:i w:val="0"/>
          <w:iCs w:val="0"/>
          <w:sz w:val="18"/>
        </w:rPr>
        <w:t xml:space="preserve">             JOIN medications m ON s.id = m.student_id</w:t>
      </w:r>
      <w:r>
        <w:rPr>
          <w:rFonts w:hint="default" w:ascii="Arial" w:hAnsi="Arial" w:cs="Arial"/>
          <w:i w:val="0"/>
          <w:iCs w:val="0"/>
          <w:sz w:val="18"/>
        </w:rPr>
        <w:br w:type="textWrapping"/>
      </w:r>
      <w:r>
        <w:rPr>
          <w:rFonts w:hint="default" w:ascii="Arial" w:hAnsi="Arial" w:cs="Arial"/>
          <w:i w:val="0"/>
          <w:iCs w:val="0"/>
          <w:sz w:val="18"/>
        </w:rPr>
        <w:t xml:space="preserve">             WHERE ns.nurse_id = :nurse_id</w:t>
      </w:r>
      <w:r>
        <w:rPr>
          <w:rFonts w:hint="default" w:ascii="Arial" w:hAnsi="Arial" w:cs="Arial"/>
          <w:i w:val="0"/>
          <w:iCs w:val="0"/>
          <w:sz w:val="18"/>
        </w:rPr>
        <w:br w:type="textWrapping"/>
      </w:r>
      <w:r>
        <w:rPr>
          <w:rFonts w:hint="default" w:ascii="Arial" w:hAnsi="Arial" w:cs="Arial"/>
          <w:i w:val="0"/>
          <w:iCs w:val="0"/>
          <w:sz w:val="18"/>
        </w:rPr>
        <w:t xml:space="preserve">               AND m.is_active = 1",</w:t>
      </w:r>
      <w:r>
        <w:rPr>
          <w:rFonts w:hint="default" w:ascii="Arial" w:hAnsi="Arial" w:cs="Arial"/>
          <w:i w:val="0"/>
          <w:iCs w:val="0"/>
          <w:sz w:val="18"/>
        </w:rPr>
        <w:br w:type="textWrapping"/>
      </w:r>
      <w:r>
        <w:rPr>
          <w:rFonts w:hint="default" w:ascii="Arial" w:hAnsi="Arial" w:cs="Arial"/>
          <w:i w:val="0"/>
          <w:iCs w:val="0"/>
          <w:sz w:val="18"/>
        </w:rPr>
        <w:t xml:space="preserve">      ['nurse_id' =&gt; $nurse_id]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if ($result &amp;&amp; isset($result[0]-&gt;count)) {</w:t>
      </w:r>
      <w:r>
        <w:rPr>
          <w:rFonts w:hint="default" w:ascii="Arial" w:hAnsi="Arial" w:cs="Arial"/>
          <w:i w:val="0"/>
          <w:iCs w:val="0"/>
          <w:sz w:val="18"/>
        </w:rPr>
        <w:br w:type="textWrapping"/>
      </w:r>
      <w:r>
        <w:rPr>
          <w:rFonts w:hint="default" w:ascii="Arial" w:hAnsi="Arial" w:cs="Arial"/>
          <w:i w:val="0"/>
          <w:iCs w:val="0"/>
          <w:sz w:val="18"/>
        </w:rPr>
        <w:t xml:space="preserve">      return (int)$result[0]-&gt;count;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return 0;</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 Check if a student is assigned to this nurse</w:t>
      </w:r>
      <w:r>
        <w:rPr>
          <w:rFonts w:hint="default" w:ascii="Arial" w:hAnsi="Arial" w:cs="Arial"/>
          <w:i w:val="0"/>
          <w:iCs w:val="0"/>
          <w:sz w:val="18"/>
        </w:rPr>
        <w:br w:type="textWrapping"/>
      </w:r>
      <w:r>
        <w:rPr>
          <w:rFonts w:hint="default" w:ascii="Arial" w:hAnsi="Arial" w:cs="Arial"/>
          <w:i w:val="0"/>
          <w:iCs w:val="0"/>
          <w:sz w:val="18"/>
        </w:rPr>
        <w:t xml:space="preserve">  public function isStudentAssigned($student_id, $nurse_id)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if (!$nurse_id) {</w:t>
      </w:r>
      <w:r>
        <w:rPr>
          <w:rFonts w:hint="default" w:ascii="Arial" w:hAnsi="Arial" w:cs="Arial"/>
          <w:i w:val="0"/>
          <w:iCs w:val="0"/>
          <w:sz w:val="18"/>
        </w:rPr>
        <w:br w:type="textWrapping"/>
      </w:r>
      <w:r>
        <w:rPr>
          <w:rFonts w:hint="default" w:ascii="Arial" w:hAnsi="Arial" w:cs="Arial"/>
          <w:i w:val="0"/>
          <w:iCs w:val="0"/>
          <w:sz w:val="18"/>
        </w:rPr>
        <w:t xml:space="preserve">      return false;</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$result = $this-&gt;query(</w:t>
      </w:r>
      <w:r>
        <w:rPr>
          <w:rFonts w:hint="default" w:ascii="Arial" w:hAnsi="Arial" w:cs="Arial"/>
          <w:i w:val="0"/>
          <w:iCs w:val="0"/>
          <w:sz w:val="18"/>
        </w:rPr>
        <w:br w:type="textWrapping"/>
      </w:r>
      <w:r>
        <w:rPr>
          <w:rFonts w:hint="default" w:ascii="Arial" w:hAnsi="Arial" w:cs="Arial"/>
          <w:i w:val="0"/>
          <w:iCs w:val="0"/>
          <w:sz w:val="18"/>
        </w:rPr>
        <w:t xml:space="preserve">      "SELECT COUNT(*) as count</w:t>
      </w:r>
      <w:r>
        <w:rPr>
          <w:rFonts w:hint="default" w:ascii="Arial" w:hAnsi="Arial" w:cs="Arial"/>
          <w:i w:val="0"/>
          <w:iCs w:val="0"/>
          <w:sz w:val="18"/>
        </w:rPr>
        <w:br w:type="textWrapping"/>
      </w:r>
      <w:r>
        <w:rPr>
          <w:rFonts w:hint="default" w:ascii="Arial" w:hAnsi="Arial" w:cs="Arial"/>
          <w:i w:val="0"/>
          <w:iCs w:val="0"/>
          <w:sz w:val="18"/>
        </w:rPr>
        <w:t xml:space="preserve">             FROM nurse_student</w:t>
      </w:r>
      <w:r>
        <w:rPr>
          <w:rFonts w:hint="default" w:ascii="Arial" w:hAnsi="Arial" w:cs="Arial"/>
          <w:i w:val="0"/>
          <w:iCs w:val="0"/>
          <w:sz w:val="18"/>
        </w:rPr>
        <w:br w:type="textWrapping"/>
      </w:r>
      <w:r>
        <w:rPr>
          <w:rFonts w:hint="default" w:ascii="Arial" w:hAnsi="Arial" w:cs="Arial"/>
          <w:i w:val="0"/>
          <w:iCs w:val="0"/>
          <w:sz w:val="18"/>
        </w:rPr>
        <w:t xml:space="preserve">             WHERE nurse_id = :nurse_id</w:t>
      </w:r>
      <w:r>
        <w:rPr>
          <w:rFonts w:hint="default" w:ascii="Arial" w:hAnsi="Arial" w:cs="Arial"/>
          <w:i w:val="0"/>
          <w:iCs w:val="0"/>
          <w:sz w:val="18"/>
        </w:rPr>
        <w:br w:type="textWrapping"/>
      </w:r>
      <w:r>
        <w:rPr>
          <w:rFonts w:hint="default" w:ascii="Arial" w:hAnsi="Arial" w:cs="Arial"/>
          <w:i w:val="0"/>
          <w:iCs w:val="0"/>
          <w:sz w:val="18"/>
        </w:rPr>
        <w:t xml:space="preserve">               AND student_id = :student_id",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'nurse_id' =&gt; $nurse_id,</w:t>
      </w:r>
      <w:r>
        <w:rPr>
          <w:rFonts w:hint="default" w:ascii="Arial" w:hAnsi="Arial" w:cs="Arial"/>
          <w:i w:val="0"/>
          <w:iCs w:val="0"/>
          <w:sz w:val="18"/>
        </w:rPr>
        <w:br w:type="textWrapping"/>
      </w:r>
      <w:r>
        <w:rPr>
          <w:rFonts w:hint="default" w:ascii="Arial" w:hAnsi="Arial" w:cs="Arial"/>
          <w:i w:val="0"/>
          <w:iCs w:val="0"/>
          <w:sz w:val="18"/>
        </w:rPr>
        <w:t xml:space="preserve">        'student_id' =&gt; $student_id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return $result &amp;&amp; isset($result[0]-&gt;count) &amp;&amp; $result[0]-&gt;count &gt; 0;</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public function getRecentHealthRecordsByNurseId($nurse_id = null, $limit = 5)</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if (!$nurse_id) {</w:t>
      </w:r>
      <w:r>
        <w:rPr>
          <w:rFonts w:hint="default" w:ascii="Arial" w:hAnsi="Arial" w:cs="Arial"/>
          <w:i w:val="0"/>
          <w:iCs w:val="0"/>
          <w:sz w:val="18"/>
        </w:rPr>
        <w:br w:type="textWrapping"/>
      </w:r>
      <w:r>
        <w:rPr>
          <w:rFonts w:hint="default" w:ascii="Arial" w:hAnsi="Arial" w:cs="Arial"/>
          <w:i w:val="0"/>
          <w:iCs w:val="0"/>
          <w:sz w:val="18"/>
        </w:rPr>
        <w:t xml:space="preserve">      return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return $this-&gt;query(</w:t>
      </w:r>
      <w:r>
        <w:rPr>
          <w:rFonts w:hint="default" w:ascii="Arial" w:hAnsi="Arial" w:cs="Arial"/>
          <w:i w:val="0"/>
          <w:iCs w:val="0"/>
          <w:sz w:val="18"/>
        </w:rPr>
        <w:br w:type="textWrapping"/>
      </w:r>
      <w:r>
        <w:rPr>
          <w:rFonts w:hint="default" w:ascii="Arial" w:hAnsi="Arial" w:cs="Arial"/>
          <w:i w:val="0"/>
          <w:iCs w:val="0"/>
          <w:sz w:val="18"/>
        </w:rPr>
        <w:t xml:space="preserve">      "SELECT hr.*, s.first_name as student_first_name, s.last_name as student_last_name, u.first_name as recorded_by_first_name, u.last_name as recorded_by_last_name</w:t>
      </w:r>
      <w:r>
        <w:rPr>
          <w:rFonts w:hint="default" w:ascii="Arial" w:hAnsi="Arial" w:cs="Arial"/>
          <w:i w:val="0"/>
          <w:iCs w:val="0"/>
          <w:sz w:val="18"/>
        </w:rPr>
        <w:br w:type="textWrapping"/>
      </w:r>
      <w:r>
        <w:rPr>
          <w:rFonts w:hint="default" w:ascii="Arial" w:hAnsi="Arial" w:cs="Arial"/>
          <w:i w:val="0"/>
          <w:iCs w:val="0"/>
          <w:sz w:val="18"/>
        </w:rPr>
        <w:t xml:space="preserve">             FROM health_records hr</w:t>
      </w:r>
      <w:r>
        <w:rPr>
          <w:rFonts w:hint="default" w:ascii="Arial" w:hAnsi="Arial" w:cs="Arial"/>
          <w:i w:val="0"/>
          <w:iCs w:val="0"/>
          <w:sz w:val="18"/>
        </w:rPr>
        <w:br w:type="textWrapping"/>
      </w:r>
      <w:r>
        <w:rPr>
          <w:rFonts w:hint="default" w:ascii="Arial" w:hAnsi="Arial" w:cs="Arial"/>
          <w:i w:val="0"/>
          <w:iCs w:val="0"/>
          <w:sz w:val="18"/>
        </w:rPr>
        <w:t xml:space="preserve">             JOIN students s ON hr.student_id = s.id</w:t>
      </w:r>
      <w:r>
        <w:rPr>
          <w:rFonts w:hint="default" w:ascii="Arial" w:hAnsi="Arial" w:cs="Arial"/>
          <w:i w:val="0"/>
          <w:iCs w:val="0"/>
          <w:sz w:val="18"/>
        </w:rPr>
        <w:br w:type="textWrapping"/>
      </w:r>
      <w:r>
        <w:rPr>
          <w:rFonts w:hint="default" w:ascii="Arial" w:hAnsi="Arial" w:cs="Arial"/>
          <w:i w:val="0"/>
          <w:iCs w:val="0"/>
          <w:sz w:val="18"/>
        </w:rPr>
        <w:t xml:space="preserve">             JOIN users u ON hr.recorded_by = u.id</w:t>
      </w:r>
      <w:r>
        <w:rPr>
          <w:rFonts w:hint="default" w:ascii="Arial" w:hAnsi="Arial" w:cs="Arial"/>
          <w:i w:val="0"/>
          <w:iCs w:val="0"/>
          <w:sz w:val="18"/>
        </w:rPr>
        <w:br w:type="textWrapping"/>
      </w:r>
      <w:r>
        <w:rPr>
          <w:rFonts w:hint="default" w:ascii="Arial" w:hAnsi="Arial" w:cs="Arial"/>
          <w:i w:val="0"/>
          <w:iCs w:val="0"/>
          <w:sz w:val="18"/>
        </w:rPr>
        <w:t xml:space="preserve">             JOIN nurse_student ns ON s.id = ns.student_id</w:t>
      </w:r>
      <w:r>
        <w:rPr>
          <w:rFonts w:hint="default" w:ascii="Arial" w:hAnsi="Arial" w:cs="Arial"/>
          <w:i w:val="0"/>
          <w:iCs w:val="0"/>
          <w:sz w:val="18"/>
        </w:rPr>
        <w:br w:type="textWrapping"/>
      </w:r>
      <w:r>
        <w:rPr>
          <w:rFonts w:hint="default" w:ascii="Arial" w:hAnsi="Arial" w:cs="Arial"/>
          <w:i w:val="0"/>
          <w:iCs w:val="0"/>
          <w:sz w:val="18"/>
        </w:rPr>
        <w:t xml:space="preserve">             WHERE ns.nurse_id = :nurse_id</w:t>
      </w:r>
      <w:r>
        <w:rPr>
          <w:rFonts w:hint="default" w:ascii="Arial" w:hAnsi="Arial" w:cs="Arial"/>
          <w:i w:val="0"/>
          <w:iCs w:val="0"/>
          <w:sz w:val="18"/>
        </w:rPr>
        <w:br w:type="textWrapping"/>
      </w:r>
      <w:r>
        <w:rPr>
          <w:rFonts w:hint="default" w:ascii="Arial" w:hAnsi="Arial" w:cs="Arial"/>
          <w:i w:val="0"/>
          <w:iCs w:val="0"/>
          <w:sz w:val="18"/>
        </w:rPr>
        <w:t xml:space="preserve">             ORDER BY hr.recorded_at DESC</w:t>
      </w:r>
      <w:r>
        <w:rPr>
          <w:rFonts w:hint="default" w:ascii="Arial" w:hAnsi="Arial" w:cs="Arial"/>
          <w:i w:val="0"/>
          <w:iCs w:val="0"/>
          <w:sz w:val="18"/>
        </w:rPr>
        <w:br w:type="textWrapping"/>
      </w:r>
      <w:r>
        <w:rPr>
          <w:rFonts w:hint="default" w:ascii="Arial" w:hAnsi="Arial" w:cs="Arial"/>
          <w:i w:val="0"/>
          <w:iCs w:val="0"/>
          <w:sz w:val="18"/>
        </w:rPr>
        <w:t xml:space="preserve">             LIMIT :limit",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'nurse_id' =&gt; $nurse_id,</w:t>
      </w:r>
      <w:r>
        <w:rPr>
          <w:rFonts w:hint="default" w:ascii="Arial" w:hAnsi="Arial" w:cs="Arial"/>
          <w:i w:val="0"/>
          <w:iCs w:val="0"/>
          <w:sz w:val="18"/>
        </w:rPr>
        <w:br w:type="textWrapping"/>
      </w:r>
      <w:r>
        <w:rPr>
          <w:rFonts w:hint="default" w:ascii="Arial" w:hAnsi="Arial" w:cs="Arial"/>
          <w:i w:val="0"/>
          <w:iCs w:val="0"/>
          <w:sz w:val="18"/>
        </w:rPr>
        <w:t xml:space="preserve">        'limit' =&gt; (int)$limit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p>
    <w:p w14:paraId="182082C3">
      <w:pPr>
        <w:rPr>
          <w:rFonts w:hint="default" w:ascii="Arial" w:hAnsi="Arial" w:cs="Arial"/>
          <w:i w:val="0"/>
          <w:iCs w:val="0"/>
        </w:rPr>
      </w:pPr>
      <w:r>
        <w:rPr>
          <w:rFonts w:hint="default" w:ascii="Arial" w:hAnsi="Arial" w:cs="Arial"/>
          <w:i w:val="0"/>
          <w:iCs w:val="0"/>
        </w:rPr>
        <w:br w:type="page"/>
      </w:r>
    </w:p>
    <w:p w14:paraId="226DE940">
      <w:pPr>
        <w:pStyle w:val="3"/>
        <w:rPr>
          <w:rFonts w:hint="default" w:ascii="Arial" w:hAnsi="Arial" w:cs="Arial"/>
          <w:i w:val="0"/>
          <w:iCs w:val="0"/>
        </w:rPr>
      </w:pPr>
      <w:r>
        <w:rPr>
          <w:rFonts w:hint="default" w:ascii="Arial" w:hAnsi="Arial" w:cs="Arial"/>
          <w:i w:val="0"/>
          <w:iCs w:val="0"/>
        </w:rPr>
        <w:t>app\models\ProgressReport.php</w:t>
      </w:r>
    </w:p>
    <w:p w14:paraId="5E747770">
      <w:pPr>
        <w:pStyle w:val="156"/>
        <w:rPr>
          <w:rFonts w:hint="default" w:ascii="Arial" w:hAnsi="Arial" w:cs="Arial"/>
          <w:i w:val="0"/>
          <w:iCs w:val="0"/>
        </w:rPr>
      </w:pP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t>class ProgressReport extends Model</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t xml:space="preserve">  protected $table        = 'progress_reports';</w:t>
      </w:r>
      <w:r>
        <w:rPr>
          <w:rFonts w:hint="default" w:ascii="Arial" w:hAnsi="Arial" w:cs="Arial"/>
          <w:i w:val="0"/>
          <w:iCs w:val="0"/>
          <w:sz w:val="18"/>
        </w:rPr>
        <w:br w:type="textWrapping"/>
      </w:r>
      <w:r>
        <w:rPr>
          <w:rFonts w:hint="default" w:ascii="Arial" w:hAnsi="Arial" w:cs="Arial"/>
          <w:i w:val="0"/>
          <w:iCs w:val="0"/>
          <w:sz w:val="18"/>
        </w:rPr>
        <w:t xml:space="preserve">  protected $order_column = 'created_at';</w:t>
      </w:r>
      <w:r>
        <w:rPr>
          <w:rFonts w:hint="default" w:ascii="Arial" w:hAnsi="Arial" w:cs="Arial"/>
          <w:i w:val="0"/>
          <w:iCs w:val="0"/>
          <w:sz w:val="18"/>
        </w:rPr>
        <w:br w:type="textWrapping"/>
      </w:r>
      <w:r>
        <w:rPr>
          <w:rFonts w:hint="default" w:ascii="Arial" w:hAnsi="Arial" w:cs="Arial"/>
          <w:i w:val="0"/>
          <w:iCs w:val="0"/>
          <w:sz w:val="18"/>
        </w:rPr>
        <w:t xml:space="preserve">  protected $order_type   = 'desc';</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public function getReportsForStudent($studentId)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return $this-&gt;query(</w:t>
      </w:r>
      <w:r>
        <w:rPr>
          <w:rFonts w:hint="default" w:ascii="Arial" w:hAnsi="Arial" w:cs="Arial"/>
          <w:i w:val="0"/>
          <w:iCs w:val="0"/>
          <w:sz w:val="18"/>
        </w:rPr>
        <w:br w:type="textWrapping"/>
      </w:r>
      <w:r>
        <w:rPr>
          <w:rFonts w:hint="default" w:ascii="Arial" w:hAnsi="Arial" w:cs="Arial"/>
          <w:i w:val="0"/>
          <w:iCs w:val="0"/>
          <w:sz w:val="18"/>
        </w:rPr>
        <w:t xml:space="preserve">      "SELECT *</w:t>
      </w:r>
      <w:r>
        <w:rPr>
          <w:rFonts w:hint="default" w:ascii="Arial" w:hAnsi="Arial" w:cs="Arial"/>
          <w:i w:val="0"/>
          <w:iCs w:val="0"/>
          <w:sz w:val="18"/>
        </w:rPr>
        <w:br w:type="textWrapping"/>
      </w:r>
      <w:r>
        <w:rPr>
          <w:rFonts w:hint="default" w:ascii="Arial" w:hAnsi="Arial" w:cs="Arial"/>
          <w:i w:val="0"/>
          <w:iCs w:val="0"/>
          <w:sz w:val="18"/>
        </w:rPr>
        <w:t xml:space="preserve">         FROM progress_reports</w:t>
      </w:r>
      <w:r>
        <w:rPr>
          <w:rFonts w:hint="default" w:ascii="Arial" w:hAnsi="Arial" w:cs="Arial"/>
          <w:i w:val="0"/>
          <w:iCs w:val="0"/>
          <w:sz w:val="18"/>
        </w:rPr>
        <w:br w:type="textWrapping"/>
      </w:r>
      <w:r>
        <w:rPr>
          <w:rFonts w:hint="default" w:ascii="Arial" w:hAnsi="Arial" w:cs="Arial"/>
          <w:i w:val="0"/>
          <w:iCs w:val="0"/>
          <w:sz w:val="18"/>
        </w:rPr>
        <w:t xml:space="preserve">        WHERE student_id = :student_id</w:t>
      </w:r>
      <w:r>
        <w:rPr>
          <w:rFonts w:hint="default" w:ascii="Arial" w:hAnsi="Arial" w:cs="Arial"/>
          <w:i w:val="0"/>
          <w:iCs w:val="0"/>
          <w:sz w:val="18"/>
        </w:rPr>
        <w:br w:type="textWrapping"/>
      </w:r>
      <w:r>
        <w:rPr>
          <w:rFonts w:hint="default" w:ascii="Arial" w:hAnsi="Arial" w:cs="Arial"/>
          <w:i w:val="0"/>
          <w:iCs w:val="0"/>
          <w:sz w:val="18"/>
        </w:rPr>
        <w:t xml:space="preserve">        ORDER BY created_at DESC",</w:t>
      </w:r>
      <w:r>
        <w:rPr>
          <w:rFonts w:hint="default" w:ascii="Arial" w:hAnsi="Arial" w:cs="Arial"/>
          <w:i w:val="0"/>
          <w:iCs w:val="0"/>
          <w:sz w:val="18"/>
        </w:rPr>
        <w:br w:type="textWrapping"/>
      </w:r>
      <w:r>
        <w:rPr>
          <w:rFonts w:hint="default" w:ascii="Arial" w:hAnsi="Arial" w:cs="Arial"/>
          <w:i w:val="0"/>
          <w:iCs w:val="0"/>
          <w:sz w:val="18"/>
        </w:rPr>
        <w:t xml:space="preserve">      ['student_id' =&gt; $studentId]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public function getRecentReportsForTeacher($teacherId, $limit = 50)</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return $this-&gt;query(</w:t>
      </w:r>
      <w:r>
        <w:rPr>
          <w:rFonts w:hint="default" w:ascii="Arial" w:hAnsi="Arial" w:cs="Arial"/>
          <w:i w:val="0"/>
          <w:iCs w:val="0"/>
          <w:sz w:val="18"/>
        </w:rPr>
        <w:br w:type="textWrapping"/>
      </w:r>
      <w:r>
        <w:rPr>
          <w:rFonts w:hint="default" w:ascii="Arial" w:hAnsi="Arial" w:cs="Arial"/>
          <w:i w:val="0"/>
          <w:iCs w:val="0"/>
          <w:sz w:val="18"/>
        </w:rPr>
        <w:t xml:space="preserve">      "SELECT pr.*,</w:t>
      </w:r>
      <w:r>
        <w:rPr>
          <w:rFonts w:hint="default" w:ascii="Arial" w:hAnsi="Arial" w:cs="Arial"/>
          <w:i w:val="0"/>
          <w:iCs w:val="0"/>
          <w:sz w:val="18"/>
        </w:rPr>
        <w:br w:type="textWrapping"/>
      </w:r>
      <w:r>
        <w:rPr>
          <w:rFonts w:hint="default" w:ascii="Arial" w:hAnsi="Arial" w:cs="Arial"/>
          <w:i w:val="0"/>
          <w:iCs w:val="0"/>
          <w:sz w:val="18"/>
        </w:rPr>
        <w:t xml:space="preserve">              s.first_name AS student_first_name,</w:t>
      </w:r>
      <w:r>
        <w:rPr>
          <w:rFonts w:hint="default" w:ascii="Arial" w:hAnsi="Arial" w:cs="Arial"/>
          <w:i w:val="0"/>
          <w:iCs w:val="0"/>
          <w:sz w:val="18"/>
        </w:rPr>
        <w:br w:type="textWrapping"/>
      </w:r>
      <w:r>
        <w:rPr>
          <w:rFonts w:hint="default" w:ascii="Arial" w:hAnsi="Arial" w:cs="Arial"/>
          <w:i w:val="0"/>
          <w:iCs w:val="0"/>
          <w:sz w:val="18"/>
        </w:rPr>
        <w:t xml:space="preserve">              s.last_name  AS student_last_name</w:t>
      </w:r>
      <w:r>
        <w:rPr>
          <w:rFonts w:hint="default" w:ascii="Arial" w:hAnsi="Arial" w:cs="Arial"/>
          <w:i w:val="0"/>
          <w:iCs w:val="0"/>
          <w:sz w:val="18"/>
        </w:rPr>
        <w:br w:type="textWrapping"/>
      </w:r>
      <w:r>
        <w:rPr>
          <w:rFonts w:hint="default" w:ascii="Arial" w:hAnsi="Arial" w:cs="Arial"/>
          <w:i w:val="0"/>
          <w:iCs w:val="0"/>
          <w:sz w:val="18"/>
        </w:rPr>
        <w:t xml:space="preserve">         FROM progress_reports pr</w:t>
      </w:r>
      <w:r>
        <w:rPr>
          <w:rFonts w:hint="default" w:ascii="Arial" w:hAnsi="Arial" w:cs="Arial"/>
          <w:i w:val="0"/>
          <w:iCs w:val="0"/>
          <w:sz w:val="18"/>
        </w:rPr>
        <w:br w:type="textWrapping"/>
      </w:r>
      <w:r>
        <w:rPr>
          <w:rFonts w:hint="default" w:ascii="Arial" w:hAnsi="Arial" w:cs="Arial"/>
          <w:i w:val="0"/>
          <w:iCs w:val="0"/>
          <w:sz w:val="18"/>
        </w:rPr>
        <w:t xml:space="preserve">         JOIN students s ON pr.student_id = s.id</w:t>
      </w:r>
      <w:r>
        <w:rPr>
          <w:rFonts w:hint="default" w:ascii="Arial" w:hAnsi="Arial" w:cs="Arial"/>
          <w:i w:val="0"/>
          <w:iCs w:val="0"/>
          <w:sz w:val="18"/>
        </w:rPr>
        <w:br w:type="textWrapping"/>
      </w:r>
      <w:r>
        <w:rPr>
          <w:rFonts w:hint="default" w:ascii="Arial" w:hAnsi="Arial" w:cs="Arial"/>
          <w:i w:val="0"/>
          <w:iCs w:val="0"/>
          <w:sz w:val="18"/>
        </w:rPr>
        <w:t xml:space="preserve">        WHERE pr.teacher_id = :teacher_id</w:t>
      </w:r>
      <w:r>
        <w:rPr>
          <w:rFonts w:hint="default" w:ascii="Arial" w:hAnsi="Arial" w:cs="Arial"/>
          <w:i w:val="0"/>
          <w:iCs w:val="0"/>
          <w:sz w:val="18"/>
        </w:rPr>
        <w:br w:type="textWrapping"/>
      </w:r>
      <w:r>
        <w:rPr>
          <w:rFonts w:hint="default" w:ascii="Arial" w:hAnsi="Arial" w:cs="Arial"/>
          <w:i w:val="0"/>
          <w:iCs w:val="0"/>
          <w:sz w:val="18"/>
        </w:rPr>
        <w:t xml:space="preserve">        ORDER BY pr.created_at DESC</w:t>
      </w:r>
      <w:r>
        <w:rPr>
          <w:rFonts w:hint="default" w:ascii="Arial" w:hAnsi="Arial" w:cs="Arial"/>
          <w:i w:val="0"/>
          <w:iCs w:val="0"/>
          <w:sz w:val="18"/>
        </w:rPr>
        <w:br w:type="textWrapping"/>
      </w:r>
      <w:r>
        <w:rPr>
          <w:rFonts w:hint="default" w:ascii="Arial" w:hAnsi="Arial" w:cs="Arial"/>
          <w:i w:val="0"/>
          <w:iCs w:val="0"/>
          <w:sz w:val="18"/>
        </w:rPr>
        <w:t xml:space="preserve">        LIMIT :limit",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'teacher_id' =&gt; $teacherId,</w:t>
      </w:r>
      <w:r>
        <w:rPr>
          <w:rFonts w:hint="default" w:ascii="Arial" w:hAnsi="Arial" w:cs="Arial"/>
          <w:i w:val="0"/>
          <w:iCs w:val="0"/>
          <w:sz w:val="18"/>
        </w:rPr>
        <w:br w:type="textWrapping"/>
      </w:r>
      <w:r>
        <w:rPr>
          <w:rFonts w:hint="default" w:ascii="Arial" w:hAnsi="Arial" w:cs="Arial"/>
          <w:i w:val="0"/>
          <w:iCs w:val="0"/>
          <w:sz w:val="18"/>
        </w:rPr>
        <w:t xml:space="preserve">        'limit'      =&gt; (int)$limit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public function countReportsForTeacher($teacherId)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$result = $this-&gt;query(</w:t>
      </w:r>
      <w:r>
        <w:rPr>
          <w:rFonts w:hint="default" w:ascii="Arial" w:hAnsi="Arial" w:cs="Arial"/>
          <w:i w:val="0"/>
          <w:iCs w:val="0"/>
          <w:sz w:val="18"/>
        </w:rPr>
        <w:br w:type="textWrapping"/>
      </w:r>
      <w:r>
        <w:rPr>
          <w:rFonts w:hint="default" w:ascii="Arial" w:hAnsi="Arial" w:cs="Arial"/>
          <w:i w:val="0"/>
          <w:iCs w:val="0"/>
          <w:sz w:val="18"/>
        </w:rPr>
        <w:t xml:space="preserve">      "SELECT COUNT(*) AS count</w:t>
      </w:r>
      <w:r>
        <w:rPr>
          <w:rFonts w:hint="default" w:ascii="Arial" w:hAnsi="Arial" w:cs="Arial"/>
          <w:i w:val="0"/>
          <w:iCs w:val="0"/>
          <w:sz w:val="18"/>
        </w:rPr>
        <w:br w:type="textWrapping"/>
      </w:r>
      <w:r>
        <w:rPr>
          <w:rFonts w:hint="default" w:ascii="Arial" w:hAnsi="Arial" w:cs="Arial"/>
          <w:i w:val="0"/>
          <w:iCs w:val="0"/>
          <w:sz w:val="18"/>
        </w:rPr>
        <w:t xml:space="preserve">         FROM progress_reports</w:t>
      </w:r>
      <w:r>
        <w:rPr>
          <w:rFonts w:hint="default" w:ascii="Arial" w:hAnsi="Arial" w:cs="Arial"/>
          <w:i w:val="0"/>
          <w:iCs w:val="0"/>
          <w:sz w:val="18"/>
        </w:rPr>
        <w:br w:type="textWrapping"/>
      </w:r>
      <w:r>
        <w:rPr>
          <w:rFonts w:hint="default" w:ascii="Arial" w:hAnsi="Arial" w:cs="Arial"/>
          <w:i w:val="0"/>
          <w:iCs w:val="0"/>
          <w:sz w:val="18"/>
        </w:rPr>
        <w:t xml:space="preserve">        WHERE teacher_id = :teacher_id",</w:t>
      </w:r>
      <w:r>
        <w:rPr>
          <w:rFonts w:hint="default" w:ascii="Arial" w:hAnsi="Arial" w:cs="Arial"/>
          <w:i w:val="0"/>
          <w:iCs w:val="0"/>
          <w:sz w:val="18"/>
        </w:rPr>
        <w:br w:type="textWrapping"/>
      </w:r>
      <w:r>
        <w:rPr>
          <w:rFonts w:hint="default" w:ascii="Arial" w:hAnsi="Arial" w:cs="Arial"/>
          <w:i w:val="0"/>
          <w:iCs w:val="0"/>
          <w:sz w:val="18"/>
        </w:rPr>
        <w:t xml:space="preserve">      ['teacher_id' =&gt; $teacherId]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if ($result &amp;&amp; isset($result[0]-&gt;count)) {</w:t>
      </w:r>
      <w:r>
        <w:rPr>
          <w:rFonts w:hint="default" w:ascii="Arial" w:hAnsi="Arial" w:cs="Arial"/>
          <w:i w:val="0"/>
          <w:iCs w:val="0"/>
          <w:sz w:val="18"/>
        </w:rPr>
        <w:br w:type="textWrapping"/>
      </w:r>
      <w:r>
        <w:rPr>
          <w:rFonts w:hint="default" w:ascii="Arial" w:hAnsi="Arial" w:cs="Arial"/>
          <w:i w:val="0"/>
          <w:iCs w:val="0"/>
          <w:sz w:val="18"/>
        </w:rPr>
        <w:t xml:space="preserve">      return (int)$result[0]-&gt;count;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return 0;</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p>
    <w:p w14:paraId="2FAFDB13">
      <w:pPr>
        <w:rPr>
          <w:rFonts w:hint="default" w:ascii="Arial" w:hAnsi="Arial" w:cs="Arial"/>
          <w:i w:val="0"/>
          <w:iCs w:val="0"/>
        </w:rPr>
      </w:pPr>
      <w:r>
        <w:rPr>
          <w:rFonts w:hint="default" w:ascii="Arial" w:hAnsi="Arial" w:cs="Arial"/>
          <w:i w:val="0"/>
          <w:iCs w:val="0"/>
        </w:rPr>
        <w:br w:type="page"/>
      </w:r>
    </w:p>
    <w:p w14:paraId="6C84FB2D">
      <w:pPr>
        <w:pStyle w:val="3"/>
        <w:rPr>
          <w:rFonts w:hint="default" w:ascii="Arial" w:hAnsi="Arial" w:cs="Arial"/>
          <w:i w:val="0"/>
          <w:iCs w:val="0"/>
        </w:rPr>
      </w:pPr>
      <w:r>
        <w:rPr>
          <w:rFonts w:hint="default" w:ascii="Arial" w:hAnsi="Arial" w:cs="Arial"/>
          <w:i w:val="0"/>
          <w:iCs w:val="0"/>
        </w:rPr>
        <w:t>app\models\Student.php</w:t>
      </w:r>
    </w:p>
    <w:p w14:paraId="2930670D">
      <w:pPr>
        <w:pStyle w:val="156"/>
        <w:rPr>
          <w:rFonts w:hint="default" w:ascii="Arial" w:hAnsi="Arial" w:cs="Arial"/>
          <w:i w:val="0"/>
          <w:iCs w:val="0"/>
        </w:rPr>
      </w:pP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t>class Student extends Model</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t xml:space="preserve">    protected $table        = 'students';</w:t>
      </w:r>
      <w:r>
        <w:rPr>
          <w:rFonts w:hint="default" w:ascii="Arial" w:hAnsi="Arial" w:cs="Arial"/>
          <w:i w:val="0"/>
          <w:iCs w:val="0"/>
          <w:sz w:val="18"/>
        </w:rPr>
        <w:br w:type="textWrapping"/>
      </w:r>
      <w:r>
        <w:rPr>
          <w:rFonts w:hint="default" w:ascii="Arial" w:hAnsi="Arial" w:cs="Arial"/>
          <w:i w:val="0"/>
          <w:iCs w:val="0"/>
          <w:sz w:val="18"/>
        </w:rPr>
        <w:t xml:space="preserve">    protected $order_column = 'last_name';</w:t>
      </w:r>
      <w:r>
        <w:rPr>
          <w:rFonts w:hint="default" w:ascii="Arial" w:hAnsi="Arial" w:cs="Arial"/>
          <w:i w:val="0"/>
          <w:iCs w:val="0"/>
          <w:sz w:val="18"/>
        </w:rPr>
        <w:br w:type="textWrapping"/>
      </w:r>
      <w:r>
        <w:rPr>
          <w:rFonts w:hint="default" w:ascii="Arial" w:hAnsi="Arial" w:cs="Arial"/>
          <w:i w:val="0"/>
          <w:iCs w:val="0"/>
          <w:sz w:val="18"/>
        </w:rPr>
        <w:t xml:space="preserve">    protected $order_type   = 'asc';</w:t>
      </w:r>
      <w:r>
        <w:rPr>
          <w:rFonts w:hint="default" w:ascii="Arial" w:hAnsi="Arial" w:cs="Arial"/>
          <w:i w:val="0"/>
          <w:iCs w:val="0"/>
          <w:sz w:val="18"/>
        </w:rPr>
        <w:br w:type="textWrapping"/>
      </w:r>
      <w:r>
        <w:rPr>
          <w:rFonts w:hint="default" w:ascii="Arial" w:hAnsi="Arial" w:cs="Arial"/>
          <w:i w:val="0"/>
          <w:iCs w:val="0"/>
          <w:sz w:val="18"/>
        </w:rPr>
        <w:t xml:space="preserve">    public function getAssignedStudents($nurse_id)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return $this-&gt;query(</w:t>
      </w:r>
      <w:r>
        <w:rPr>
          <w:rFonts w:hint="default" w:ascii="Arial" w:hAnsi="Arial" w:cs="Arial"/>
          <w:i w:val="0"/>
          <w:iCs w:val="0"/>
          <w:sz w:val="18"/>
        </w:rPr>
        <w:br w:type="textWrapping"/>
      </w:r>
      <w:r>
        <w:rPr>
          <w:rFonts w:hint="default" w:ascii="Arial" w:hAnsi="Arial" w:cs="Arial"/>
          <w:i w:val="0"/>
          <w:iCs w:val="0"/>
          <w:sz w:val="18"/>
        </w:rPr>
        <w:t xml:space="preserve">            "SELECT s.*</w:t>
      </w:r>
      <w:r>
        <w:rPr>
          <w:rFonts w:hint="default" w:ascii="Arial" w:hAnsi="Arial" w:cs="Arial"/>
          <w:i w:val="0"/>
          <w:iCs w:val="0"/>
          <w:sz w:val="18"/>
        </w:rPr>
        <w:br w:type="textWrapping"/>
      </w:r>
      <w:r>
        <w:rPr>
          <w:rFonts w:hint="default" w:ascii="Arial" w:hAnsi="Arial" w:cs="Arial"/>
          <w:i w:val="0"/>
          <w:iCs w:val="0"/>
          <w:sz w:val="18"/>
        </w:rPr>
        <w:t xml:space="preserve">             FROM students s</w:t>
      </w:r>
      <w:r>
        <w:rPr>
          <w:rFonts w:hint="default" w:ascii="Arial" w:hAnsi="Arial" w:cs="Arial"/>
          <w:i w:val="0"/>
          <w:iCs w:val="0"/>
          <w:sz w:val="18"/>
        </w:rPr>
        <w:br w:type="textWrapping"/>
      </w:r>
      <w:r>
        <w:rPr>
          <w:rFonts w:hint="default" w:ascii="Arial" w:hAnsi="Arial" w:cs="Arial"/>
          <w:i w:val="0"/>
          <w:iCs w:val="0"/>
          <w:sz w:val="18"/>
        </w:rPr>
        <w:t xml:space="preserve">             JOIN nurse_student ns ON s.id = ns.student_id</w:t>
      </w:r>
      <w:r>
        <w:rPr>
          <w:rFonts w:hint="default" w:ascii="Arial" w:hAnsi="Arial" w:cs="Arial"/>
          <w:i w:val="0"/>
          <w:iCs w:val="0"/>
          <w:sz w:val="18"/>
        </w:rPr>
        <w:br w:type="textWrapping"/>
      </w:r>
      <w:r>
        <w:rPr>
          <w:rFonts w:hint="default" w:ascii="Arial" w:hAnsi="Arial" w:cs="Arial"/>
          <w:i w:val="0"/>
          <w:iCs w:val="0"/>
          <w:sz w:val="18"/>
        </w:rPr>
        <w:t xml:space="preserve">             WHERE ns.nurse_id = :nurse_id</w:t>
      </w:r>
      <w:r>
        <w:rPr>
          <w:rFonts w:hint="default" w:ascii="Arial" w:hAnsi="Arial" w:cs="Arial"/>
          <w:i w:val="0"/>
          <w:iCs w:val="0"/>
          <w:sz w:val="18"/>
        </w:rPr>
        <w:br w:type="textWrapping"/>
      </w:r>
      <w:r>
        <w:rPr>
          <w:rFonts w:hint="default" w:ascii="Arial" w:hAnsi="Arial" w:cs="Arial"/>
          <w:i w:val="0"/>
          <w:iCs w:val="0"/>
          <w:sz w:val="18"/>
        </w:rPr>
        <w:t xml:space="preserve">               AND s.is_active = 1</w:t>
      </w:r>
      <w:r>
        <w:rPr>
          <w:rFonts w:hint="default" w:ascii="Arial" w:hAnsi="Arial" w:cs="Arial"/>
          <w:i w:val="0"/>
          <w:iCs w:val="0"/>
          <w:sz w:val="18"/>
        </w:rPr>
        <w:br w:type="textWrapping"/>
      </w:r>
      <w:r>
        <w:rPr>
          <w:rFonts w:hint="default" w:ascii="Arial" w:hAnsi="Arial" w:cs="Arial"/>
          <w:i w:val="0"/>
          <w:iCs w:val="0"/>
          <w:sz w:val="18"/>
        </w:rPr>
        <w:t xml:space="preserve">             ORDER BY s.last_name ASC",</w:t>
      </w:r>
      <w:r>
        <w:rPr>
          <w:rFonts w:hint="default" w:ascii="Arial" w:hAnsi="Arial" w:cs="Arial"/>
          <w:i w:val="0"/>
          <w:iCs w:val="0"/>
          <w:sz w:val="18"/>
        </w:rPr>
        <w:br w:type="textWrapping"/>
      </w:r>
      <w:r>
        <w:rPr>
          <w:rFonts w:hint="default" w:ascii="Arial" w:hAnsi="Arial" w:cs="Arial"/>
          <w:i w:val="0"/>
          <w:iCs w:val="0"/>
          <w:sz w:val="18"/>
        </w:rPr>
        <w:t xml:space="preserve">            ['nurse_id' =&gt; $nurse_id]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 Every active student (boarding staff work with the whole residence)</w:t>
      </w:r>
      <w:r>
        <w:rPr>
          <w:rFonts w:hint="default" w:ascii="Arial" w:hAnsi="Arial" w:cs="Arial"/>
          <w:i w:val="0"/>
          <w:iCs w:val="0"/>
          <w:sz w:val="18"/>
        </w:rPr>
        <w:br w:type="textWrapping"/>
      </w:r>
      <w:r>
        <w:rPr>
          <w:rFonts w:hint="default" w:ascii="Arial" w:hAnsi="Arial" w:cs="Arial"/>
          <w:i w:val="0"/>
          <w:iCs w:val="0"/>
          <w:sz w:val="18"/>
        </w:rPr>
        <w:t xml:space="preserve">    public function getAllActive()</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return $this-&gt;query(</w:t>
      </w:r>
      <w:r>
        <w:rPr>
          <w:rFonts w:hint="default" w:ascii="Arial" w:hAnsi="Arial" w:cs="Arial"/>
          <w:i w:val="0"/>
          <w:iCs w:val="0"/>
          <w:sz w:val="18"/>
        </w:rPr>
        <w:br w:type="textWrapping"/>
      </w:r>
      <w:r>
        <w:rPr>
          <w:rFonts w:hint="default" w:ascii="Arial" w:hAnsi="Arial" w:cs="Arial"/>
          <w:i w:val="0"/>
          <w:iCs w:val="0"/>
          <w:sz w:val="18"/>
        </w:rPr>
        <w:t xml:space="preserve">            "SELECT *</w:t>
      </w:r>
      <w:r>
        <w:rPr>
          <w:rFonts w:hint="default" w:ascii="Arial" w:hAnsi="Arial" w:cs="Arial"/>
          <w:i w:val="0"/>
          <w:iCs w:val="0"/>
          <w:sz w:val="18"/>
        </w:rPr>
        <w:br w:type="textWrapping"/>
      </w:r>
      <w:r>
        <w:rPr>
          <w:rFonts w:hint="default" w:ascii="Arial" w:hAnsi="Arial" w:cs="Arial"/>
          <w:i w:val="0"/>
          <w:iCs w:val="0"/>
          <w:sz w:val="18"/>
        </w:rPr>
        <w:t xml:space="preserve">             FROM students</w:t>
      </w:r>
      <w:r>
        <w:rPr>
          <w:rFonts w:hint="default" w:ascii="Arial" w:hAnsi="Arial" w:cs="Arial"/>
          <w:i w:val="0"/>
          <w:iCs w:val="0"/>
          <w:sz w:val="18"/>
        </w:rPr>
        <w:br w:type="textWrapping"/>
      </w:r>
      <w:r>
        <w:rPr>
          <w:rFonts w:hint="default" w:ascii="Arial" w:hAnsi="Arial" w:cs="Arial"/>
          <w:i w:val="0"/>
          <w:iCs w:val="0"/>
          <w:sz w:val="18"/>
        </w:rPr>
        <w:t xml:space="preserve">             WHERE is_active = 1</w:t>
      </w:r>
      <w:r>
        <w:rPr>
          <w:rFonts w:hint="default" w:ascii="Arial" w:hAnsi="Arial" w:cs="Arial"/>
          <w:i w:val="0"/>
          <w:iCs w:val="0"/>
          <w:sz w:val="18"/>
        </w:rPr>
        <w:br w:type="textWrapping"/>
      </w:r>
      <w:r>
        <w:rPr>
          <w:rFonts w:hint="default" w:ascii="Arial" w:hAnsi="Arial" w:cs="Arial"/>
          <w:i w:val="0"/>
          <w:iCs w:val="0"/>
          <w:sz w:val="18"/>
        </w:rPr>
        <w:t xml:space="preserve">             ORDER BY last_name ASC"</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p>
    <w:p w14:paraId="1D1FD5E6">
      <w:pPr>
        <w:rPr>
          <w:rFonts w:hint="default" w:ascii="Arial" w:hAnsi="Arial" w:cs="Arial"/>
          <w:i w:val="0"/>
          <w:iCs w:val="0"/>
        </w:rPr>
      </w:pPr>
      <w:r>
        <w:rPr>
          <w:rFonts w:hint="default" w:ascii="Arial" w:hAnsi="Arial" w:cs="Arial"/>
          <w:i w:val="0"/>
          <w:iCs w:val="0"/>
        </w:rPr>
        <w:br w:type="page"/>
      </w:r>
    </w:p>
    <w:p w14:paraId="371E18AB">
      <w:pPr>
        <w:pStyle w:val="3"/>
        <w:rPr>
          <w:rFonts w:hint="default" w:ascii="Arial" w:hAnsi="Arial" w:cs="Arial"/>
          <w:i w:val="0"/>
          <w:iCs w:val="0"/>
        </w:rPr>
      </w:pPr>
      <w:r>
        <w:rPr>
          <w:rFonts w:hint="default" w:ascii="Arial" w:hAnsi="Arial" w:cs="Arial"/>
          <w:i w:val="0"/>
          <w:iCs w:val="0"/>
        </w:rPr>
        <w:t>app\models\TeacchProgress.php</w:t>
      </w:r>
    </w:p>
    <w:p w14:paraId="71ADA89D">
      <w:pPr>
        <w:pStyle w:val="156"/>
        <w:rPr>
          <w:rFonts w:hint="default" w:ascii="Arial" w:hAnsi="Arial" w:cs="Arial"/>
          <w:i w:val="0"/>
          <w:iCs w:val="0"/>
        </w:rPr>
      </w:pP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t>class TeacchProgress extends Model</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t xml:space="preserve">  protected $table        = 'teacch_progress';</w:t>
      </w:r>
      <w:r>
        <w:rPr>
          <w:rFonts w:hint="default" w:ascii="Arial" w:hAnsi="Arial" w:cs="Arial"/>
          <w:i w:val="0"/>
          <w:iCs w:val="0"/>
          <w:sz w:val="18"/>
        </w:rPr>
        <w:br w:type="textWrapping"/>
      </w:r>
      <w:r>
        <w:rPr>
          <w:rFonts w:hint="default" w:ascii="Arial" w:hAnsi="Arial" w:cs="Arial"/>
          <w:i w:val="0"/>
          <w:iCs w:val="0"/>
          <w:sz w:val="18"/>
        </w:rPr>
        <w:t xml:space="preserve">  protected $order_column = 'session_date';</w:t>
      </w:r>
      <w:r>
        <w:rPr>
          <w:rFonts w:hint="default" w:ascii="Arial" w:hAnsi="Arial" w:cs="Arial"/>
          <w:i w:val="0"/>
          <w:iCs w:val="0"/>
          <w:sz w:val="18"/>
        </w:rPr>
        <w:br w:type="textWrapping"/>
      </w:r>
      <w:r>
        <w:rPr>
          <w:rFonts w:hint="default" w:ascii="Arial" w:hAnsi="Arial" w:cs="Arial"/>
          <w:i w:val="0"/>
          <w:iCs w:val="0"/>
          <w:sz w:val="18"/>
        </w:rPr>
        <w:t xml:space="preserve">  protected $order_type   = 'desc';</w:t>
      </w:r>
      <w:r>
        <w:rPr>
          <w:rFonts w:hint="default" w:ascii="Arial" w:hAnsi="Arial" w:cs="Arial"/>
          <w:i w:val="0"/>
          <w:iCs w:val="0"/>
          <w:sz w:val="18"/>
        </w:rPr>
        <w:br w:type="textWrapping"/>
      </w:r>
      <w:r>
        <w:rPr>
          <w:rFonts w:hint="default" w:ascii="Arial" w:hAnsi="Arial" w:cs="Arial"/>
          <w:i w:val="0"/>
          <w:iCs w:val="0"/>
          <w:sz w:val="18"/>
        </w:rPr>
        <w:t xml:space="preserve">  public function getForTask($taskId)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return $this-&gt;query(</w:t>
      </w:r>
      <w:r>
        <w:rPr>
          <w:rFonts w:hint="default" w:ascii="Arial" w:hAnsi="Arial" w:cs="Arial"/>
          <w:i w:val="0"/>
          <w:iCs w:val="0"/>
          <w:sz w:val="18"/>
        </w:rPr>
        <w:br w:type="textWrapping"/>
      </w:r>
      <w:r>
        <w:rPr>
          <w:rFonts w:hint="default" w:ascii="Arial" w:hAnsi="Arial" w:cs="Arial"/>
          <w:i w:val="0"/>
          <w:iCs w:val="0"/>
          <w:sz w:val="18"/>
        </w:rPr>
        <w:t xml:space="preserve">      "SELECT id, task_id, student_id, session_date, independence_level, recorded_by, notes, created_at</w:t>
      </w:r>
      <w:r>
        <w:rPr>
          <w:rFonts w:hint="default" w:ascii="Arial" w:hAnsi="Arial" w:cs="Arial"/>
          <w:i w:val="0"/>
          <w:iCs w:val="0"/>
          <w:sz w:val="18"/>
        </w:rPr>
        <w:br w:type="textWrapping"/>
      </w:r>
      <w:r>
        <w:rPr>
          <w:rFonts w:hint="default" w:ascii="Arial" w:hAnsi="Arial" w:cs="Arial"/>
          <w:i w:val="0"/>
          <w:iCs w:val="0"/>
          <w:sz w:val="18"/>
        </w:rPr>
        <w:t xml:space="preserve">         FROM teacch_progress</w:t>
      </w:r>
      <w:r>
        <w:rPr>
          <w:rFonts w:hint="default" w:ascii="Arial" w:hAnsi="Arial" w:cs="Arial"/>
          <w:i w:val="0"/>
          <w:iCs w:val="0"/>
          <w:sz w:val="18"/>
        </w:rPr>
        <w:br w:type="textWrapping"/>
      </w:r>
      <w:r>
        <w:rPr>
          <w:rFonts w:hint="default" w:ascii="Arial" w:hAnsi="Arial" w:cs="Arial"/>
          <w:i w:val="0"/>
          <w:iCs w:val="0"/>
          <w:sz w:val="18"/>
        </w:rPr>
        <w:t xml:space="preserve">        WHERE task_id = :task_id</w:t>
      </w:r>
      <w:r>
        <w:rPr>
          <w:rFonts w:hint="default" w:ascii="Arial" w:hAnsi="Arial" w:cs="Arial"/>
          <w:i w:val="0"/>
          <w:iCs w:val="0"/>
          <w:sz w:val="18"/>
        </w:rPr>
        <w:br w:type="textWrapping"/>
      </w:r>
      <w:r>
        <w:rPr>
          <w:rFonts w:hint="default" w:ascii="Arial" w:hAnsi="Arial" w:cs="Arial"/>
          <w:i w:val="0"/>
          <w:iCs w:val="0"/>
          <w:sz w:val="18"/>
        </w:rPr>
        <w:t xml:space="preserve">        ORDER BY session_date DESC, created_at DESC",</w:t>
      </w:r>
      <w:r>
        <w:rPr>
          <w:rFonts w:hint="default" w:ascii="Arial" w:hAnsi="Arial" w:cs="Arial"/>
          <w:i w:val="0"/>
          <w:iCs w:val="0"/>
          <w:sz w:val="18"/>
        </w:rPr>
        <w:br w:type="textWrapping"/>
      </w:r>
      <w:r>
        <w:rPr>
          <w:rFonts w:hint="default" w:ascii="Arial" w:hAnsi="Arial" w:cs="Arial"/>
          <w:i w:val="0"/>
          <w:iCs w:val="0"/>
          <w:sz w:val="18"/>
        </w:rPr>
        <w:t xml:space="preserve">      ['task_id' =&gt; $taskId]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public function getLatestForTask($taskId)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$result = $this-&gt;query(</w:t>
      </w:r>
      <w:r>
        <w:rPr>
          <w:rFonts w:hint="default" w:ascii="Arial" w:hAnsi="Arial" w:cs="Arial"/>
          <w:i w:val="0"/>
          <w:iCs w:val="0"/>
          <w:sz w:val="18"/>
        </w:rPr>
        <w:br w:type="textWrapping"/>
      </w:r>
      <w:r>
        <w:rPr>
          <w:rFonts w:hint="default" w:ascii="Arial" w:hAnsi="Arial" w:cs="Arial"/>
          <w:i w:val="0"/>
          <w:iCs w:val="0"/>
          <w:sz w:val="18"/>
        </w:rPr>
        <w:t xml:space="preserve">      "SELECT independence_level, session_date</w:t>
      </w:r>
      <w:r>
        <w:rPr>
          <w:rFonts w:hint="default" w:ascii="Arial" w:hAnsi="Arial" w:cs="Arial"/>
          <w:i w:val="0"/>
          <w:iCs w:val="0"/>
          <w:sz w:val="18"/>
        </w:rPr>
        <w:br w:type="textWrapping"/>
      </w:r>
      <w:r>
        <w:rPr>
          <w:rFonts w:hint="default" w:ascii="Arial" w:hAnsi="Arial" w:cs="Arial"/>
          <w:i w:val="0"/>
          <w:iCs w:val="0"/>
          <w:sz w:val="18"/>
        </w:rPr>
        <w:t xml:space="preserve">         FROM teacch_progress</w:t>
      </w:r>
      <w:r>
        <w:rPr>
          <w:rFonts w:hint="default" w:ascii="Arial" w:hAnsi="Arial" w:cs="Arial"/>
          <w:i w:val="0"/>
          <w:iCs w:val="0"/>
          <w:sz w:val="18"/>
        </w:rPr>
        <w:br w:type="textWrapping"/>
      </w:r>
      <w:r>
        <w:rPr>
          <w:rFonts w:hint="default" w:ascii="Arial" w:hAnsi="Arial" w:cs="Arial"/>
          <w:i w:val="0"/>
          <w:iCs w:val="0"/>
          <w:sz w:val="18"/>
        </w:rPr>
        <w:t xml:space="preserve">        WHERE task_id = :task_id</w:t>
      </w:r>
      <w:r>
        <w:rPr>
          <w:rFonts w:hint="default" w:ascii="Arial" w:hAnsi="Arial" w:cs="Arial"/>
          <w:i w:val="0"/>
          <w:iCs w:val="0"/>
          <w:sz w:val="18"/>
        </w:rPr>
        <w:br w:type="textWrapping"/>
      </w:r>
      <w:r>
        <w:rPr>
          <w:rFonts w:hint="default" w:ascii="Arial" w:hAnsi="Arial" w:cs="Arial"/>
          <w:i w:val="0"/>
          <w:iCs w:val="0"/>
          <w:sz w:val="18"/>
        </w:rPr>
        <w:t xml:space="preserve">        ORDER BY session_date DESC, created_at DESC</w:t>
      </w:r>
      <w:r>
        <w:rPr>
          <w:rFonts w:hint="default" w:ascii="Arial" w:hAnsi="Arial" w:cs="Arial"/>
          <w:i w:val="0"/>
          <w:iCs w:val="0"/>
          <w:sz w:val="18"/>
        </w:rPr>
        <w:br w:type="textWrapping"/>
      </w:r>
      <w:r>
        <w:rPr>
          <w:rFonts w:hint="default" w:ascii="Arial" w:hAnsi="Arial" w:cs="Arial"/>
          <w:i w:val="0"/>
          <w:iCs w:val="0"/>
          <w:sz w:val="18"/>
        </w:rPr>
        <w:t xml:space="preserve">        LIMIT 1",</w:t>
      </w:r>
      <w:r>
        <w:rPr>
          <w:rFonts w:hint="default" w:ascii="Arial" w:hAnsi="Arial" w:cs="Arial"/>
          <w:i w:val="0"/>
          <w:iCs w:val="0"/>
          <w:sz w:val="18"/>
        </w:rPr>
        <w:br w:type="textWrapping"/>
      </w:r>
      <w:r>
        <w:rPr>
          <w:rFonts w:hint="default" w:ascii="Arial" w:hAnsi="Arial" w:cs="Arial"/>
          <w:i w:val="0"/>
          <w:iCs w:val="0"/>
          <w:sz w:val="18"/>
        </w:rPr>
        <w:t xml:space="preserve">      ['task_id' =&gt; $taskId]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if (is_array($result) &amp;&amp; count($result)) {</w:t>
      </w:r>
      <w:r>
        <w:rPr>
          <w:rFonts w:hint="default" w:ascii="Arial" w:hAnsi="Arial" w:cs="Arial"/>
          <w:i w:val="0"/>
          <w:iCs w:val="0"/>
          <w:sz w:val="18"/>
        </w:rPr>
        <w:br w:type="textWrapping"/>
      </w:r>
      <w:r>
        <w:rPr>
          <w:rFonts w:hint="default" w:ascii="Arial" w:hAnsi="Arial" w:cs="Arial"/>
          <w:i w:val="0"/>
          <w:iCs w:val="0"/>
          <w:sz w:val="18"/>
        </w:rPr>
        <w:t xml:space="preserve">      return $result[0];</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return null;</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public function getLatestForTaskInRange($taskId, $startDate, $endDate)</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$result = $this-&gt;query(</w:t>
      </w:r>
      <w:r>
        <w:rPr>
          <w:rFonts w:hint="default" w:ascii="Arial" w:hAnsi="Arial" w:cs="Arial"/>
          <w:i w:val="0"/>
          <w:iCs w:val="0"/>
          <w:sz w:val="18"/>
        </w:rPr>
        <w:br w:type="textWrapping"/>
      </w:r>
      <w:r>
        <w:rPr>
          <w:rFonts w:hint="default" w:ascii="Arial" w:hAnsi="Arial" w:cs="Arial"/>
          <w:i w:val="0"/>
          <w:iCs w:val="0"/>
          <w:sz w:val="18"/>
        </w:rPr>
        <w:t xml:space="preserve">      "SELECT independence_level, session_date</w:t>
      </w:r>
      <w:r>
        <w:rPr>
          <w:rFonts w:hint="default" w:ascii="Arial" w:hAnsi="Arial" w:cs="Arial"/>
          <w:i w:val="0"/>
          <w:iCs w:val="0"/>
          <w:sz w:val="18"/>
        </w:rPr>
        <w:br w:type="textWrapping"/>
      </w:r>
      <w:r>
        <w:rPr>
          <w:rFonts w:hint="default" w:ascii="Arial" w:hAnsi="Arial" w:cs="Arial"/>
          <w:i w:val="0"/>
          <w:iCs w:val="0"/>
          <w:sz w:val="18"/>
        </w:rPr>
        <w:t xml:space="preserve">         FROM teacch_progress</w:t>
      </w:r>
      <w:r>
        <w:rPr>
          <w:rFonts w:hint="default" w:ascii="Arial" w:hAnsi="Arial" w:cs="Arial"/>
          <w:i w:val="0"/>
          <w:iCs w:val="0"/>
          <w:sz w:val="18"/>
        </w:rPr>
        <w:br w:type="textWrapping"/>
      </w:r>
      <w:r>
        <w:rPr>
          <w:rFonts w:hint="default" w:ascii="Arial" w:hAnsi="Arial" w:cs="Arial"/>
          <w:i w:val="0"/>
          <w:iCs w:val="0"/>
          <w:sz w:val="18"/>
        </w:rPr>
        <w:t xml:space="preserve">        WHERE task_id = :task_id</w:t>
      </w:r>
      <w:r>
        <w:rPr>
          <w:rFonts w:hint="default" w:ascii="Arial" w:hAnsi="Arial" w:cs="Arial"/>
          <w:i w:val="0"/>
          <w:iCs w:val="0"/>
          <w:sz w:val="18"/>
        </w:rPr>
        <w:br w:type="textWrapping"/>
      </w:r>
      <w:r>
        <w:rPr>
          <w:rFonts w:hint="default" w:ascii="Arial" w:hAnsi="Arial" w:cs="Arial"/>
          <w:i w:val="0"/>
          <w:iCs w:val="0"/>
          <w:sz w:val="18"/>
        </w:rPr>
        <w:t xml:space="preserve">          AND session_date &gt;= :start_date</w:t>
      </w:r>
      <w:r>
        <w:rPr>
          <w:rFonts w:hint="default" w:ascii="Arial" w:hAnsi="Arial" w:cs="Arial"/>
          <w:i w:val="0"/>
          <w:iCs w:val="0"/>
          <w:sz w:val="18"/>
        </w:rPr>
        <w:br w:type="textWrapping"/>
      </w:r>
      <w:r>
        <w:rPr>
          <w:rFonts w:hint="default" w:ascii="Arial" w:hAnsi="Arial" w:cs="Arial"/>
          <w:i w:val="0"/>
          <w:iCs w:val="0"/>
          <w:sz w:val="18"/>
        </w:rPr>
        <w:t xml:space="preserve">          AND session_date &lt;= :end_date</w:t>
      </w:r>
      <w:r>
        <w:rPr>
          <w:rFonts w:hint="default" w:ascii="Arial" w:hAnsi="Arial" w:cs="Arial"/>
          <w:i w:val="0"/>
          <w:iCs w:val="0"/>
          <w:sz w:val="18"/>
        </w:rPr>
        <w:br w:type="textWrapping"/>
      </w:r>
      <w:r>
        <w:rPr>
          <w:rFonts w:hint="default" w:ascii="Arial" w:hAnsi="Arial" w:cs="Arial"/>
          <w:i w:val="0"/>
          <w:iCs w:val="0"/>
          <w:sz w:val="18"/>
        </w:rPr>
        <w:t xml:space="preserve">        ORDER BY session_date DESC, created_at DESC</w:t>
      </w:r>
      <w:r>
        <w:rPr>
          <w:rFonts w:hint="default" w:ascii="Arial" w:hAnsi="Arial" w:cs="Arial"/>
          <w:i w:val="0"/>
          <w:iCs w:val="0"/>
          <w:sz w:val="18"/>
        </w:rPr>
        <w:br w:type="textWrapping"/>
      </w:r>
      <w:r>
        <w:rPr>
          <w:rFonts w:hint="default" w:ascii="Arial" w:hAnsi="Arial" w:cs="Arial"/>
          <w:i w:val="0"/>
          <w:iCs w:val="0"/>
          <w:sz w:val="18"/>
        </w:rPr>
        <w:t xml:space="preserve">        LIMIT 1",</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'task_id'    =&gt; $taskId,</w:t>
      </w:r>
      <w:r>
        <w:rPr>
          <w:rFonts w:hint="default" w:ascii="Arial" w:hAnsi="Arial" w:cs="Arial"/>
          <w:i w:val="0"/>
          <w:iCs w:val="0"/>
          <w:sz w:val="18"/>
        </w:rPr>
        <w:br w:type="textWrapping"/>
      </w:r>
      <w:r>
        <w:rPr>
          <w:rFonts w:hint="default" w:ascii="Arial" w:hAnsi="Arial" w:cs="Arial"/>
          <w:i w:val="0"/>
          <w:iCs w:val="0"/>
          <w:sz w:val="18"/>
        </w:rPr>
        <w:t xml:space="preserve">        'start_date' =&gt; $startDate,</w:t>
      </w:r>
      <w:r>
        <w:rPr>
          <w:rFonts w:hint="default" w:ascii="Arial" w:hAnsi="Arial" w:cs="Arial"/>
          <w:i w:val="0"/>
          <w:iCs w:val="0"/>
          <w:sz w:val="18"/>
        </w:rPr>
        <w:br w:type="textWrapping"/>
      </w:r>
      <w:r>
        <w:rPr>
          <w:rFonts w:hint="default" w:ascii="Arial" w:hAnsi="Arial" w:cs="Arial"/>
          <w:i w:val="0"/>
          <w:iCs w:val="0"/>
          <w:sz w:val="18"/>
        </w:rPr>
        <w:t xml:space="preserve">        'end_date'   =&gt; $endDate,</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if (is_array($result) &amp;&amp; count($result)) {</w:t>
      </w:r>
      <w:r>
        <w:rPr>
          <w:rFonts w:hint="default" w:ascii="Arial" w:hAnsi="Arial" w:cs="Arial"/>
          <w:i w:val="0"/>
          <w:iCs w:val="0"/>
          <w:sz w:val="18"/>
        </w:rPr>
        <w:br w:type="textWrapping"/>
      </w:r>
      <w:r>
        <w:rPr>
          <w:rFonts w:hint="default" w:ascii="Arial" w:hAnsi="Arial" w:cs="Arial"/>
          <w:i w:val="0"/>
          <w:iCs w:val="0"/>
          <w:sz w:val="18"/>
        </w:rPr>
        <w:t xml:space="preserve">      return $result[0];</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return null;</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public function countForTaskInRange($taskId, $startDate, $endDate)</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$result = $this-&gt;query(</w:t>
      </w:r>
      <w:r>
        <w:rPr>
          <w:rFonts w:hint="default" w:ascii="Arial" w:hAnsi="Arial" w:cs="Arial"/>
          <w:i w:val="0"/>
          <w:iCs w:val="0"/>
          <w:sz w:val="18"/>
        </w:rPr>
        <w:br w:type="textWrapping"/>
      </w:r>
      <w:r>
        <w:rPr>
          <w:rFonts w:hint="default" w:ascii="Arial" w:hAnsi="Arial" w:cs="Arial"/>
          <w:i w:val="0"/>
          <w:iCs w:val="0"/>
          <w:sz w:val="18"/>
        </w:rPr>
        <w:t xml:space="preserve">      "SELECT COUNT(*) AS count</w:t>
      </w:r>
      <w:r>
        <w:rPr>
          <w:rFonts w:hint="default" w:ascii="Arial" w:hAnsi="Arial" w:cs="Arial"/>
          <w:i w:val="0"/>
          <w:iCs w:val="0"/>
          <w:sz w:val="18"/>
        </w:rPr>
        <w:br w:type="textWrapping"/>
      </w:r>
      <w:r>
        <w:rPr>
          <w:rFonts w:hint="default" w:ascii="Arial" w:hAnsi="Arial" w:cs="Arial"/>
          <w:i w:val="0"/>
          <w:iCs w:val="0"/>
          <w:sz w:val="18"/>
        </w:rPr>
        <w:t xml:space="preserve">         FROM teacch_progress</w:t>
      </w:r>
      <w:r>
        <w:rPr>
          <w:rFonts w:hint="default" w:ascii="Arial" w:hAnsi="Arial" w:cs="Arial"/>
          <w:i w:val="0"/>
          <w:iCs w:val="0"/>
          <w:sz w:val="18"/>
        </w:rPr>
        <w:br w:type="textWrapping"/>
      </w:r>
      <w:r>
        <w:rPr>
          <w:rFonts w:hint="default" w:ascii="Arial" w:hAnsi="Arial" w:cs="Arial"/>
          <w:i w:val="0"/>
          <w:iCs w:val="0"/>
          <w:sz w:val="18"/>
        </w:rPr>
        <w:t xml:space="preserve">        WHERE task_id = :task_id</w:t>
      </w:r>
      <w:r>
        <w:rPr>
          <w:rFonts w:hint="default" w:ascii="Arial" w:hAnsi="Arial" w:cs="Arial"/>
          <w:i w:val="0"/>
          <w:iCs w:val="0"/>
          <w:sz w:val="18"/>
        </w:rPr>
        <w:br w:type="textWrapping"/>
      </w:r>
      <w:r>
        <w:rPr>
          <w:rFonts w:hint="default" w:ascii="Arial" w:hAnsi="Arial" w:cs="Arial"/>
          <w:i w:val="0"/>
          <w:iCs w:val="0"/>
          <w:sz w:val="18"/>
        </w:rPr>
        <w:t xml:space="preserve">          AND session_date &gt;= :start_date</w:t>
      </w:r>
      <w:r>
        <w:rPr>
          <w:rFonts w:hint="default" w:ascii="Arial" w:hAnsi="Arial" w:cs="Arial"/>
          <w:i w:val="0"/>
          <w:iCs w:val="0"/>
          <w:sz w:val="18"/>
        </w:rPr>
        <w:br w:type="textWrapping"/>
      </w:r>
      <w:r>
        <w:rPr>
          <w:rFonts w:hint="default" w:ascii="Arial" w:hAnsi="Arial" w:cs="Arial"/>
          <w:i w:val="0"/>
          <w:iCs w:val="0"/>
          <w:sz w:val="18"/>
        </w:rPr>
        <w:t xml:space="preserve">          AND session_date &lt;= :end_date",</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'task_id'    =&gt; $taskId,</w:t>
      </w:r>
      <w:r>
        <w:rPr>
          <w:rFonts w:hint="default" w:ascii="Arial" w:hAnsi="Arial" w:cs="Arial"/>
          <w:i w:val="0"/>
          <w:iCs w:val="0"/>
          <w:sz w:val="18"/>
        </w:rPr>
        <w:br w:type="textWrapping"/>
      </w:r>
      <w:r>
        <w:rPr>
          <w:rFonts w:hint="default" w:ascii="Arial" w:hAnsi="Arial" w:cs="Arial"/>
          <w:i w:val="0"/>
          <w:iCs w:val="0"/>
          <w:sz w:val="18"/>
        </w:rPr>
        <w:t xml:space="preserve">        'start_date' =&gt; $startDate,</w:t>
      </w:r>
      <w:r>
        <w:rPr>
          <w:rFonts w:hint="default" w:ascii="Arial" w:hAnsi="Arial" w:cs="Arial"/>
          <w:i w:val="0"/>
          <w:iCs w:val="0"/>
          <w:sz w:val="18"/>
        </w:rPr>
        <w:br w:type="textWrapping"/>
      </w:r>
      <w:r>
        <w:rPr>
          <w:rFonts w:hint="default" w:ascii="Arial" w:hAnsi="Arial" w:cs="Arial"/>
          <w:i w:val="0"/>
          <w:iCs w:val="0"/>
          <w:sz w:val="18"/>
        </w:rPr>
        <w:t xml:space="preserve">        'end_date'   =&gt; $endDate,</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if ($result &amp;&amp; isset($result[0]-&gt;count)) {</w:t>
      </w:r>
      <w:r>
        <w:rPr>
          <w:rFonts w:hint="default" w:ascii="Arial" w:hAnsi="Arial" w:cs="Arial"/>
          <w:i w:val="0"/>
          <w:iCs w:val="0"/>
          <w:sz w:val="18"/>
        </w:rPr>
        <w:br w:type="textWrapping"/>
      </w:r>
      <w:r>
        <w:rPr>
          <w:rFonts w:hint="default" w:ascii="Arial" w:hAnsi="Arial" w:cs="Arial"/>
          <w:i w:val="0"/>
          <w:iCs w:val="0"/>
          <w:sz w:val="18"/>
        </w:rPr>
        <w:t xml:space="preserve">      return (int)$result[0]-&gt;count;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return 0;</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public function addRating($taskId, $studentId, $sessionDate, $independenceLevel, $notes, $recordedBy)</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return $this-&gt;query(</w:t>
      </w:r>
      <w:r>
        <w:rPr>
          <w:rFonts w:hint="default" w:ascii="Arial" w:hAnsi="Arial" w:cs="Arial"/>
          <w:i w:val="0"/>
          <w:iCs w:val="0"/>
          <w:sz w:val="18"/>
        </w:rPr>
        <w:br w:type="textWrapping"/>
      </w:r>
      <w:r>
        <w:rPr>
          <w:rFonts w:hint="default" w:ascii="Arial" w:hAnsi="Arial" w:cs="Arial"/>
          <w:i w:val="0"/>
          <w:iCs w:val="0"/>
          <w:sz w:val="18"/>
        </w:rPr>
        <w:t xml:space="preserve">      "INSERT INTO teacch_progress</w:t>
      </w:r>
      <w:r>
        <w:rPr>
          <w:rFonts w:hint="default" w:ascii="Arial" w:hAnsi="Arial" w:cs="Arial"/>
          <w:i w:val="0"/>
          <w:iCs w:val="0"/>
          <w:sz w:val="18"/>
        </w:rPr>
        <w:br w:type="textWrapping"/>
      </w:r>
      <w:r>
        <w:rPr>
          <w:rFonts w:hint="default" w:ascii="Arial" w:hAnsi="Arial" w:cs="Arial"/>
          <w:i w:val="0"/>
          <w:iCs w:val="0"/>
          <w:sz w:val="18"/>
        </w:rPr>
        <w:t xml:space="preserve">          (task_id, student_id, session_date, independence_level, notes, recorded_by)</w:t>
      </w:r>
      <w:r>
        <w:rPr>
          <w:rFonts w:hint="default" w:ascii="Arial" w:hAnsi="Arial" w:cs="Arial"/>
          <w:i w:val="0"/>
          <w:iCs w:val="0"/>
          <w:sz w:val="18"/>
        </w:rPr>
        <w:br w:type="textWrapping"/>
      </w:r>
      <w:r>
        <w:rPr>
          <w:rFonts w:hint="default" w:ascii="Arial" w:hAnsi="Arial" w:cs="Arial"/>
          <w:i w:val="0"/>
          <w:iCs w:val="0"/>
          <w:sz w:val="18"/>
        </w:rPr>
        <w:t xml:space="preserve">       VALUES</w:t>
      </w:r>
      <w:r>
        <w:rPr>
          <w:rFonts w:hint="default" w:ascii="Arial" w:hAnsi="Arial" w:cs="Arial"/>
          <w:i w:val="0"/>
          <w:iCs w:val="0"/>
          <w:sz w:val="18"/>
        </w:rPr>
        <w:br w:type="textWrapping"/>
      </w:r>
      <w:r>
        <w:rPr>
          <w:rFonts w:hint="default" w:ascii="Arial" w:hAnsi="Arial" w:cs="Arial"/>
          <w:i w:val="0"/>
          <w:iCs w:val="0"/>
          <w:sz w:val="18"/>
        </w:rPr>
        <w:t xml:space="preserve">          (:task_id, :student_id, :session_date, :independence_level, :notes, :recorded_by)",</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'task_id'            =&gt; $taskId,</w:t>
      </w:r>
      <w:r>
        <w:rPr>
          <w:rFonts w:hint="default" w:ascii="Arial" w:hAnsi="Arial" w:cs="Arial"/>
          <w:i w:val="0"/>
          <w:iCs w:val="0"/>
          <w:sz w:val="18"/>
        </w:rPr>
        <w:br w:type="textWrapping"/>
      </w:r>
      <w:r>
        <w:rPr>
          <w:rFonts w:hint="default" w:ascii="Arial" w:hAnsi="Arial" w:cs="Arial"/>
          <w:i w:val="0"/>
          <w:iCs w:val="0"/>
          <w:sz w:val="18"/>
        </w:rPr>
        <w:t xml:space="preserve">        'student_id'         =&gt; $studentId,</w:t>
      </w:r>
      <w:r>
        <w:rPr>
          <w:rFonts w:hint="default" w:ascii="Arial" w:hAnsi="Arial" w:cs="Arial"/>
          <w:i w:val="0"/>
          <w:iCs w:val="0"/>
          <w:sz w:val="18"/>
        </w:rPr>
        <w:br w:type="textWrapping"/>
      </w:r>
      <w:r>
        <w:rPr>
          <w:rFonts w:hint="default" w:ascii="Arial" w:hAnsi="Arial" w:cs="Arial"/>
          <w:i w:val="0"/>
          <w:iCs w:val="0"/>
          <w:sz w:val="18"/>
        </w:rPr>
        <w:t xml:space="preserve">        'session_date'       =&gt; $sessionDate,</w:t>
      </w:r>
      <w:r>
        <w:rPr>
          <w:rFonts w:hint="default" w:ascii="Arial" w:hAnsi="Arial" w:cs="Arial"/>
          <w:i w:val="0"/>
          <w:iCs w:val="0"/>
          <w:sz w:val="18"/>
        </w:rPr>
        <w:br w:type="textWrapping"/>
      </w:r>
      <w:r>
        <w:rPr>
          <w:rFonts w:hint="default" w:ascii="Arial" w:hAnsi="Arial" w:cs="Arial"/>
          <w:i w:val="0"/>
          <w:iCs w:val="0"/>
          <w:sz w:val="18"/>
        </w:rPr>
        <w:t xml:space="preserve">        'independence_level' =&gt; $independenceLevel,</w:t>
      </w:r>
      <w:r>
        <w:rPr>
          <w:rFonts w:hint="default" w:ascii="Arial" w:hAnsi="Arial" w:cs="Arial"/>
          <w:i w:val="0"/>
          <w:iCs w:val="0"/>
          <w:sz w:val="18"/>
        </w:rPr>
        <w:br w:type="textWrapping"/>
      </w:r>
      <w:r>
        <w:rPr>
          <w:rFonts w:hint="default" w:ascii="Arial" w:hAnsi="Arial" w:cs="Arial"/>
          <w:i w:val="0"/>
          <w:iCs w:val="0"/>
          <w:sz w:val="18"/>
        </w:rPr>
        <w:t xml:space="preserve">        'notes'              =&gt; $notes,</w:t>
      </w:r>
      <w:r>
        <w:rPr>
          <w:rFonts w:hint="default" w:ascii="Arial" w:hAnsi="Arial" w:cs="Arial"/>
          <w:i w:val="0"/>
          <w:iCs w:val="0"/>
          <w:sz w:val="18"/>
        </w:rPr>
        <w:br w:type="textWrapping"/>
      </w:r>
      <w:r>
        <w:rPr>
          <w:rFonts w:hint="default" w:ascii="Arial" w:hAnsi="Arial" w:cs="Arial"/>
          <w:i w:val="0"/>
          <w:iCs w:val="0"/>
          <w:sz w:val="18"/>
        </w:rPr>
        <w:t xml:space="preserve">        'recorded_by'        =&gt; $recordedBy,</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p>
    <w:p w14:paraId="364C5BDA">
      <w:pPr>
        <w:rPr>
          <w:rFonts w:hint="default" w:ascii="Arial" w:hAnsi="Arial" w:cs="Arial"/>
          <w:i w:val="0"/>
          <w:iCs w:val="0"/>
        </w:rPr>
      </w:pPr>
      <w:r>
        <w:rPr>
          <w:rFonts w:hint="default" w:ascii="Arial" w:hAnsi="Arial" w:cs="Arial"/>
          <w:i w:val="0"/>
          <w:iCs w:val="0"/>
        </w:rPr>
        <w:br w:type="page"/>
      </w:r>
    </w:p>
    <w:p w14:paraId="51F392AD">
      <w:pPr>
        <w:pStyle w:val="3"/>
        <w:rPr>
          <w:rFonts w:hint="default" w:ascii="Arial" w:hAnsi="Arial" w:cs="Arial"/>
          <w:i w:val="0"/>
          <w:iCs w:val="0"/>
        </w:rPr>
      </w:pPr>
      <w:r>
        <w:rPr>
          <w:rFonts w:hint="default" w:ascii="Arial" w:hAnsi="Arial" w:cs="Arial"/>
          <w:i w:val="0"/>
          <w:iCs w:val="0"/>
        </w:rPr>
        <w:t>app\models\TeacchSchedule.php</w:t>
      </w:r>
    </w:p>
    <w:p w14:paraId="5A0B2764">
      <w:pPr>
        <w:pStyle w:val="156"/>
        <w:rPr>
          <w:rFonts w:hint="default" w:ascii="Arial" w:hAnsi="Arial" w:cs="Arial"/>
          <w:i w:val="0"/>
          <w:iCs w:val="0"/>
        </w:rPr>
      </w:pP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t>class TeacchSchedule extends Model</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t xml:space="preserve">  protected $table        = 'teacch_schedules';</w:t>
      </w:r>
      <w:r>
        <w:rPr>
          <w:rFonts w:hint="default" w:ascii="Arial" w:hAnsi="Arial" w:cs="Arial"/>
          <w:i w:val="0"/>
          <w:iCs w:val="0"/>
          <w:sz w:val="18"/>
        </w:rPr>
        <w:br w:type="textWrapping"/>
      </w:r>
      <w:r>
        <w:rPr>
          <w:rFonts w:hint="default" w:ascii="Arial" w:hAnsi="Arial" w:cs="Arial"/>
          <w:i w:val="0"/>
          <w:iCs w:val="0"/>
          <w:sz w:val="18"/>
        </w:rPr>
        <w:t xml:space="preserve">  protected $order_column = 'created_at';</w:t>
      </w:r>
      <w:r>
        <w:rPr>
          <w:rFonts w:hint="default" w:ascii="Arial" w:hAnsi="Arial" w:cs="Arial"/>
          <w:i w:val="0"/>
          <w:iCs w:val="0"/>
          <w:sz w:val="18"/>
        </w:rPr>
        <w:br w:type="textWrapping"/>
      </w:r>
      <w:r>
        <w:rPr>
          <w:rFonts w:hint="default" w:ascii="Arial" w:hAnsi="Arial" w:cs="Arial"/>
          <w:i w:val="0"/>
          <w:iCs w:val="0"/>
          <w:sz w:val="18"/>
        </w:rPr>
        <w:t xml:space="preserve">  protected $order_type   = 'desc';</w:t>
      </w:r>
      <w:r>
        <w:rPr>
          <w:rFonts w:hint="default" w:ascii="Arial" w:hAnsi="Arial" w:cs="Arial"/>
          <w:i w:val="0"/>
          <w:iCs w:val="0"/>
          <w:sz w:val="18"/>
        </w:rPr>
        <w:br w:type="textWrapping"/>
      </w:r>
      <w:r>
        <w:rPr>
          <w:rFonts w:hint="default" w:ascii="Arial" w:hAnsi="Arial" w:cs="Arial"/>
          <w:i w:val="0"/>
          <w:iCs w:val="0"/>
          <w:sz w:val="18"/>
        </w:rPr>
        <w:t xml:space="preserve">  public function getForStudent($studentId)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return $this-&gt;query(</w:t>
      </w:r>
      <w:r>
        <w:rPr>
          <w:rFonts w:hint="default" w:ascii="Arial" w:hAnsi="Arial" w:cs="Arial"/>
          <w:i w:val="0"/>
          <w:iCs w:val="0"/>
          <w:sz w:val="18"/>
        </w:rPr>
        <w:br w:type="textWrapping"/>
      </w:r>
      <w:r>
        <w:rPr>
          <w:rFonts w:hint="default" w:ascii="Arial" w:hAnsi="Arial" w:cs="Arial"/>
          <w:i w:val="0"/>
          <w:iCs w:val="0"/>
          <w:sz w:val="18"/>
        </w:rPr>
        <w:t xml:space="preserve">      "SELECT id, student_id, title, created_by, is_active, created_at</w:t>
      </w:r>
      <w:r>
        <w:rPr>
          <w:rFonts w:hint="default" w:ascii="Arial" w:hAnsi="Arial" w:cs="Arial"/>
          <w:i w:val="0"/>
          <w:iCs w:val="0"/>
          <w:sz w:val="18"/>
        </w:rPr>
        <w:br w:type="textWrapping"/>
      </w:r>
      <w:r>
        <w:rPr>
          <w:rFonts w:hint="default" w:ascii="Arial" w:hAnsi="Arial" w:cs="Arial"/>
          <w:i w:val="0"/>
          <w:iCs w:val="0"/>
          <w:sz w:val="18"/>
        </w:rPr>
        <w:t xml:space="preserve">         FROM teacch_schedules</w:t>
      </w:r>
      <w:r>
        <w:rPr>
          <w:rFonts w:hint="default" w:ascii="Arial" w:hAnsi="Arial" w:cs="Arial"/>
          <w:i w:val="0"/>
          <w:iCs w:val="0"/>
          <w:sz w:val="18"/>
        </w:rPr>
        <w:br w:type="textWrapping"/>
      </w:r>
      <w:r>
        <w:rPr>
          <w:rFonts w:hint="default" w:ascii="Arial" w:hAnsi="Arial" w:cs="Arial"/>
          <w:i w:val="0"/>
          <w:iCs w:val="0"/>
          <w:sz w:val="18"/>
        </w:rPr>
        <w:t xml:space="preserve">        WHERE student_id = :student_id</w:t>
      </w:r>
      <w:r>
        <w:rPr>
          <w:rFonts w:hint="default" w:ascii="Arial" w:hAnsi="Arial" w:cs="Arial"/>
          <w:i w:val="0"/>
          <w:iCs w:val="0"/>
          <w:sz w:val="18"/>
        </w:rPr>
        <w:br w:type="textWrapping"/>
      </w:r>
      <w:r>
        <w:rPr>
          <w:rFonts w:hint="default" w:ascii="Arial" w:hAnsi="Arial" w:cs="Arial"/>
          <w:i w:val="0"/>
          <w:iCs w:val="0"/>
          <w:sz w:val="18"/>
        </w:rPr>
        <w:t xml:space="preserve">        ORDER BY created_at DESC",</w:t>
      </w:r>
      <w:r>
        <w:rPr>
          <w:rFonts w:hint="default" w:ascii="Arial" w:hAnsi="Arial" w:cs="Arial"/>
          <w:i w:val="0"/>
          <w:iCs w:val="0"/>
          <w:sz w:val="18"/>
        </w:rPr>
        <w:br w:type="textWrapping"/>
      </w:r>
      <w:r>
        <w:rPr>
          <w:rFonts w:hint="default" w:ascii="Arial" w:hAnsi="Arial" w:cs="Arial"/>
          <w:i w:val="0"/>
          <w:iCs w:val="0"/>
          <w:sz w:val="18"/>
        </w:rPr>
        <w:t xml:space="preserve">      ['student_id' =&gt; $studentId]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public function getForStaff($userId, $roleType)</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return $this-&gt;query(</w:t>
      </w:r>
      <w:r>
        <w:rPr>
          <w:rFonts w:hint="default" w:ascii="Arial" w:hAnsi="Arial" w:cs="Arial"/>
          <w:i w:val="0"/>
          <w:iCs w:val="0"/>
          <w:sz w:val="18"/>
        </w:rPr>
        <w:br w:type="textWrapping"/>
      </w:r>
      <w:r>
        <w:rPr>
          <w:rFonts w:hint="default" w:ascii="Arial" w:hAnsi="Arial" w:cs="Arial"/>
          <w:i w:val="0"/>
          <w:iCs w:val="0"/>
          <w:sz w:val="18"/>
        </w:rPr>
        <w:t xml:space="preserve">      "SELECT t.id, t.student_id, t.title, t.is_active, t.created_at,</w:t>
      </w:r>
      <w:r>
        <w:rPr>
          <w:rFonts w:hint="default" w:ascii="Arial" w:hAnsi="Arial" w:cs="Arial"/>
          <w:i w:val="0"/>
          <w:iCs w:val="0"/>
          <w:sz w:val="18"/>
        </w:rPr>
        <w:br w:type="textWrapping"/>
      </w:r>
      <w:r>
        <w:rPr>
          <w:rFonts w:hint="default" w:ascii="Arial" w:hAnsi="Arial" w:cs="Arial"/>
          <w:i w:val="0"/>
          <w:iCs w:val="0"/>
          <w:sz w:val="18"/>
        </w:rPr>
        <w:t xml:space="preserve">              s.first_name AS student_first_name, s.last_name AS student_last_name</w:t>
      </w:r>
      <w:r>
        <w:rPr>
          <w:rFonts w:hint="default" w:ascii="Arial" w:hAnsi="Arial" w:cs="Arial"/>
          <w:i w:val="0"/>
          <w:iCs w:val="0"/>
          <w:sz w:val="18"/>
        </w:rPr>
        <w:br w:type="textWrapping"/>
      </w:r>
      <w:r>
        <w:rPr>
          <w:rFonts w:hint="default" w:ascii="Arial" w:hAnsi="Arial" w:cs="Arial"/>
          <w:i w:val="0"/>
          <w:iCs w:val="0"/>
          <w:sz w:val="18"/>
        </w:rPr>
        <w:t xml:space="preserve">         FROM teacch_schedules t</w:t>
      </w:r>
      <w:r>
        <w:rPr>
          <w:rFonts w:hint="default" w:ascii="Arial" w:hAnsi="Arial" w:cs="Arial"/>
          <w:i w:val="0"/>
          <w:iCs w:val="0"/>
          <w:sz w:val="18"/>
        </w:rPr>
        <w:br w:type="textWrapping"/>
      </w:r>
      <w:r>
        <w:rPr>
          <w:rFonts w:hint="default" w:ascii="Arial" w:hAnsi="Arial" w:cs="Arial"/>
          <w:i w:val="0"/>
          <w:iCs w:val="0"/>
          <w:sz w:val="18"/>
        </w:rPr>
        <w:t xml:space="preserve">         JOIN students s ON s.id = t.student_id</w:t>
      </w:r>
      <w:r>
        <w:rPr>
          <w:rFonts w:hint="default" w:ascii="Arial" w:hAnsi="Arial" w:cs="Arial"/>
          <w:i w:val="0"/>
          <w:iCs w:val="0"/>
          <w:sz w:val="18"/>
        </w:rPr>
        <w:br w:type="textWrapping"/>
      </w:r>
      <w:r>
        <w:rPr>
          <w:rFonts w:hint="default" w:ascii="Arial" w:hAnsi="Arial" w:cs="Arial"/>
          <w:i w:val="0"/>
          <w:iCs w:val="0"/>
          <w:sz w:val="18"/>
        </w:rPr>
        <w:t xml:space="preserve">         JOIN student_assignments sa ON sa.student_id = t.student_id</w:t>
      </w:r>
      <w:r>
        <w:rPr>
          <w:rFonts w:hint="default" w:ascii="Arial" w:hAnsi="Arial" w:cs="Arial"/>
          <w:i w:val="0"/>
          <w:iCs w:val="0"/>
          <w:sz w:val="18"/>
        </w:rPr>
        <w:br w:type="textWrapping"/>
      </w:r>
      <w:r>
        <w:rPr>
          <w:rFonts w:hint="default" w:ascii="Arial" w:hAnsi="Arial" w:cs="Arial"/>
          <w:i w:val="0"/>
          <w:iCs w:val="0"/>
          <w:sz w:val="18"/>
        </w:rPr>
        <w:t xml:space="preserve">        WHERE sa.user_id   = :user_id</w:t>
      </w:r>
      <w:r>
        <w:rPr>
          <w:rFonts w:hint="default" w:ascii="Arial" w:hAnsi="Arial" w:cs="Arial"/>
          <w:i w:val="0"/>
          <w:iCs w:val="0"/>
          <w:sz w:val="18"/>
        </w:rPr>
        <w:br w:type="textWrapping"/>
      </w:r>
      <w:r>
        <w:rPr>
          <w:rFonts w:hint="default" w:ascii="Arial" w:hAnsi="Arial" w:cs="Arial"/>
          <w:i w:val="0"/>
          <w:iCs w:val="0"/>
          <w:sz w:val="18"/>
        </w:rPr>
        <w:t xml:space="preserve">          AND sa.role_type = :role_type</w:t>
      </w:r>
      <w:r>
        <w:rPr>
          <w:rFonts w:hint="default" w:ascii="Arial" w:hAnsi="Arial" w:cs="Arial"/>
          <w:i w:val="0"/>
          <w:iCs w:val="0"/>
          <w:sz w:val="18"/>
        </w:rPr>
        <w:br w:type="textWrapping"/>
      </w:r>
      <w:r>
        <w:rPr>
          <w:rFonts w:hint="default" w:ascii="Arial" w:hAnsi="Arial" w:cs="Arial"/>
          <w:i w:val="0"/>
          <w:iCs w:val="0"/>
          <w:sz w:val="18"/>
        </w:rPr>
        <w:t xml:space="preserve">          AND sa.end_date  IS NULL</w:t>
      </w:r>
      <w:r>
        <w:rPr>
          <w:rFonts w:hint="default" w:ascii="Arial" w:hAnsi="Arial" w:cs="Arial"/>
          <w:i w:val="0"/>
          <w:iCs w:val="0"/>
          <w:sz w:val="18"/>
        </w:rPr>
        <w:br w:type="textWrapping"/>
      </w:r>
      <w:r>
        <w:rPr>
          <w:rFonts w:hint="default" w:ascii="Arial" w:hAnsi="Arial" w:cs="Arial"/>
          <w:i w:val="0"/>
          <w:iCs w:val="0"/>
          <w:sz w:val="18"/>
        </w:rPr>
        <w:t xml:space="preserve">          AND s.is_active  = 1</w:t>
      </w:r>
      <w:r>
        <w:rPr>
          <w:rFonts w:hint="default" w:ascii="Arial" w:hAnsi="Arial" w:cs="Arial"/>
          <w:i w:val="0"/>
          <w:iCs w:val="0"/>
          <w:sz w:val="18"/>
        </w:rPr>
        <w:br w:type="textWrapping"/>
      </w:r>
      <w:r>
        <w:rPr>
          <w:rFonts w:hint="default" w:ascii="Arial" w:hAnsi="Arial" w:cs="Arial"/>
          <w:i w:val="0"/>
          <w:iCs w:val="0"/>
          <w:sz w:val="18"/>
        </w:rPr>
        <w:t xml:space="preserve">        ORDER BY t.created_at DESC",</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'user_id'   =&gt; $userId,</w:t>
      </w:r>
      <w:r>
        <w:rPr>
          <w:rFonts w:hint="default" w:ascii="Arial" w:hAnsi="Arial" w:cs="Arial"/>
          <w:i w:val="0"/>
          <w:iCs w:val="0"/>
          <w:sz w:val="18"/>
        </w:rPr>
        <w:br w:type="textWrapping"/>
      </w:r>
      <w:r>
        <w:rPr>
          <w:rFonts w:hint="default" w:ascii="Arial" w:hAnsi="Arial" w:cs="Arial"/>
          <w:i w:val="0"/>
          <w:iCs w:val="0"/>
          <w:sz w:val="18"/>
        </w:rPr>
        <w:t xml:space="preserve">        'role_type' =&gt; $roleType,</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public function getById($scheduleId)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$result = $this-&gt;query(</w:t>
      </w:r>
      <w:r>
        <w:rPr>
          <w:rFonts w:hint="default" w:ascii="Arial" w:hAnsi="Arial" w:cs="Arial"/>
          <w:i w:val="0"/>
          <w:iCs w:val="0"/>
          <w:sz w:val="18"/>
        </w:rPr>
        <w:br w:type="textWrapping"/>
      </w:r>
      <w:r>
        <w:rPr>
          <w:rFonts w:hint="default" w:ascii="Arial" w:hAnsi="Arial" w:cs="Arial"/>
          <w:i w:val="0"/>
          <w:iCs w:val="0"/>
          <w:sz w:val="18"/>
        </w:rPr>
        <w:t xml:space="preserve">      "SELECT id, student_id, title, created_by, is_active, created_at</w:t>
      </w:r>
      <w:r>
        <w:rPr>
          <w:rFonts w:hint="default" w:ascii="Arial" w:hAnsi="Arial" w:cs="Arial"/>
          <w:i w:val="0"/>
          <w:iCs w:val="0"/>
          <w:sz w:val="18"/>
        </w:rPr>
        <w:br w:type="textWrapping"/>
      </w:r>
      <w:r>
        <w:rPr>
          <w:rFonts w:hint="default" w:ascii="Arial" w:hAnsi="Arial" w:cs="Arial"/>
          <w:i w:val="0"/>
          <w:iCs w:val="0"/>
          <w:sz w:val="18"/>
        </w:rPr>
        <w:t xml:space="preserve">         FROM teacch_schedules</w:t>
      </w:r>
      <w:r>
        <w:rPr>
          <w:rFonts w:hint="default" w:ascii="Arial" w:hAnsi="Arial" w:cs="Arial"/>
          <w:i w:val="0"/>
          <w:iCs w:val="0"/>
          <w:sz w:val="18"/>
        </w:rPr>
        <w:br w:type="textWrapping"/>
      </w:r>
      <w:r>
        <w:rPr>
          <w:rFonts w:hint="default" w:ascii="Arial" w:hAnsi="Arial" w:cs="Arial"/>
          <w:i w:val="0"/>
          <w:iCs w:val="0"/>
          <w:sz w:val="18"/>
        </w:rPr>
        <w:t xml:space="preserve">        WHERE id = :schedule_id</w:t>
      </w:r>
      <w:r>
        <w:rPr>
          <w:rFonts w:hint="default" w:ascii="Arial" w:hAnsi="Arial" w:cs="Arial"/>
          <w:i w:val="0"/>
          <w:iCs w:val="0"/>
          <w:sz w:val="18"/>
        </w:rPr>
        <w:br w:type="textWrapping"/>
      </w:r>
      <w:r>
        <w:rPr>
          <w:rFonts w:hint="default" w:ascii="Arial" w:hAnsi="Arial" w:cs="Arial"/>
          <w:i w:val="0"/>
          <w:iCs w:val="0"/>
          <w:sz w:val="18"/>
        </w:rPr>
        <w:t xml:space="preserve">        LIMIT 1",</w:t>
      </w:r>
      <w:r>
        <w:rPr>
          <w:rFonts w:hint="default" w:ascii="Arial" w:hAnsi="Arial" w:cs="Arial"/>
          <w:i w:val="0"/>
          <w:iCs w:val="0"/>
          <w:sz w:val="18"/>
        </w:rPr>
        <w:br w:type="textWrapping"/>
      </w:r>
      <w:r>
        <w:rPr>
          <w:rFonts w:hint="default" w:ascii="Arial" w:hAnsi="Arial" w:cs="Arial"/>
          <w:i w:val="0"/>
          <w:iCs w:val="0"/>
          <w:sz w:val="18"/>
        </w:rPr>
        <w:t xml:space="preserve">      ['schedule_id' =&gt; $scheduleId]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if (is_array($result) &amp;&amp; count($result)) {</w:t>
      </w:r>
      <w:r>
        <w:rPr>
          <w:rFonts w:hint="default" w:ascii="Arial" w:hAnsi="Arial" w:cs="Arial"/>
          <w:i w:val="0"/>
          <w:iCs w:val="0"/>
          <w:sz w:val="18"/>
        </w:rPr>
        <w:br w:type="textWrapping"/>
      </w:r>
      <w:r>
        <w:rPr>
          <w:rFonts w:hint="default" w:ascii="Arial" w:hAnsi="Arial" w:cs="Arial"/>
          <w:i w:val="0"/>
          <w:iCs w:val="0"/>
          <w:sz w:val="18"/>
        </w:rPr>
        <w:t xml:space="preserve">      return $result[0];</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return false;</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public function addSchedule($studentId, $title, $createdBy)</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return $this-&gt;query(</w:t>
      </w:r>
      <w:r>
        <w:rPr>
          <w:rFonts w:hint="default" w:ascii="Arial" w:hAnsi="Arial" w:cs="Arial"/>
          <w:i w:val="0"/>
          <w:iCs w:val="0"/>
          <w:sz w:val="18"/>
        </w:rPr>
        <w:br w:type="textWrapping"/>
      </w:r>
      <w:r>
        <w:rPr>
          <w:rFonts w:hint="default" w:ascii="Arial" w:hAnsi="Arial" w:cs="Arial"/>
          <w:i w:val="0"/>
          <w:iCs w:val="0"/>
          <w:sz w:val="18"/>
        </w:rPr>
        <w:t xml:space="preserve">      "INSERT INTO teacch_schedules (student_id, title, created_by, is_active)</w:t>
      </w:r>
      <w:r>
        <w:rPr>
          <w:rFonts w:hint="default" w:ascii="Arial" w:hAnsi="Arial" w:cs="Arial"/>
          <w:i w:val="0"/>
          <w:iCs w:val="0"/>
          <w:sz w:val="18"/>
        </w:rPr>
        <w:br w:type="textWrapping"/>
      </w:r>
      <w:r>
        <w:rPr>
          <w:rFonts w:hint="default" w:ascii="Arial" w:hAnsi="Arial" w:cs="Arial"/>
          <w:i w:val="0"/>
          <w:iCs w:val="0"/>
          <w:sz w:val="18"/>
        </w:rPr>
        <w:t xml:space="preserve">       VALUES (:student_id, :title, :created_by, 1)",</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'student_id' =&gt; $studentId,</w:t>
      </w:r>
      <w:r>
        <w:rPr>
          <w:rFonts w:hint="default" w:ascii="Arial" w:hAnsi="Arial" w:cs="Arial"/>
          <w:i w:val="0"/>
          <w:iCs w:val="0"/>
          <w:sz w:val="18"/>
        </w:rPr>
        <w:br w:type="textWrapping"/>
      </w:r>
      <w:r>
        <w:rPr>
          <w:rFonts w:hint="default" w:ascii="Arial" w:hAnsi="Arial" w:cs="Arial"/>
          <w:i w:val="0"/>
          <w:iCs w:val="0"/>
          <w:sz w:val="18"/>
        </w:rPr>
        <w:t xml:space="preserve">        'title'      =&gt; $title,</w:t>
      </w:r>
      <w:r>
        <w:rPr>
          <w:rFonts w:hint="default" w:ascii="Arial" w:hAnsi="Arial" w:cs="Arial"/>
          <w:i w:val="0"/>
          <w:iCs w:val="0"/>
          <w:sz w:val="18"/>
        </w:rPr>
        <w:br w:type="textWrapping"/>
      </w:r>
      <w:r>
        <w:rPr>
          <w:rFonts w:hint="default" w:ascii="Arial" w:hAnsi="Arial" w:cs="Arial"/>
          <w:i w:val="0"/>
          <w:iCs w:val="0"/>
          <w:sz w:val="18"/>
        </w:rPr>
        <w:t xml:space="preserve">        'created_by' =&gt; $createdBy,</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p>
    <w:p w14:paraId="2A50070E">
      <w:pPr>
        <w:rPr>
          <w:rFonts w:hint="default" w:ascii="Arial" w:hAnsi="Arial" w:cs="Arial"/>
          <w:i w:val="0"/>
          <w:iCs w:val="0"/>
        </w:rPr>
      </w:pPr>
      <w:r>
        <w:rPr>
          <w:rFonts w:hint="default" w:ascii="Arial" w:hAnsi="Arial" w:cs="Arial"/>
          <w:i w:val="0"/>
          <w:iCs w:val="0"/>
        </w:rPr>
        <w:br w:type="page"/>
      </w:r>
    </w:p>
    <w:p w14:paraId="2D74D0C1">
      <w:pPr>
        <w:pStyle w:val="3"/>
        <w:rPr>
          <w:rFonts w:hint="default" w:ascii="Arial" w:hAnsi="Arial" w:cs="Arial"/>
          <w:i w:val="0"/>
          <w:iCs w:val="0"/>
        </w:rPr>
      </w:pPr>
      <w:r>
        <w:rPr>
          <w:rFonts w:hint="default" w:ascii="Arial" w:hAnsi="Arial" w:cs="Arial"/>
          <w:i w:val="0"/>
          <w:iCs w:val="0"/>
        </w:rPr>
        <w:t>app\models\TeacchTask.php</w:t>
      </w:r>
    </w:p>
    <w:p w14:paraId="1CF270BF">
      <w:pPr>
        <w:pStyle w:val="156"/>
        <w:rPr>
          <w:rFonts w:hint="default" w:ascii="Arial" w:hAnsi="Arial" w:cs="Arial"/>
          <w:i w:val="0"/>
          <w:iCs w:val="0"/>
        </w:rPr>
      </w:pP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t>class TeacchTask extends Model</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t xml:space="preserve">  protected $table        = 'teacch_tasks';</w:t>
      </w:r>
      <w:r>
        <w:rPr>
          <w:rFonts w:hint="default" w:ascii="Arial" w:hAnsi="Arial" w:cs="Arial"/>
          <w:i w:val="0"/>
          <w:iCs w:val="0"/>
          <w:sz w:val="18"/>
        </w:rPr>
        <w:br w:type="textWrapping"/>
      </w:r>
      <w:r>
        <w:rPr>
          <w:rFonts w:hint="default" w:ascii="Arial" w:hAnsi="Arial" w:cs="Arial"/>
          <w:i w:val="0"/>
          <w:iCs w:val="0"/>
          <w:sz w:val="18"/>
        </w:rPr>
        <w:t xml:space="preserve">  protected $order_column = 'task_order';</w:t>
      </w:r>
      <w:r>
        <w:rPr>
          <w:rFonts w:hint="default" w:ascii="Arial" w:hAnsi="Arial" w:cs="Arial"/>
          <w:i w:val="0"/>
          <w:iCs w:val="0"/>
          <w:sz w:val="18"/>
        </w:rPr>
        <w:br w:type="textWrapping"/>
      </w:r>
      <w:r>
        <w:rPr>
          <w:rFonts w:hint="default" w:ascii="Arial" w:hAnsi="Arial" w:cs="Arial"/>
          <w:i w:val="0"/>
          <w:iCs w:val="0"/>
          <w:sz w:val="18"/>
        </w:rPr>
        <w:t xml:space="preserve">  protected $order_type   = 'asc';</w:t>
      </w:r>
      <w:r>
        <w:rPr>
          <w:rFonts w:hint="default" w:ascii="Arial" w:hAnsi="Arial" w:cs="Arial"/>
          <w:i w:val="0"/>
          <w:iCs w:val="0"/>
          <w:sz w:val="18"/>
        </w:rPr>
        <w:br w:type="textWrapping"/>
      </w:r>
      <w:r>
        <w:rPr>
          <w:rFonts w:hint="default" w:ascii="Arial" w:hAnsi="Arial" w:cs="Arial"/>
          <w:i w:val="0"/>
          <w:iCs w:val="0"/>
          <w:sz w:val="18"/>
        </w:rPr>
        <w:t xml:space="preserve">  public function getForSchedule($scheduleId)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return $this-&gt;query(</w:t>
      </w:r>
      <w:r>
        <w:rPr>
          <w:rFonts w:hint="default" w:ascii="Arial" w:hAnsi="Arial" w:cs="Arial"/>
          <w:i w:val="0"/>
          <w:iCs w:val="0"/>
          <w:sz w:val="18"/>
        </w:rPr>
        <w:br w:type="textWrapping"/>
      </w:r>
      <w:r>
        <w:rPr>
          <w:rFonts w:hint="default" w:ascii="Arial" w:hAnsi="Arial" w:cs="Arial"/>
          <w:i w:val="0"/>
          <w:iCs w:val="0"/>
          <w:sz w:val="18"/>
        </w:rPr>
        <w:t xml:space="preserve">      "SELECT id, schedule_id, task_order, title, visual_cue_url, created_at</w:t>
      </w:r>
      <w:r>
        <w:rPr>
          <w:rFonts w:hint="default" w:ascii="Arial" w:hAnsi="Arial" w:cs="Arial"/>
          <w:i w:val="0"/>
          <w:iCs w:val="0"/>
          <w:sz w:val="18"/>
        </w:rPr>
        <w:br w:type="textWrapping"/>
      </w:r>
      <w:r>
        <w:rPr>
          <w:rFonts w:hint="default" w:ascii="Arial" w:hAnsi="Arial" w:cs="Arial"/>
          <w:i w:val="0"/>
          <w:iCs w:val="0"/>
          <w:sz w:val="18"/>
        </w:rPr>
        <w:t xml:space="preserve">         FROM teacch_tasks</w:t>
      </w:r>
      <w:r>
        <w:rPr>
          <w:rFonts w:hint="default" w:ascii="Arial" w:hAnsi="Arial" w:cs="Arial"/>
          <w:i w:val="0"/>
          <w:iCs w:val="0"/>
          <w:sz w:val="18"/>
        </w:rPr>
        <w:br w:type="textWrapping"/>
      </w:r>
      <w:r>
        <w:rPr>
          <w:rFonts w:hint="default" w:ascii="Arial" w:hAnsi="Arial" w:cs="Arial"/>
          <w:i w:val="0"/>
          <w:iCs w:val="0"/>
          <w:sz w:val="18"/>
        </w:rPr>
        <w:t xml:space="preserve">        WHERE schedule_id = :schedule_id</w:t>
      </w:r>
      <w:r>
        <w:rPr>
          <w:rFonts w:hint="default" w:ascii="Arial" w:hAnsi="Arial" w:cs="Arial"/>
          <w:i w:val="0"/>
          <w:iCs w:val="0"/>
          <w:sz w:val="18"/>
        </w:rPr>
        <w:br w:type="textWrapping"/>
      </w:r>
      <w:r>
        <w:rPr>
          <w:rFonts w:hint="default" w:ascii="Arial" w:hAnsi="Arial" w:cs="Arial"/>
          <w:i w:val="0"/>
          <w:iCs w:val="0"/>
          <w:sz w:val="18"/>
        </w:rPr>
        <w:t xml:space="preserve">        ORDER BY task_order ASC",</w:t>
      </w:r>
      <w:r>
        <w:rPr>
          <w:rFonts w:hint="default" w:ascii="Arial" w:hAnsi="Arial" w:cs="Arial"/>
          <w:i w:val="0"/>
          <w:iCs w:val="0"/>
          <w:sz w:val="18"/>
        </w:rPr>
        <w:br w:type="textWrapping"/>
      </w:r>
      <w:r>
        <w:rPr>
          <w:rFonts w:hint="default" w:ascii="Arial" w:hAnsi="Arial" w:cs="Arial"/>
          <w:i w:val="0"/>
          <w:iCs w:val="0"/>
          <w:sz w:val="18"/>
        </w:rPr>
        <w:t xml:space="preserve">      ['schedule_id' =&gt; $scheduleId]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public function getById($taskId)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$result = $this-&gt;query(</w:t>
      </w:r>
      <w:r>
        <w:rPr>
          <w:rFonts w:hint="default" w:ascii="Arial" w:hAnsi="Arial" w:cs="Arial"/>
          <w:i w:val="0"/>
          <w:iCs w:val="0"/>
          <w:sz w:val="18"/>
        </w:rPr>
        <w:br w:type="textWrapping"/>
      </w:r>
      <w:r>
        <w:rPr>
          <w:rFonts w:hint="default" w:ascii="Arial" w:hAnsi="Arial" w:cs="Arial"/>
          <w:i w:val="0"/>
          <w:iCs w:val="0"/>
          <w:sz w:val="18"/>
        </w:rPr>
        <w:t xml:space="preserve">      "SELECT id, schedule_id, task_order, title, visual_cue_url, created_at</w:t>
      </w:r>
      <w:r>
        <w:rPr>
          <w:rFonts w:hint="default" w:ascii="Arial" w:hAnsi="Arial" w:cs="Arial"/>
          <w:i w:val="0"/>
          <w:iCs w:val="0"/>
          <w:sz w:val="18"/>
        </w:rPr>
        <w:br w:type="textWrapping"/>
      </w:r>
      <w:r>
        <w:rPr>
          <w:rFonts w:hint="default" w:ascii="Arial" w:hAnsi="Arial" w:cs="Arial"/>
          <w:i w:val="0"/>
          <w:iCs w:val="0"/>
          <w:sz w:val="18"/>
        </w:rPr>
        <w:t xml:space="preserve">         FROM teacch_tasks</w:t>
      </w:r>
      <w:r>
        <w:rPr>
          <w:rFonts w:hint="default" w:ascii="Arial" w:hAnsi="Arial" w:cs="Arial"/>
          <w:i w:val="0"/>
          <w:iCs w:val="0"/>
          <w:sz w:val="18"/>
        </w:rPr>
        <w:br w:type="textWrapping"/>
      </w:r>
      <w:r>
        <w:rPr>
          <w:rFonts w:hint="default" w:ascii="Arial" w:hAnsi="Arial" w:cs="Arial"/>
          <w:i w:val="0"/>
          <w:iCs w:val="0"/>
          <w:sz w:val="18"/>
        </w:rPr>
        <w:t xml:space="preserve">        WHERE id = :task_id</w:t>
      </w:r>
      <w:r>
        <w:rPr>
          <w:rFonts w:hint="default" w:ascii="Arial" w:hAnsi="Arial" w:cs="Arial"/>
          <w:i w:val="0"/>
          <w:iCs w:val="0"/>
          <w:sz w:val="18"/>
        </w:rPr>
        <w:br w:type="textWrapping"/>
      </w:r>
      <w:r>
        <w:rPr>
          <w:rFonts w:hint="default" w:ascii="Arial" w:hAnsi="Arial" w:cs="Arial"/>
          <w:i w:val="0"/>
          <w:iCs w:val="0"/>
          <w:sz w:val="18"/>
        </w:rPr>
        <w:t xml:space="preserve">        LIMIT 1",</w:t>
      </w:r>
      <w:r>
        <w:rPr>
          <w:rFonts w:hint="default" w:ascii="Arial" w:hAnsi="Arial" w:cs="Arial"/>
          <w:i w:val="0"/>
          <w:iCs w:val="0"/>
          <w:sz w:val="18"/>
        </w:rPr>
        <w:br w:type="textWrapping"/>
      </w:r>
      <w:r>
        <w:rPr>
          <w:rFonts w:hint="default" w:ascii="Arial" w:hAnsi="Arial" w:cs="Arial"/>
          <w:i w:val="0"/>
          <w:iCs w:val="0"/>
          <w:sz w:val="18"/>
        </w:rPr>
        <w:t xml:space="preserve">      ['task_id' =&gt; $taskId]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if (is_array($result) &amp;&amp; count($result)) {</w:t>
      </w:r>
      <w:r>
        <w:rPr>
          <w:rFonts w:hint="default" w:ascii="Arial" w:hAnsi="Arial" w:cs="Arial"/>
          <w:i w:val="0"/>
          <w:iCs w:val="0"/>
          <w:sz w:val="18"/>
        </w:rPr>
        <w:br w:type="textWrapping"/>
      </w:r>
      <w:r>
        <w:rPr>
          <w:rFonts w:hint="default" w:ascii="Arial" w:hAnsi="Arial" w:cs="Arial"/>
          <w:i w:val="0"/>
          <w:iCs w:val="0"/>
          <w:sz w:val="18"/>
        </w:rPr>
        <w:t xml:space="preserve">      return $result[0];</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return false;</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public function addTask($scheduleId, $taskOrder, $title, $visualCueUrl)</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return $this-&gt;query(</w:t>
      </w:r>
      <w:r>
        <w:rPr>
          <w:rFonts w:hint="default" w:ascii="Arial" w:hAnsi="Arial" w:cs="Arial"/>
          <w:i w:val="0"/>
          <w:iCs w:val="0"/>
          <w:sz w:val="18"/>
        </w:rPr>
        <w:br w:type="textWrapping"/>
      </w:r>
      <w:r>
        <w:rPr>
          <w:rFonts w:hint="default" w:ascii="Arial" w:hAnsi="Arial" w:cs="Arial"/>
          <w:i w:val="0"/>
          <w:iCs w:val="0"/>
          <w:sz w:val="18"/>
        </w:rPr>
        <w:t xml:space="preserve">      "INSERT INTO teacch_tasks (schedule_id, task_order, title, visual_cue_url)</w:t>
      </w:r>
      <w:r>
        <w:rPr>
          <w:rFonts w:hint="default" w:ascii="Arial" w:hAnsi="Arial" w:cs="Arial"/>
          <w:i w:val="0"/>
          <w:iCs w:val="0"/>
          <w:sz w:val="18"/>
        </w:rPr>
        <w:br w:type="textWrapping"/>
      </w:r>
      <w:r>
        <w:rPr>
          <w:rFonts w:hint="default" w:ascii="Arial" w:hAnsi="Arial" w:cs="Arial"/>
          <w:i w:val="0"/>
          <w:iCs w:val="0"/>
          <w:sz w:val="18"/>
        </w:rPr>
        <w:t xml:space="preserve">       VALUES (:schedule_id, :task_order, :title, :visual_cue_url)",</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'schedule_id'    =&gt; $scheduleId,</w:t>
      </w:r>
      <w:r>
        <w:rPr>
          <w:rFonts w:hint="default" w:ascii="Arial" w:hAnsi="Arial" w:cs="Arial"/>
          <w:i w:val="0"/>
          <w:iCs w:val="0"/>
          <w:sz w:val="18"/>
        </w:rPr>
        <w:br w:type="textWrapping"/>
      </w:r>
      <w:r>
        <w:rPr>
          <w:rFonts w:hint="default" w:ascii="Arial" w:hAnsi="Arial" w:cs="Arial"/>
          <w:i w:val="0"/>
          <w:iCs w:val="0"/>
          <w:sz w:val="18"/>
        </w:rPr>
        <w:t xml:space="preserve">        'task_order'     =&gt; $taskOrder,</w:t>
      </w:r>
      <w:r>
        <w:rPr>
          <w:rFonts w:hint="default" w:ascii="Arial" w:hAnsi="Arial" w:cs="Arial"/>
          <w:i w:val="0"/>
          <w:iCs w:val="0"/>
          <w:sz w:val="18"/>
        </w:rPr>
        <w:br w:type="textWrapping"/>
      </w:r>
      <w:r>
        <w:rPr>
          <w:rFonts w:hint="default" w:ascii="Arial" w:hAnsi="Arial" w:cs="Arial"/>
          <w:i w:val="0"/>
          <w:iCs w:val="0"/>
          <w:sz w:val="18"/>
        </w:rPr>
        <w:t xml:space="preserve">        'title'          =&gt; $title,</w:t>
      </w:r>
      <w:r>
        <w:rPr>
          <w:rFonts w:hint="default" w:ascii="Arial" w:hAnsi="Arial" w:cs="Arial"/>
          <w:i w:val="0"/>
          <w:iCs w:val="0"/>
          <w:sz w:val="18"/>
        </w:rPr>
        <w:br w:type="textWrapping"/>
      </w:r>
      <w:r>
        <w:rPr>
          <w:rFonts w:hint="default" w:ascii="Arial" w:hAnsi="Arial" w:cs="Arial"/>
          <w:i w:val="0"/>
          <w:iCs w:val="0"/>
          <w:sz w:val="18"/>
        </w:rPr>
        <w:t xml:space="preserve">        'visual_cue_url' =&gt; $visualCueUrl,</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p>
    <w:p w14:paraId="245EBCEC">
      <w:pPr>
        <w:rPr>
          <w:rFonts w:hint="default" w:ascii="Arial" w:hAnsi="Arial" w:cs="Arial"/>
          <w:i w:val="0"/>
          <w:iCs w:val="0"/>
        </w:rPr>
      </w:pPr>
      <w:r>
        <w:rPr>
          <w:rFonts w:hint="default" w:ascii="Arial" w:hAnsi="Arial" w:cs="Arial"/>
          <w:i w:val="0"/>
          <w:iCs w:val="0"/>
        </w:rPr>
        <w:br w:type="page"/>
      </w:r>
    </w:p>
    <w:p w14:paraId="285A449F">
      <w:pPr>
        <w:pStyle w:val="3"/>
        <w:rPr>
          <w:rFonts w:hint="default" w:ascii="Arial" w:hAnsi="Arial" w:cs="Arial"/>
          <w:i w:val="0"/>
          <w:iCs w:val="0"/>
        </w:rPr>
      </w:pPr>
      <w:r>
        <w:rPr>
          <w:rFonts w:hint="default" w:ascii="Arial" w:hAnsi="Arial" w:cs="Arial"/>
          <w:i w:val="0"/>
          <w:iCs w:val="0"/>
        </w:rPr>
        <w:t>app\models\TeacchTaskBank.php</w:t>
      </w:r>
    </w:p>
    <w:p w14:paraId="6BBC2535">
      <w:pPr>
        <w:pStyle w:val="156"/>
        <w:rPr>
          <w:rFonts w:hint="default" w:ascii="Arial" w:hAnsi="Arial" w:cs="Arial"/>
          <w:i w:val="0"/>
          <w:iCs w:val="0"/>
        </w:rPr>
      </w:pP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t>class TeacchTaskBank extends Model</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t xml:space="preserve">  protected $table        = 'teacch_task_bank';</w:t>
      </w:r>
      <w:r>
        <w:rPr>
          <w:rFonts w:hint="default" w:ascii="Arial" w:hAnsi="Arial" w:cs="Arial"/>
          <w:i w:val="0"/>
          <w:iCs w:val="0"/>
          <w:sz w:val="18"/>
        </w:rPr>
        <w:br w:type="textWrapping"/>
      </w:r>
      <w:r>
        <w:rPr>
          <w:rFonts w:hint="default" w:ascii="Arial" w:hAnsi="Arial" w:cs="Arial"/>
          <w:i w:val="0"/>
          <w:iCs w:val="0"/>
          <w:sz w:val="18"/>
        </w:rPr>
        <w:t xml:space="preserve">  protected $order_column = 'created_at';</w:t>
      </w:r>
      <w:r>
        <w:rPr>
          <w:rFonts w:hint="default" w:ascii="Arial" w:hAnsi="Arial" w:cs="Arial"/>
          <w:i w:val="0"/>
          <w:iCs w:val="0"/>
          <w:sz w:val="18"/>
        </w:rPr>
        <w:br w:type="textWrapping"/>
      </w:r>
      <w:r>
        <w:rPr>
          <w:rFonts w:hint="default" w:ascii="Arial" w:hAnsi="Arial" w:cs="Arial"/>
          <w:i w:val="0"/>
          <w:iCs w:val="0"/>
          <w:sz w:val="18"/>
        </w:rPr>
        <w:t xml:space="preserve">  protected $order_type   = 'desc';</w:t>
      </w:r>
      <w:r>
        <w:rPr>
          <w:rFonts w:hint="default" w:ascii="Arial" w:hAnsi="Arial" w:cs="Arial"/>
          <w:i w:val="0"/>
          <w:iCs w:val="0"/>
          <w:sz w:val="18"/>
        </w:rPr>
        <w:br w:type="textWrapping"/>
      </w:r>
      <w:r>
        <w:rPr>
          <w:rFonts w:hint="default" w:ascii="Arial" w:hAnsi="Arial" w:cs="Arial"/>
          <w:i w:val="0"/>
          <w:iCs w:val="0"/>
          <w:sz w:val="18"/>
        </w:rPr>
        <w:t xml:space="preserve">  public function getAll()</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return $this-&gt;query(</w:t>
      </w:r>
      <w:r>
        <w:rPr>
          <w:rFonts w:hint="default" w:ascii="Arial" w:hAnsi="Arial" w:cs="Arial"/>
          <w:i w:val="0"/>
          <w:iCs w:val="0"/>
          <w:sz w:val="18"/>
        </w:rPr>
        <w:br w:type="textWrapping"/>
      </w:r>
      <w:r>
        <w:rPr>
          <w:rFonts w:hint="default" w:ascii="Arial" w:hAnsi="Arial" w:cs="Arial"/>
          <w:i w:val="0"/>
          <w:iCs w:val="0"/>
          <w:sz w:val="18"/>
        </w:rPr>
        <w:t xml:space="preserve">      "SELECT id, category, title, is_active, created_by, created_at</w:t>
      </w:r>
      <w:r>
        <w:rPr>
          <w:rFonts w:hint="default" w:ascii="Arial" w:hAnsi="Arial" w:cs="Arial"/>
          <w:i w:val="0"/>
          <w:iCs w:val="0"/>
          <w:sz w:val="18"/>
        </w:rPr>
        <w:br w:type="textWrapping"/>
      </w:r>
      <w:r>
        <w:rPr>
          <w:rFonts w:hint="default" w:ascii="Arial" w:hAnsi="Arial" w:cs="Arial"/>
          <w:i w:val="0"/>
          <w:iCs w:val="0"/>
          <w:sz w:val="18"/>
        </w:rPr>
        <w:t xml:space="preserve">         FROM teacch_task_bank</w:t>
      </w:r>
      <w:r>
        <w:rPr>
          <w:rFonts w:hint="default" w:ascii="Arial" w:hAnsi="Arial" w:cs="Arial"/>
          <w:i w:val="0"/>
          <w:iCs w:val="0"/>
          <w:sz w:val="18"/>
        </w:rPr>
        <w:br w:type="textWrapping"/>
      </w:r>
      <w:r>
        <w:rPr>
          <w:rFonts w:hint="default" w:ascii="Arial" w:hAnsi="Arial" w:cs="Arial"/>
          <w:i w:val="0"/>
          <w:iCs w:val="0"/>
          <w:sz w:val="18"/>
        </w:rPr>
        <w:t xml:space="preserve">        ORDER BY created_at DESC"</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public function getActive()</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return $this-&gt;query(</w:t>
      </w:r>
      <w:r>
        <w:rPr>
          <w:rFonts w:hint="default" w:ascii="Arial" w:hAnsi="Arial" w:cs="Arial"/>
          <w:i w:val="0"/>
          <w:iCs w:val="0"/>
          <w:sz w:val="18"/>
        </w:rPr>
        <w:br w:type="textWrapping"/>
      </w:r>
      <w:r>
        <w:rPr>
          <w:rFonts w:hint="default" w:ascii="Arial" w:hAnsi="Arial" w:cs="Arial"/>
          <w:i w:val="0"/>
          <w:iCs w:val="0"/>
          <w:sz w:val="18"/>
        </w:rPr>
        <w:t xml:space="preserve">      "SELECT id, category, title</w:t>
      </w:r>
      <w:r>
        <w:rPr>
          <w:rFonts w:hint="default" w:ascii="Arial" w:hAnsi="Arial" w:cs="Arial"/>
          <w:i w:val="0"/>
          <w:iCs w:val="0"/>
          <w:sz w:val="18"/>
        </w:rPr>
        <w:br w:type="textWrapping"/>
      </w:r>
      <w:r>
        <w:rPr>
          <w:rFonts w:hint="default" w:ascii="Arial" w:hAnsi="Arial" w:cs="Arial"/>
          <w:i w:val="0"/>
          <w:iCs w:val="0"/>
          <w:sz w:val="18"/>
        </w:rPr>
        <w:t xml:space="preserve">         FROM teacch_task_bank</w:t>
      </w:r>
      <w:r>
        <w:rPr>
          <w:rFonts w:hint="default" w:ascii="Arial" w:hAnsi="Arial" w:cs="Arial"/>
          <w:i w:val="0"/>
          <w:iCs w:val="0"/>
          <w:sz w:val="18"/>
        </w:rPr>
        <w:br w:type="textWrapping"/>
      </w:r>
      <w:r>
        <w:rPr>
          <w:rFonts w:hint="default" w:ascii="Arial" w:hAnsi="Arial" w:cs="Arial"/>
          <w:i w:val="0"/>
          <w:iCs w:val="0"/>
          <w:sz w:val="18"/>
        </w:rPr>
        <w:t xml:space="preserve">        WHERE is_active = 1</w:t>
      </w:r>
      <w:r>
        <w:rPr>
          <w:rFonts w:hint="default" w:ascii="Arial" w:hAnsi="Arial" w:cs="Arial"/>
          <w:i w:val="0"/>
          <w:iCs w:val="0"/>
          <w:sz w:val="18"/>
        </w:rPr>
        <w:br w:type="textWrapping"/>
      </w:r>
      <w:r>
        <w:rPr>
          <w:rFonts w:hint="default" w:ascii="Arial" w:hAnsi="Arial" w:cs="Arial"/>
          <w:i w:val="0"/>
          <w:iCs w:val="0"/>
          <w:sz w:val="18"/>
        </w:rPr>
        <w:t xml:space="preserve">        ORDER BY category ASC, created_at DESC"</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public function addEntry($category, $title, $createdBy)</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return $this-&gt;query(</w:t>
      </w:r>
      <w:r>
        <w:rPr>
          <w:rFonts w:hint="default" w:ascii="Arial" w:hAnsi="Arial" w:cs="Arial"/>
          <w:i w:val="0"/>
          <w:iCs w:val="0"/>
          <w:sz w:val="18"/>
        </w:rPr>
        <w:br w:type="textWrapping"/>
      </w:r>
      <w:r>
        <w:rPr>
          <w:rFonts w:hint="default" w:ascii="Arial" w:hAnsi="Arial" w:cs="Arial"/>
          <w:i w:val="0"/>
          <w:iCs w:val="0"/>
          <w:sz w:val="18"/>
        </w:rPr>
        <w:t xml:space="preserve">      "INSERT INTO teacch_task_bank (category, title, is_active, created_by)</w:t>
      </w:r>
      <w:r>
        <w:rPr>
          <w:rFonts w:hint="default" w:ascii="Arial" w:hAnsi="Arial" w:cs="Arial"/>
          <w:i w:val="0"/>
          <w:iCs w:val="0"/>
          <w:sz w:val="18"/>
        </w:rPr>
        <w:br w:type="textWrapping"/>
      </w:r>
      <w:r>
        <w:rPr>
          <w:rFonts w:hint="default" w:ascii="Arial" w:hAnsi="Arial" w:cs="Arial"/>
          <w:i w:val="0"/>
          <w:iCs w:val="0"/>
          <w:sz w:val="18"/>
        </w:rPr>
        <w:t xml:space="preserve">       VALUES (:category, :title, 1, :created_by)",</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'category'   =&gt; $category,</w:t>
      </w:r>
      <w:r>
        <w:rPr>
          <w:rFonts w:hint="default" w:ascii="Arial" w:hAnsi="Arial" w:cs="Arial"/>
          <w:i w:val="0"/>
          <w:iCs w:val="0"/>
          <w:sz w:val="18"/>
        </w:rPr>
        <w:br w:type="textWrapping"/>
      </w:r>
      <w:r>
        <w:rPr>
          <w:rFonts w:hint="default" w:ascii="Arial" w:hAnsi="Arial" w:cs="Arial"/>
          <w:i w:val="0"/>
          <w:iCs w:val="0"/>
          <w:sz w:val="18"/>
        </w:rPr>
        <w:t xml:space="preserve">        'title'      =&gt; $title,</w:t>
      </w:r>
      <w:r>
        <w:rPr>
          <w:rFonts w:hint="default" w:ascii="Arial" w:hAnsi="Arial" w:cs="Arial"/>
          <w:i w:val="0"/>
          <w:iCs w:val="0"/>
          <w:sz w:val="18"/>
        </w:rPr>
        <w:br w:type="textWrapping"/>
      </w:r>
      <w:r>
        <w:rPr>
          <w:rFonts w:hint="default" w:ascii="Arial" w:hAnsi="Arial" w:cs="Arial"/>
          <w:i w:val="0"/>
          <w:iCs w:val="0"/>
          <w:sz w:val="18"/>
        </w:rPr>
        <w:t xml:space="preserve">        'created_by' =&gt; $createdBy,</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public function updateEntry($id, $category, $title)</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return $this-&gt;query(</w:t>
      </w:r>
      <w:r>
        <w:rPr>
          <w:rFonts w:hint="default" w:ascii="Arial" w:hAnsi="Arial" w:cs="Arial"/>
          <w:i w:val="0"/>
          <w:iCs w:val="0"/>
          <w:sz w:val="18"/>
        </w:rPr>
        <w:br w:type="textWrapping"/>
      </w:r>
      <w:r>
        <w:rPr>
          <w:rFonts w:hint="default" w:ascii="Arial" w:hAnsi="Arial" w:cs="Arial"/>
          <w:i w:val="0"/>
          <w:iCs w:val="0"/>
          <w:sz w:val="18"/>
        </w:rPr>
        <w:t xml:space="preserve">      "UPDATE teacch_task_bank</w:t>
      </w:r>
      <w:r>
        <w:rPr>
          <w:rFonts w:hint="default" w:ascii="Arial" w:hAnsi="Arial" w:cs="Arial"/>
          <w:i w:val="0"/>
          <w:iCs w:val="0"/>
          <w:sz w:val="18"/>
        </w:rPr>
        <w:br w:type="textWrapping"/>
      </w:r>
      <w:r>
        <w:rPr>
          <w:rFonts w:hint="default" w:ascii="Arial" w:hAnsi="Arial" w:cs="Arial"/>
          <w:i w:val="0"/>
          <w:iCs w:val="0"/>
          <w:sz w:val="18"/>
        </w:rPr>
        <w:t xml:space="preserve">          SET category = :category, title = :title</w:t>
      </w:r>
      <w:r>
        <w:rPr>
          <w:rFonts w:hint="default" w:ascii="Arial" w:hAnsi="Arial" w:cs="Arial"/>
          <w:i w:val="0"/>
          <w:iCs w:val="0"/>
          <w:sz w:val="18"/>
        </w:rPr>
        <w:br w:type="textWrapping"/>
      </w:r>
      <w:r>
        <w:rPr>
          <w:rFonts w:hint="default" w:ascii="Arial" w:hAnsi="Arial" w:cs="Arial"/>
          <w:i w:val="0"/>
          <w:iCs w:val="0"/>
          <w:sz w:val="18"/>
        </w:rPr>
        <w:t xml:space="preserve">        WHERE id = :id",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'id'       =&gt; $id,</w:t>
      </w:r>
      <w:r>
        <w:rPr>
          <w:rFonts w:hint="default" w:ascii="Arial" w:hAnsi="Arial" w:cs="Arial"/>
          <w:i w:val="0"/>
          <w:iCs w:val="0"/>
          <w:sz w:val="18"/>
        </w:rPr>
        <w:br w:type="textWrapping"/>
      </w:r>
      <w:r>
        <w:rPr>
          <w:rFonts w:hint="default" w:ascii="Arial" w:hAnsi="Arial" w:cs="Arial"/>
          <w:i w:val="0"/>
          <w:iCs w:val="0"/>
          <w:sz w:val="18"/>
        </w:rPr>
        <w:t xml:space="preserve">        'category' =&gt; $category,</w:t>
      </w:r>
      <w:r>
        <w:rPr>
          <w:rFonts w:hint="default" w:ascii="Arial" w:hAnsi="Arial" w:cs="Arial"/>
          <w:i w:val="0"/>
          <w:iCs w:val="0"/>
          <w:sz w:val="18"/>
        </w:rPr>
        <w:br w:type="textWrapping"/>
      </w:r>
      <w:r>
        <w:rPr>
          <w:rFonts w:hint="default" w:ascii="Arial" w:hAnsi="Arial" w:cs="Arial"/>
          <w:i w:val="0"/>
          <w:iCs w:val="0"/>
          <w:sz w:val="18"/>
        </w:rPr>
        <w:t xml:space="preserve">        'title'    =&gt; $title,</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public function setActive($id, $isActive)</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return $this-&gt;query(</w:t>
      </w:r>
      <w:r>
        <w:rPr>
          <w:rFonts w:hint="default" w:ascii="Arial" w:hAnsi="Arial" w:cs="Arial"/>
          <w:i w:val="0"/>
          <w:iCs w:val="0"/>
          <w:sz w:val="18"/>
        </w:rPr>
        <w:br w:type="textWrapping"/>
      </w:r>
      <w:r>
        <w:rPr>
          <w:rFonts w:hint="default" w:ascii="Arial" w:hAnsi="Arial" w:cs="Arial"/>
          <w:i w:val="0"/>
          <w:iCs w:val="0"/>
          <w:sz w:val="18"/>
        </w:rPr>
        <w:t xml:space="preserve">      "UPDATE teacch_task_bank</w:t>
      </w:r>
      <w:r>
        <w:rPr>
          <w:rFonts w:hint="default" w:ascii="Arial" w:hAnsi="Arial" w:cs="Arial"/>
          <w:i w:val="0"/>
          <w:iCs w:val="0"/>
          <w:sz w:val="18"/>
        </w:rPr>
        <w:br w:type="textWrapping"/>
      </w:r>
      <w:r>
        <w:rPr>
          <w:rFonts w:hint="default" w:ascii="Arial" w:hAnsi="Arial" w:cs="Arial"/>
          <w:i w:val="0"/>
          <w:iCs w:val="0"/>
          <w:sz w:val="18"/>
        </w:rPr>
        <w:t xml:space="preserve">          SET is_active = :is_active</w:t>
      </w:r>
      <w:r>
        <w:rPr>
          <w:rFonts w:hint="default" w:ascii="Arial" w:hAnsi="Arial" w:cs="Arial"/>
          <w:i w:val="0"/>
          <w:iCs w:val="0"/>
          <w:sz w:val="18"/>
        </w:rPr>
        <w:br w:type="textWrapping"/>
      </w:r>
      <w:r>
        <w:rPr>
          <w:rFonts w:hint="default" w:ascii="Arial" w:hAnsi="Arial" w:cs="Arial"/>
          <w:i w:val="0"/>
          <w:iCs w:val="0"/>
          <w:sz w:val="18"/>
        </w:rPr>
        <w:t xml:space="preserve">        WHERE id = :id",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'id'        =&gt; $id,</w:t>
      </w:r>
      <w:r>
        <w:rPr>
          <w:rFonts w:hint="default" w:ascii="Arial" w:hAnsi="Arial" w:cs="Arial"/>
          <w:i w:val="0"/>
          <w:iCs w:val="0"/>
          <w:sz w:val="18"/>
        </w:rPr>
        <w:br w:type="textWrapping"/>
      </w:r>
      <w:r>
        <w:rPr>
          <w:rFonts w:hint="default" w:ascii="Arial" w:hAnsi="Arial" w:cs="Arial"/>
          <w:i w:val="0"/>
          <w:iCs w:val="0"/>
          <w:sz w:val="18"/>
        </w:rPr>
        <w:t xml:space="preserve">        'is_active' =&gt; $isActive,</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p>
    <w:p w14:paraId="0997C854">
      <w:pPr>
        <w:rPr>
          <w:rFonts w:hint="default" w:ascii="Arial" w:hAnsi="Arial" w:cs="Arial"/>
          <w:i w:val="0"/>
          <w:iCs w:val="0"/>
        </w:rPr>
      </w:pPr>
      <w:r>
        <w:rPr>
          <w:rFonts w:hint="default" w:ascii="Arial" w:hAnsi="Arial" w:cs="Arial"/>
          <w:i w:val="0"/>
          <w:iCs w:val="0"/>
        </w:rPr>
        <w:br w:type="page"/>
      </w:r>
    </w:p>
    <w:p w14:paraId="6E7C14D7">
      <w:pPr>
        <w:pStyle w:val="3"/>
        <w:rPr>
          <w:rFonts w:hint="default" w:ascii="Arial" w:hAnsi="Arial" w:cs="Arial"/>
          <w:i w:val="0"/>
          <w:iCs w:val="0"/>
        </w:rPr>
      </w:pPr>
      <w:r>
        <w:rPr>
          <w:rFonts w:hint="default" w:ascii="Arial" w:hAnsi="Arial" w:cs="Arial"/>
          <w:i w:val="0"/>
          <w:iCs w:val="0"/>
        </w:rPr>
        <w:t>app\models\Teacher.php</w:t>
      </w:r>
    </w:p>
    <w:p w14:paraId="17DD0F1D">
      <w:pPr>
        <w:pStyle w:val="156"/>
        <w:rPr>
          <w:rFonts w:hint="default" w:ascii="Arial" w:hAnsi="Arial" w:cs="Arial"/>
          <w:i w:val="0"/>
          <w:iCs w:val="0"/>
        </w:rPr>
      </w:pP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t>class Teacher extends User</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t xml:space="preserve">  protected $table = 'users';</w:t>
      </w:r>
      <w:r>
        <w:rPr>
          <w:rFonts w:hint="default" w:ascii="Arial" w:hAnsi="Arial" w:cs="Arial"/>
          <w:i w:val="0"/>
          <w:iCs w:val="0"/>
          <w:sz w:val="18"/>
        </w:rPr>
        <w:br w:type="textWrapping"/>
      </w:r>
      <w:r>
        <w:rPr>
          <w:rFonts w:hint="default" w:ascii="Arial" w:hAnsi="Arial" w:cs="Arial"/>
          <w:i w:val="0"/>
          <w:iCs w:val="0"/>
          <w:sz w:val="18"/>
        </w:rPr>
        <w:t xml:space="preserve">  public function getMyStudents($teacherId = null)</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if (!$teacherId) {</w:t>
      </w:r>
      <w:r>
        <w:rPr>
          <w:rFonts w:hint="default" w:ascii="Arial" w:hAnsi="Arial" w:cs="Arial"/>
          <w:i w:val="0"/>
          <w:iCs w:val="0"/>
          <w:sz w:val="18"/>
        </w:rPr>
        <w:br w:type="textWrapping"/>
      </w:r>
      <w:r>
        <w:rPr>
          <w:rFonts w:hint="default" w:ascii="Arial" w:hAnsi="Arial" w:cs="Arial"/>
          <w:i w:val="0"/>
          <w:iCs w:val="0"/>
          <w:sz w:val="18"/>
        </w:rPr>
        <w:t xml:space="preserve">      return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return $this-&gt;query(</w:t>
      </w:r>
      <w:r>
        <w:rPr>
          <w:rFonts w:hint="default" w:ascii="Arial" w:hAnsi="Arial" w:cs="Arial"/>
          <w:i w:val="0"/>
          <w:iCs w:val="0"/>
          <w:sz w:val="18"/>
        </w:rPr>
        <w:br w:type="textWrapping"/>
      </w:r>
      <w:r>
        <w:rPr>
          <w:rFonts w:hint="default" w:ascii="Arial" w:hAnsi="Arial" w:cs="Arial"/>
          <w:i w:val="0"/>
          <w:iCs w:val="0"/>
          <w:sz w:val="18"/>
        </w:rPr>
        <w:t xml:space="preserve">      "SELECT s.*</w:t>
      </w:r>
      <w:r>
        <w:rPr>
          <w:rFonts w:hint="default" w:ascii="Arial" w:hAnsi="Arial" w:cs="Arial"/>
          <w:i w:val="0"/>
          <w:iCs w:val="0"/>
          <w:sz w:val="18"/>
        </w:rPr>
        <w:br w:type="textWrapping"/>
      </w:r>
      <w:r>
        <w:rPr>
          <w:rFonts w:hint="default" w:ascii="Arial" w:hAnsi="Arial" w:cs="Arial"/>
          <w:i w:val="0"/>
          <w:iCs w:val="0"/>
          <w:sz w:val="18"/>
        </w:rPr>
        <w:t xml:space="preserve">         FROM students s</w:t>
      </w:r>
      <w:r>
        <w:rPr>
          <w:rFonts w:hint="default" w:ascii="Arial" w:hAnsi="Arial" w:cs="Arial"/>
          <w:i w:val="0"/>
          <w:iCs w:val="0"/>
          <w:sz w:val="18"/>
        </w:rPr>
        <w:br w:type="textWrapping"/>
      </w:r>
      <w:r>
        <w:rPr>
          <w:rFonts w:hint="default" w:ascii="Arial" w:hAnsi="Arial" w:cs="Arial"/>
          <w:i w:val="0"/>
          <w:iCs w:val="0"/>
          <w:sz w:val="18"/>
        </w:rPr>
        <w:t xml:space="preserve">         JOIN student_assignments sa ON s.id = sa.student_id</w:t>
      </w:r>
      <w:r>
        <w:rPr>
          <w:rFonts w:hint="default" w:ascii="Arial" w:hAnsi="Arial" w:cs="Arial"/>
          <w:i w:val="0"/>
          <w:iCs w:val="0"/>
          <w:sz w:val="18"/>
        </w:rPr>
        <w:br w:type="textWrapping"/>
      </w:r>
      <w:r>
        <w:rPr>
          <w:rFonts w:hint="default" w:ascii="Arial" w:hAnsi="Arial" w:cs="Arial"/>
          <w:i w:val="0"/>
          <w:iCs w:val="0"/>
          <w:sz w:val="18"/>
        </w:rPr>
        <w:t xml:space="preserve">        WHERE sa.user_id   = :teacher_id</w:t>
      </w:r>
      <w:r>
        <w:rPr>
          <w:rFonts w:hint="default" w:ascii="Arial" w:hAnsi="Arial" w:cs="Arial"/>
          <w:i w:val="0"/>
          <w:iCs w:val="0"/>
          <w:sz w:val="18"/>
        </w:rPr>
        <w:br w:type="textWrapping"/>
      </w:r>
      <w:r>
        <w:rPr>
          <w:rFonts w:hint="default" w:ascii="Arial" w:hAnsi="Arial" w:cs="Arial"/>
          <w:i w:val="0"/>
          <w:iCs w:val="0"/>
          <w:sz w:val="18"/>
        </w:rPr>
        <w:t xml:space="preserve">          AND sa.role_type = 'teacher'</w:t>
      </w:r>
      <w:r>
        <w:rPr>
          <w:rFonts w:hint="default" w:ascii="Arial" w:hAnsi="Arial" w:cs="Arial"/>
          <w:i w:val="0"/>
          <w:iCs w:val="0"/>
          <w:sz w:val="18"/>
        </w:rPr>
        <w:br w:type="textWrapping"/>
      </w:r>
      <w:r>
        <w:rPr>
          <w:rFonts w:hint="default" w:ascii="Arial" w:hAnsi="Arial" w:cs="Arial"/>
          <w:i w:val="0"/>
          <w:iCs w:val="0"/>
          <w:sz w:val="18"/>
        </w:rPr>
        <w:t xml:space="preserve">          AND sa.end_date  IS NULL</w:t>
      </w:r>
      <w:r>
        <w:rPr>
          <w:rFonts w:hint="default" w:ascii="Arial" w:hAnsi="Arial" w:cs="Arial"/>
          <w:i w:val="0"/>
          <w:iCs w:val="0"/>
          <w:sz w:val="18"/>
        </w:rPr>
        <w:br w:type="textWrapping"/>
      </w:r>
      <w:r>
        <w:rPr>
          <w:rFonts w:hint="default" w:ascii="Arial" w:hAnsi="Arial" w:cs="Arial"/>
          <w:i w:val="0"/>
          <w:iCs w:val="0"/>
          <w:sz w:val="18"/>
        </w:rPr>
        <w:t xml:space="preserve">          AND s.is_active  = 1</w:t>
      </w:r>
      <w:r>
        <w:rPr>
          <w:rFonts w:hint="default" w:ascii="Arial" w:hAnsi="Arial" w:cs="Arial"/>
          <w:i w:val="0"/>
          <w:iCs w:val="0"/>
          <w:sz w:val="18"/>
        </w:rPr>
        <w:br w:type="textWrapping"/>
      </w:r>
      <w:r>
        <w:rPr>
          <w:rFonts w:hint="default" w:ascii="Arial" w:hAnsi="Arial" w:cs="Arial"/>
          <w:i w:val="0"/>
          <w:iCs w:val="0"/>
          <w:sz w:val="18"/>
        </w:rPr>
        <w:t xml:space="preserve">        ORDER BY s.last_name ASC",</w:t>
      </w:r>
      <w:r>
        <w:rPr>
          <w:rFonts w:hint="default" w:ascii="Arial" w:hAnsi="Arial" w:cs="Arial"/>
          <w:i w:val="0"/>
          <w:iCs w:val="0"/>
          <w:sz w:val="18"/>
        </w:rPr>
        <w:br w:type="textWrapping"/>
      </w:r>
      <w:r>
        <w:rPr>
          <w:rFonts w:hint="default" w:ascii="Arial" w:hAnsi="Arial" w:cs="Arial"/>
          <w:i w:val="0"/>
          <w:iCs w:val="0"/>
          <w:sz w:val="18"/>
        </w:rPr>
        <w:t xml:space="preserve">      ['teacher_id' =&gt; $teacherId]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public function countMyStudents($teacherId)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$students = $this-&gt;getMyStudents($teacherId);</w:t>
      </w:r>
      <w:r>
        <w:rPr>
          <w:rFonts w:hint="default" w:ascii="Arial" w:hAnsi="Arial" w:cs="Arial"/>
          <w:i w:val="0"/>
          <w:iCs w:val="0"/>
          <w:sz w:val="18"/>
        </w:rPr>
        <w:br w:type="textWrapping"/>
      </w:r>
      <w:r>
        <w:rPr>
          <w:rFonts w:hint="default" w:ascii="Arial" w:hAnsi="Arial" w:cs="Arial"/>
          <w:i w:val="0"/>
          <w:iCs w:val="0"/>
          <w:sz w:val="18"/>
        </w:rPr>
        <w:t xml:space="preserve">    return is_array($students) ? count($students) : 0;</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public function isThisStudentMine($studentId, $teacherId)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if (!$teacherId) {</w:t>
      </w:r>
      <w:r>
        <w:rPr>
          <w:rFonts w:hint="default" w:ascii="Arial" w:hAnsi="Arial" w:cs="Arial"/>
          <w:i w:val="0"/>
          <w:iCs w:val="0"/>
          <w:sz w:val="18"/>
        </w:rPr>
        <w:br w:type="textWrapping"/>
      </w:r>
      <w:r>
        <w:rPr>
          <w:rFonts w:hint="default" w:ascii="Arial" w:hAnsi="Arial" w:cs="Arial"/>
          <w:i w:val="0"/>
          <w:iCs w:val="0"/>
          <w:sz w:val="18"/>
        </w:rPr>
        <w:t xml:space="preserve">      return false;</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$result = $this-&gt;query(</w:t>
      </w:r>
      <w:r>
        <w:rPr>
          <w:rFonts w:hint="default" w:ascii="Arial" w:hAnsi="Arial" w:cs="Arial"/>
          <w:i w:val="0"/>
          <w:iCs w:val="0"/>
          <w:sz w:val="18"/>
        </w:rPr>
        <w:br w:type="textWrapping"/>
      </w:r>
      <w:r>
        <w:rPr>
          <w:rFonts w:hint="default" w:ascii="Arial" w:hAnsi="Arial" w:cs="Arial"/>
          <w:i w:val="0"/>
          <w:iCs w:val="0"/>
          <w:sz w:val="18"/>
        </w:rPr>
        <w:t xml:space="preserve">      "SELECT COUNT(*) AS count</w:t>
      </w:r>
      <w:r>
        <w:rPr>
          <w:rFonts w:hint="default" w:ascii="Arial" w:hAnsi="Arial" w:cs="Arial"/>
          <w:i w:val="0"/>
          <w:iCs w:val="0"/>
          <w:sz w:val="18"/>
        </w:rPr>
        <w:br w:type="textWrapping"/>
      </w:r>
      <w:r>
        <w:rPr>
          <w:rFonts w:hint="default" w:ascii="Arial" w:hAnsi="Arial" w:cs="Arial"/>
          <w:i w:val="0"/>
          <w:iCs w:val="0"/>
          <w:sz w:val="18"/>
        </w:rPr>
        <w:t xml:space="preserve">         FROM student_assignments</w:t>
      </w:r>
      <w:r>
        <w:rPr>
          <w:rFonts w:hint="default" w:ascii="Arial" w:hAnsi="Arial" w:cs="Arial"/>
          <w:i w:val="0"/>
          <w:iCs w:val="0"/>
          <w:sz w:val="18"/>
        </w:rPr>
        <w:br w:type="textWrapping"/>
      </w:r>
      <w:r>
        <w:rPr>
          <w:rFonts w:hint="default" w:ascii="Arial" w:hAnsi="Arial" w:cs="Arial"/>
          <w:i w:val="0"/>
          <w:iCs w:val="0"/>
          <w:sz w:val="18"/>
        </w:rPr>
        <w:t xml:space="preserve">        WHERE user_id   = :teacher_id</w:t>
      </w:r>
      <w:r>
        <w:rPr>
          <w:rFonts w:hint="default" w:ascii="Arial" w:hAnsi="Arial" w:cs="Arial"/>
          <w:i w:val="0"/>
          <w:iCs w:val="0"/>
          <w:sz w:val="18"/>
        </w:rPr>
        <w:br w:type="textWrapping"/>
      </w:r>
      <w:r>
        <w:rPr>
          <w:rFonts w:hint="default" w:ascii="Arial" w:hAnsi="Arial" w:cs="Arial"/>
          <w:i w:val="0"/>
          <w:iCs w:val="0"/>
          <w:sz w:val="18"/>
        </w:rPr>
        <w:t xml:space="preserve">          AND student_id = :student_id</w:t>
      </w:r>
      <w:r>
        <w:rPr>
          <w:rFonts w:hint="default" w:ascii="Arial" w:hAnsi="Arial" w:cs="Arial"/>
          <w:i w:val="0"/>
          <w:iCs w:val="0"/>
          <w:sz w:val="18"/>
        </w:rPr>
        <w:br w:type="textWrapping"/>
      </w:r>
      <w:r>
        <w:rPr>
          <w:rFonts w:hint="default" w:ascii="Arial" w:hAnsi="Arial" w:cs="Arial"/>
          <w:i w:val="0"/>
          <w:iCs w:val="0"/>
          <w:sz w:val="18"/>
        </w:rPr>
        <w:t xml:space="preserve">          AND role_type  = 'teacher'</w:t>
      </w:r>
      <w:r>
        <w:rPr>
          <w:rFonts w:hint="default" w:ascii="Arial" w:hAnsi="Arial" w:cs="Arial"/>
          <w:i w:val="0"/>
          <w:iCs w:val="0"/>
          <w:sz w:val="18"/>
        </w:rPr>
        <w:br w:type="textWrapping"/>
      </w:r>
      <w:r>
        <w:rPr>
          <w:rFonts w:hint="default" w:ascii="Arial" w:hAnsi="Arial" w:cs="Arial"/>
          <w:i w:val="0"/>
          <w:iCs w:val="0"/>
          <w:sz w:val="18"/>
        </w:rPr>
        <w:t xml:space="preserve">          AND end_date   IS NULL",</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'teacher_id' =&gt; $teacherId,</w:t>
      </w:r>
      <w:r>
        <w:rPr>
          <w:rFonts w:hint="default" w:ascii="Arial" w:hAnsi="Arial" w:cs="Arial"/>
          <w:i w:val="0"/>
          <w:iCs w:val="0"/>
          <w:sz w:val="18"/>
        </w:rPr>
        <w:br w:type="textWrapping"/>
      </w:r>
      <w:r>
        <w:rPr>
          <w:rFonts w:hint="default" w:ascii="Arial" w:hAnsi="Arial" w:cs="Arial"/>
          <w:i w:val="0"/>
          <w:iCs w:val="0"/>
          <w:sz w:val="18"/>
        </w:rPr>
        <w:t xml:space="preserve">        'student_id' =&gt; $studentId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return $result &amp;&amp; isset($result[0]-&gt;count) &amp;&amp; $result[0]-&gt;count &gt; 0;</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p>
    <w:p w14:paraId="6CE3A5C7">
      <w:pPr>
        <w:rPr>
          <w:rFonts w:hint="default" w:ascii="Arial" w:hAnsi="Arial" w:cs="Arial"/>
          <w:i w:val="0"/>
          <w:iCs w:val="0"/>
        </w:rPr>
      </w:pPr>
      <w:r>
        <w:rPr>
          <w:rFonts w:hint="default" w:ascii="Arial" w:hAnsi="Arial" w:cs="Arial"/>
          <w:i w:val="0"/>
          <w:iCs w:val="0"/>
        </w:rPr>
        <w:br w:type="page"/>
      </w:r>
    </w:p>
    <w:p w14:paraId="56BB925E">
      <w:pPr>
        <w:pStyle w:val="3"/>
        <w:rPr>
          <w:rFonts w:hint="default" w:ascii="Arial" w:hAnsi="Arial" w:cs="Arial"/>
          <w:i w:val="0"/>
          <w:iCs w:val="0"/>
        </w:rPr>
      </w:pPr>
      <w:r>
        <w:rPr>
          <w:rFonts w:hint="default" w:ascii="Arial" w:hAnsi="Arial" w:cs="Arial"/>
          <w:i w:val="0"/>
          <w:iCs w:val="0"/>
        </w:rPr>
        <w:t>app\models\Therapist.php</w:t>
      </w:r>
    </w:p>
    <w:p w14:paraId="4A086A0D">
      <w:pPr>
        <w:pStyle w:val="156"/>
        <w:rPr>
          <w:rFonts w:hint="default" w:ascii="Arial" w:hAnsi="Arial" w:cs="Arial"/>
          <w:i w:val="0"/>
          <w:iCs w:val="0"/>
        </w:rPr>
      </w:pP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t>class Therapist extends User</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t xml:space="preserve">  protected $table = 'users';</w:t>
      </w:r>
      <w:r>
        <w:rPr>
          <w:rFonts w:hint="default" w:ascii="Arial" w:hAnsi="Arial" w:cs="Arial"/>
          <w:i w:val="0"/>
          <w:iCs w:val="0"/>
          <w:sz w:val="18"/>
        </w:rPr>
        <w:br w:type="textWrapping"/>
      </w:r>
      <w:r>
        <w:rPr>
          <w:rFonts w:hint="default" w:ascii="Arial" w:hAnsi="Arial" w:cs="Arial"/>
          <w:i w:val="0"/>
          <w:iCs w:val="0"/>
          <w:sz w:val="18"/>
        </w:rPr>
        <w:t xml:space="preserve">  public function getMyStudents($therapistId = null)</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if (!$therapistId) {</w:t>
      </w:r>
      <w:r>
        <w:rPr>
          <w:rFonts w:hint="default" w:ascii="Arial" w:hAnsi="Arial" w:cs="Arial"/>
          <w:i w:val="0"/>
          <w:iCs w:val="0"/>
          <w:sz w:val="18"/>
        </w:rPr>
        <w:br w:type="textWrapping"/>
      </w:r>
      <w:r>
        <w:rPr>
          <w:rFonts w:hint="default" w:ascii="Arial" w:hAnsi="Arial" w:cs="Arial"/>
          <w:i w:val="0"/>
          <w:iCs w:val="0"/>
          <w:sz w:val="18"/>
        </w:rPr>
        <w:t xml:space="preserve">      return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return $this-&gt;query(</w:t>
      </w:r>
      <w:r>
        <w:rPr>
          <w:rFonts w:hint="default" w:ascii="Arial" w:hAnsi="Arial" w:cs="Arial"/>
          <w:i w:val="0"/>
          <w:iCs w:val="0"/>
          <w:sz w:val="18"/>
        </w:rPr>
        <w:br w:type="textWrapping"/>
      </w:r>
      <w:r>
        <w:rPr>
          <w:rFonts w:hint="default" w:ascii="Arial" w:hAnsi="Arial" w:cs="Arial"/>
          <w:i w:val="0"/>
          <w:iCs w:val="0"/>
          <w:sz w:val="18"/>
        </w:rPr>
        <w:t xml:space="preserve">      "SELECT s.*</w:t>
      </w:r>
      <w:r>
        <w:rPr>
          <w:rFonts w:hint="default" w:ascii="Arial" w:hAnsi="Arial" w:cs="Arial"/>
          <w:i w:val="0"/>
          <w:iCs w:val="0"/>
          <w:sz w:val="18"/>
        </w:rPr>
        <w:br w:type="textWrapping"/>
      </w:r>
      <w:r>
        <w:rPr>
          <w:rFonts w:hint="default" w:ascii="Arial" w:hAnsi="Arial" w:cs="Arial"/>
          <w:i w:val="0"/>
          <w:iCs w:val="0"/>
          <w:sz w:val="18"/>
        </w:rPr>
        <w:t xml:space="preserve">         FROM students s</w:t>
      </w:r>
      <w:r>
        <w:rPr>
          <w:rFonts w:hint="default" w:ascii="Arial" w:hAnsi="Arial" w:cs="Arial"/>
          <w:i w:val="0"/>
          <w:iCs w:val="0"/>
          <w:sz w:val="18"/>
        </w:rPr>
        <w:br w:type="textWrapping"/>
      </w:r>
      <w:r>
        <w:rPr>
          <w:rFonts w:hint="default" w:ascii="Arial" w:hAnsi="Arial" w:cs="Arial"/>
          <w:i w:val="0"/>
          <w:iCs w:val="0"/>
          <w:sz w:val="18"/>
        </w:rPr>
        <w:t xml:space="preserve">         JOIN student_assignments sa ON s.id = sa.student_id</w:t>
      </w:r>
      <w:r>
        <w:rPr>
          <w:rFonts w:hint="default" w:ascii="Arial" w:hAnsi="Arial" w:cs="Arial"/>
          <w:i w:val="0"/>
          <w:iCs w:val="0"/>
          <w:sz w:val="18"/>
        </w:rPr>
        <w:br w:type="textWrapping"/>
      </w:r>
      <w:r>
        <w:rPr>
          <w:rFonts w:hint="default" w:ascii="Arial" w:hAnsi="Arial" w:cs="Arial"/>
          <w:i w:val="0"/>
          <w:iCs w:val="0"/>
          <w:sz w:val="18"/>
        </w:rPr>
        <w:t xml:space="preserve">        WHERE sa.user_id   = :therapist_id</w:t>
      </w:r>
      <w:r>
        <w:rPr>
          <w:rFonts w:hint="default" w:ascii="Arial" w:hAnsi="Arial" w:cs="Arial"/>
          <w:i w:val="0"/>
          <w:iCs w:val="0"/>
          <w:sz w:val="18"/>
        </w:rPr>
        <w:br w:type="textWrapping"/>
      </w:r>
      <w:r>
        <w:rPr>
          <w:rFonts w:hint="default" w:ascii="Arial" w:hAnsi="Arial" w:cs="Arial"/>
          <w:i w:val="0"/>
          <w:iCs w:val="0"/>
          <w:sz w:val="18"/>
        </w:rPr>
        <w:t xml:space="preserve">          AND sa.role_type = 'therapist'</w:t>
      </w:r>
      <w:r>
        <w:rPr>
          <w:rFonts w:hint="default" w:ascii="Arial" w:hAnsi="Arial" w:cs="Arial"/>
          <w:i w:val="0"/>
          <w:iCs w:val="0"/>
          <w:sz w:val="18"/>
        </w:rPr>
        <w:br w:type="textWrapping"/>
      </w:r>
      <w:r>
        <w:rPr>
          <w:rFonts w:hint="default" w:ascii="Arial" w:hAnsi="Arial" w:cs="Arial"/>
          <w:i w:val="0"/>
          <w:iCs w:val="0"/>
          <w:sz w:val="18"/>
        </w:rPr>
        <w:t xml:space="preserve">          AND sa.end_date  IS NULL</w:t>
      </w:r>
      <w:r>
        <w:rPr>
          <w:rFonts w:hint="default" w:ascii="Arial" w:hAnsi="Arial" w:cs="Arial"/>
          <w:i w:val="0"/>
          <w:iCs w:val="0"/>
          <w:sz w:val="18"/>
        </w:rPr>
        <w:br w:type="textWrapping"/>
      </w:r>
      <w:r>
        <w:rPr>
          <w:rFonts w:hint="default" w:ascii="Arial" w:hAnsi="Arial" w:cs="Arial"/>
          <w:i w:val="0"/>
          <w:iCs w:val="0"/>
          <w:sz w:val="18"/>
        </w:rPr>
        <w:t xml:space="preserve">          AND s.is_active  = 1</w:t>
      </w:r>
      <w:r>
        <w:rPr>
          <w:rFonts w:hint="default" w:ascii="Arial" w:hAnsi="Arial" w:cs="Arial"/>
          <w:i w:val="0"/>
          <w:iCs w:val="0"/>
          <w:sz w:val="18"/>
        </w:rPr>
        <w:br w:type="textWrapping"/>
      </w:r>
      <w:r>
        <w:rPr>
          <w:rFonts w:hint="default" w:ascii="Arial" w:hAnsi="Arial" w:cs="Arial"/>
          <w:i w:val="0"/>
          <w:iCs w:val="0"/>
          <w:sz w:val="18"/>
        </w:rPr>
        <w:t xml:space="preserve">        ORDER BY s.last_name ASC",</w:t>
      </w:r>
      <w:r>
        <w:rPr>
          <w:rFonts w:hint="default" w:ascii="Arial" w:hAnsi="Arial" w:cs="Arial"/>
          <w:i w:val="0"/>
          <w:iCs w:val="0"/>
          <w:sz w:val="18"/>
        </w:rPr>
        <w:br w:type="textWrapping"/>
      </w:r>
      <w:r>
        <w:rPr>
          <w:rFonts w:hint="default" w:ascii="Arial" w:hAnsi="Arial" w:cs="Arial"/>
          <w:i w:val="0"/>
          <w:iCs w:val="0"/>
          <w:sz w:val="18"/>
        </w:rPr>
        <w:t xml:space="preserve">      ['therapist_id' =&gt; $therapistId]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public function countMyStudents($therapistId)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$students = $this-&gt;getMyStudents($therapistId);</w:t>
      </w:r>
      <w:r>
        <w:rPr>
          <w:rFonts w:hint="default" w:ascii="Arial" w:hAnsi="Arial" w:cs="Arial"/>
          <w:i w:val="0"/>
          <w:iCs w:val="0"/>
          <w:sz w:val="18"/>
        </w:rPr>
        <w:br w:type="textWrapping"/>
      </w:r>
      <w:r>
        <w:rPr>
          <w:rFonts w:hint="default" w:ascii="Arial" w:hAnsi="Arial" w:cs="Arial"/>
          <w:i w:val="0"/>
          <w:iCs w:val="0"/>
          <w:sz w:val="18"/>
        </w:rPr>
        <w:t xml:space="preserve">    return is_array($students) ? count($students) : 0;</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public function isThisStudentMine($studentId, $therapistId)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if (!$therapistId) {</w:t>
      </w:r>
      <w:r>
        <w:rPr>
          <w:rFonts w:hint="default" w:ascii="Arial" w:hAnsi="Arial" w:cs="Arial"/>
          <w:i w:val="0"/>
          <w:iCs w:val="0"/>
          <w:sz w:val="18"/>
        </w:rPr>
        <w:br w:type="textWrapping"/>
      </w:r>
      <w:r>
        <w:rPr>
          <w:rFonts w:hint="default" w:ascii="Arial" w:hAnsi="Arial" w:cs="Arial"/>
          <w:i w:val="0"/>
          <w:iCs w:val="0"/>
          <w:sz w:val="18"/>
        </w:rPr>
        <w:t xml:space="preserve">      return false;</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$result = $this-&gt;query(</w:t>
      </w:r>
      <w:r>
        <w:rPr>
          <w:rFonts w:hint="default" w:ascii="Arial" w:hAnsi="Arial" w:cs="Arial"/>
          <w:i w:val="0"/>
          <w:iCs w:val="0"/>
          <w:sz w:val="18"/>
        </w:rPr>
        <w:br w:type="textWrapping"/>
      </w:r>
      <w:r>
        <w:rPr>
          <w:rFonts w:hint="default" w:ascii="Arial" w:hAnsi="Arial" w:cs="Arial"/>
          <w:i w:val="0"/>
          <w:iCs w:val="0"/>
          <w:sz w:val="18"/>
        </w:rPr>
        <w:t xml:space="preserve">      "SELECT COUNT(*) AS count</w:t>
      </w:r>
      <w:r>
        <w:rPr>
          <w:rFonts w:hint="default" w:ascii="Arial" w:hAnsi="Arial" w:cs="Arial"/>
          <w:i w:val="0"/>
          <w:iCs w:val="0"/>
          <w:sz w:val="18"/>
        </w:rPr>
        <w:br w:type="textWrapping"/>
      </w:r>
      <w:r>
        <w:rPr>
          <w:rFonts w:hint="default" w:ascii="Arial" w:hAnsi="Arial" w:cs="Arial"/>
          <w:i w:val="0"/>
          <w:iCs w:val="0"/>
          <w:sz w:val="18"/>
        </w:rPr>
        <w:t xml:space="preserve">         FROM student_assignments</w:t>
      </w:r>
      <w:r>
        <w:rPr>
          <w:rFonts w:hint="default" w:ascii="Arial" w:hAnsi="Arial" w:cs="Arial"/>
          <w:i w:val="0"/>
          <w:iCs w:val="0"/>
          <w:sz w:val="18"/>
        </w:rPr>
        <w:br w:type="textWrapping"/>
      </w:r>
      <w:r>
        <w:rPr>
          <w:rFonts w:hint="default" w:ascii="Arial" w:hAnsi="Arial" w:cs="Arial"/>
          <w:i w:val="0"/>
          <w:iCs w:val="0"/>
          <w:sz w:val="18"/>
        </w:rPr>
        <w:t xml:space="preserve">        WHERE user_id   = :therapist_id</w:t>
      </w:r>
      <w:r>
        <w:rPr>
          <w:rFonts w:hint="default" w:ascii="Arial" w:hAnsi="Arial" w:cs="Arial"/>
          <w:i w:val="0"/>
          <w:iCs w:val="0"/>
          <w:sz w:val="18"/>
        </w:rPr>
        <w:br w:type="textWrapping"/>
      </w:r>
      <w:r>
        <w:rPr>
          <w:rFonts w:hint="default" w:ascii="Arial" w:hAnsi="Arial" w:cs="Arial"/>
          <w:i w:val="0"/>
          <w:iCs w:val="0"/>
          <w:sz w:val="18"/>
        </w:rPr>
        <w:t xml:space="preserve">          AND student_id = :student_id</w:t>
      </w:r>
      <w:r>
        <w:rPr>
          <w:rFonts w:hint="default" w:ascii="Arial" w:hAnsi="Arial" w:cs="Arial"/>
          <w:i w:val="0"/>
          <w:iCs w:val="0"/>
          <w:sz w:val="18"/>
        </w:rPr>
        <w:br w:type="textWrapping"/>
      </w:r>
      <w:r>
        <w:rPr>
          <w:rFonts w:hint="default" w:ascii="Arial" w:hAnsi="Arial" w:cs="Arial"/>
          <w:i w:val="0"/>
          <w:iCs w:val="0"/>
          <w:sz w:val="18"/>
        </w:rPr>
        <w:t xml:space="preserve">          AND role_type  = 'therapist'</w:t>
      </w:r>
      <w:r>
        <w:rPr>
          <w:rFonts w:hint="default" w:ascii="Arial" w:hAnsi="Arial" w:cs="Arial"/>
          <w:i w:val="0"/>
          <w:iCs w:val="0"/>
          <w:sz w:val="18"/>
        </w:rPr>
        <w:br w:type="textWrapping"/>
      </w:r>
      <w:r>
        <w:rPr>
          <w:rFonts w:hint="default" w:ascii="Arial" w:hAnsi="Arial" w:cs="Arial"/>
          <w:i w:val="0"/>
          <w:iCs w:val="0"/>
          <w:sz w:val="18"/>
        </w:rPr>
        <w:t xml:space="preserve">          AND end_date   IS NULL",</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'therapist_id' =&gt; $therapistId,</w:t>
      </w:r>
      <w:r>
        <w:rPr>
          <w:rFonts w:hint="default" w:ascii="Arial" w:hAnsi="Arial" w:cs="Arial"/>
          <w:i w:val="0"/>
          <w:iCs w:val="0"/>
          <w:sz w:val="18"/>
        </w:rPr>
        <w:br w:type="textWrapping"/>
      </w:r>
      <w:r>
        <w:rPr>
          <w:rFonts w:hint="default" w:ascii="Arial" w:hAnsi="Arial" w:cs="Arial"/>
          <w:i w:val="0"/>
          <w:iCs w:val="0"/>
          <w:sz w:val="18"/>
        </w:rPr>
        <w:t xml:space="preserve">        'student_id'   =&gt; $studentId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return $result &amp;&amp; isset($result[0]-&gt;count) &amp;&amp; $result[0]-&gt;count &gt; 0;</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p>
    <w:p w14:paraId="234FBF0F">
      <w:pPr>
        <w:rPr>
          <w:rFonts w:hint="default" w:ascii="Arial" w:hAnsi="Arial" w:cs="Arial"/>
          <w:i w:val="0"/>
          <w:iCs w:val="0"/>
        </w:rPr>
      </w:pPr>
      <w:r>
        <w:rPr>
          <w:rFonts w:hint="default" w:ascii="Arial" w:hAnsi="Arial" w:cs="Arial"/>
          <w:i w:val="0"/>
          <w:iCs w:val="0"/>
        </w:rPr>
        <w:br w:type="page"/>
      </w:r>
    </w:p>
    <w:p w14:paraId="1E300C2A">
      <w:pPr>
        <w:pStyle w:val="3"/>
        <w:rPr>
          <w:rFonts w:hint="default" w:ascii="Arial" w:hAnsi="Arial" w:cs="Arial"/>
          <w:i w:val="0"/>
          <w:iCs w:val="0"/>
        </w:rPr>
      </w:pPr>
      <w:r>
        <w:rPr>
          <w:rFonts w:hint="default" w:ascii="Arial" w:hAnsi="Arial" w:cs="Arial"/>
          <w:i w:val="0"/>
          <w:iCs w:val="0"/>
        </w:rPr>
        <w:t>app\models\TherapySession.php</w:t>
      </w:r>
    </w:p>
    <w:p w14:paraId="3DA96E80">
      <w:pPr>
        <w:pStyle w:val="156"/>
        <w:rPr>
          <w:rFonts w:hint="default" w:ascii="Arial" w:hAnsi="Arial" w:cs="Arial"/>
          <w:i w:val="0"/>
          <w:iCs w:val="0"/>
        </w:rPr>
      </w:pP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t>class TherapySession extends Model</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t xml:space="preserve">  protected $table        = 'therapy_sessions';</w:t>
      </w:r>
      <w:r>
        <w:rPr>
          <w:rFonts w:hint="default" w:ascii="Arial" w:hAnsi="Arial" w:cs="Arial"/>
          <w:i w:val="0"/>
          <w:iCs w:val="0"/>
          <w:sz w:val="18"/>
        </w:rPr>
        <w:br w:type="textWrapping"/>
      </w:r>
      <w:r>
        <w:rPr>
          <w:rFonts w:hint="default" w:ascii="Arial" w:hAnsi="Arial" w:cs="Arial"/>
          <w:i w:val="0"/>
          <w:iCs w:val="0"/>
          <w:sz w:val="18"/>
        </w:rPr>
        <w:t xml:space="preserve">  protected $order_column = 'session_date';</w:t>
      </w:r>
      <w:r>
        <w:rPr>
          <w:rFonts w:hint="default" w:ascii="Arial" w:hAnsi="Arial" w:cs="Arial"/>
          <w:i w:val="0"/>
          <w:iCs w:val="0"/>
          <w:sz w:val="18"/>
        </w:rPr>
        <w:br w:type="textWrapping"/>
      </w:r>
      <w:r>
        <w:rPr>
          <w:rFonts w:hint="default" w:ascii="Arial" w:hAnsi="Arial" w:cs="Arial"/>
          <w:i w:val="0"/>
          <w:iCs w:val="0"/>
          <w:sz w:val="18"/>
        </w:rPr>
        <w:t xml:space="preserve">  protected $order_type   = 'desc';</w:t>
      </w:r>
      <w:r>
        <w:rPr>
          <w:rFonts w:hint="default" w:ascii="Arial" w:hAnsi="Arial" w:cs="Arial"/>
          <w:i w:val="0"/>
          <w:iCs w:val="0"/>
          <w:sz w:val="18"/>
        </w:rPr>
        <w:br w:type="textWrapping"/>
      </w:r>
      <w:r>
        <w:rPr>
          <w:rFonts w:hint="default" w:ascii="Arial" w:hAnsi="Arial" w:cs="Arial"/>
          <w:i w:val="0"/>
          <w:iCs w:val="0"/>
          <w:sz w:val="18"/>
        </w:rPr>
        <w:t xml:space="preserve">  public function getSessionsForStudent($studentId)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return $this-&gt;query(</w:t>
      </w:r>
      <w:r>
        <w:rPr>
          <w:rFonts w:hint="default" w:ascii="Arial" w:hAnsi="Arial" w:cs="Arial"/>
          <w:i w:val="0"/>
          <w:iCs w:val="0"/>
          <w:sz w:val="18"/>
        </w:rPr>
        <w:br w:type="textWrapping"/>
      </w:r>
      <w:r>
        <w:rPr>
          <w:rFonts w:hint="default" w:ascii="Arial" w:hAnsi="Arial" w:cs="Arial"/>
          <w:i w:val="0"/>
          <w:iCs w:val="0"/>
          <w:sz w:val="18"/>
        </w:rPr>
        <w:t xml:space="preserve">      "SELECT ts.*, ig.goal_text AS goal_addressed</w:t>
      </w:r>
      <w:r>
        <w:rPr>
          <w:rFonts w:hint="default" w:ascii="Arial" w:hAnsi="Arial" w:cs="Arial"/>
          <w:i w:val="0"/>
          <w:iCs w:val="0"/>
          <w:sz w:val="18"/>
        </w:rPr>
        <w:br w:type="textWrapping"/>
      </w:r>
      <w:r>
        <w:rPr>
          <w:rFonts w:hint="default" w:ascii="Arial" w:hAnsi="Arial" w:cs="Arial"/>
          <w:i w:val="0"/>
          <w:iCs w:val="0"/>
          <w:sz w:val="18"/>
        </w:rPr>
        <w:t xml:space="preserve">         FROM therapy_sessions ts</w:t>
      </w:r>
      <w:r>
        <w:rPr>
          <w:rFonts w:hint="default" w:ascii="Arial" w:hAnsi="Arial" w:cs="Arial"/>
          <w:i w:val="0"/>
          <w:iCs w:val="0"/>
          <w:sz w:val="18"/>
        </w:rPr>
        <w:br w:type="textWrapping"/>
      </w:r>
      <w:r>
        <w:rPr>
          <w:rFonts w:hint="default" w:ascii="Arial" w:hAnsi="Arial" w:cs="Arial"/>
          <w:i w:val="0"/>
          <w:iCs w:val="0"/>
          <w:sz w:val="18"/>
        </w:rPr>
        <w:t xml:space="preserve">         LEFT JOIN iep_goals ig ON ts.goal_addressed_id = ig.id</w:t>
      </w:r>
      <w:r>
        <w:rPr>
          <w:rFonts w:hint="default" w:ascii="Arial" w:hAnsi="Arial" w:cs="Arial"/>
          <w:i w:val="0"/>
          <w:iCs w:val="0"/>
          <w:sz w:val="18"/>
        </w:rPr>
        <w:br w:type="textWrapping"/>
      </w:r>
      <w:r>
        <w:rPr>
          <w:rFonts w:hint="default" w:ascii="Arial" w:hAnsi="Arial" w:cs="Arial"/>
          <w:i w:val="0"/>
          <w:iCs w:val="0"/>
          <w:sz w:val="18"/>
        </w:rPr>
        <w:t xml:space="preserve">        WHERE ts.student_id = :student_id</w:t>
      </w:r>
      <w:r>
        <w:rPr>
          <w:rFonts w:hint="default" w:ascii="Arial" w:hAnsi="Arial" w:cs="Arial"/>
          <w:i w:val="0"/>
          <w:iCs w:val="0"/>
          <w:sz w:val="18"/>
        </w:rPr>
        <w:br w:type="textWrapping"/>
      </w:r>
      <w:r>
        <w:rPr>
          <w:rFonts w:hint="default" w:ascii="Arial" w:hAnsi="Arial" w:cs="Arial"/>
          <w:i w:val="0"/>
          <w:iCs w:val="0"/>
          <w:sz w:val="18"/>
        </w:rPr>
        <w:t xml:space="preserve">        ORDER BY ts.session_date DESC, ts.created_at DESC",</w:t>
      </w:r>
      <w:r>
        <w:rPr>
          <w:rFonts w:hint="default" w:ascii="Arial" w:hAnsi="Arial" w:cs="Arial"/>
          <w:i w:val="0"/>
          <w:iCs w:val="0"/>
          <w:sz w:val="18"/>
        </w:rPr>
        <w:br w:type="textWrapping"/>
      </w:r>
      <w:r>
        <w:rPr>
          <w:rFonts w:hint="default" w:ascii="Arial" w:hAnsi="Arial" w:cs="Arial"/>
          <w:i w:val="0"/>
          <w:iCs w:val="0"/>
          <w:sz w:val="18"/>
        </w:rPr>
        <w:t xml:space="preserve">      ['student_id' =&gt; $studentId]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public function getRecentSessionsForTherapist($therapistId, $limit = 5)</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return $this-&gt;query(</w:t>
      </w:r>
      <w:r>
        <w:rPr>
          <w:rFonts w:hint="default" w:ascii="Arial" w:hAnsi="Arial" w:cs="Arial"/>
          <w:i w:val="0"/>
          <w:iCs w:val="0"/>
          <w:sz w:val="18"/>
        </w:rPr>
        <w:br w:type="textWrapping"/>
      </w:r>
      <w:r>
        <w:rPr>
          <w:rFonts w:hint="default" w:ascii="Arial" w:hAnsi="Arial" w:cs="Arial"/>
          <w:i w:val="0"/>
          <w:iCs w:val="0"/>
          <w:sz w:val="18"/>
        </w:rPr>
        <w:t xml:space="preserve">      "SELECT ts.*,</w:t>
      </w:r>
      <w:r>
        <w:rPr>
          <w:rFonts w:hint="default" w:ascii="Arial" w:hAnsi="Arial" w:cs="Arial"/>
          <w:i w:val="0"/>
          <w:iCs w:val="0"/>
          <w:sz w:val="18"/>
        </w:rPr>
        <w:br w:type="textWrapping"/>
      </w:r>
      <w:r>
        <w:rPr>
          <w:rFonts w:hint="default" w:ascii="Arial" w:hAnsi="Arial" w:cs="Arial"/>
          <w:i w:val="0"/>
          <w:iCs w:val="0"/>
          <w:sz w:val="18"/>
        </w:rPr>
        <w:t xml:space="preserve">              s.first_name AS student_first_name,</w:t>
      </w:r>
      <w:r>
        <w:rPr>
          <w:rFonts w:hint="default" w:ascii="Arial" w:hAnsi="Arial" w:cs="Arial"/>
          <w:i w:val="0"/>
          <w:iCs w:val="0"/>
          <w:sz w:val="18"/>
        </w:rPr>
        <w:br w:type="textWrapping"/>
      </w:r>
      <w:r>
        <w:rPr>
          <w:rFonts w:hint="default" w:ascii="Arial" w:hAnsi="Arial" w:cs="Arial"/>
          <w:i w:val="0"/>
          <w:iCs w:val="0"/>
          <w:sz w:val="18"/>
        </w:rPr>
        <w:t xml:space="preserve">              s.last_name  AS student_last_name,</w:t>
      </w:r>
      <w:r>
        <w:rPr>
          <w:rFonts w:hint="default" w:ascii="Arial" w:hAnsi="Arial" w:cs="Arial"/>
          <w:i w:val="0"/>
          <w:iCs w:val="0"/>
          <w:sz w:val="18"/>
        </w:rPr>
        <w:br w:type="textWrapping"/>
      </w:r>
      <w:r>
        <w:rPr>
          <w:rFonts w:hint="default" w:ascii="Arial" w:hAnsi="Arial" w:cs="Arial"/>
          <w:i w:val="0"/>
          <w:iCs w:val="0"/>
          <w:sz w:val="18"/>
        </w:rPr>
        <w:t xml:space="preserve">              ig.goal_text AS goal_addressed</w:t>
      </w:r>
      <w:r>
        <w:rPr>
          <w:rFonts w:hint="default" w:ascii="Arial" w:hAnsi="Arial" w:cs="Arial"/>
          <w:i w:val="0"/>
          <w:iCs w:val="0"/>
          <w:sz w:val="18"/>
        </w:rPr>
        <w:br w:type="textWrapping"/>
      </w:r>
      <w:r>
        <w:rPr>
          <w:rFonts w:hint="default" w:ascii="Arial" w:hAnsi="Arial" w:cs="Arial"/>
          <w:i w:val="0"/>
          <w:iCs w:val="0"/>
          <w:sz w:val="18"/>
        </w:rPr>
        <w:t xml:space="preserve">         FROM therapy_sessions ts</w:t>
      </w:r>
      <w:r>
        <w:rPr>
          <w:rFonts w:hint="default" w:ascii="Arial" w:hAnsi="Arial" w:cs="Arial"/>
          <w:i w:val="0"/>
          <w:iCs w:val="0"/>
          <w:sz w:val="18"/>
        </w:rPr>
        <w:br w:type="textWrapping"/>
      </w:r>
      <w:r>
        <w:rPr>
          <w:rFonts w:hint="default" w:ascii="Arial" w:hAnsi="Arial" w:cs="Arial"/>
          <w:i w:val="0"/>
          <w:iCs w:val="0"/>
          <w:sz w:val="18"/>
        </w:rPr>
        <w:t xml:space="preserve">         JOIN students s ON ts.student_id = s.id</w:t>
      </w:r>
      <w:r>
        <w:rPr>
          <w:rFonts w:hint="default" w:ascii="Arial" w:hAnsi="Arial" w:cs="Arial"/>
          <w:i w:val="0"/>
          <w:iCs w:val="0"/>
          <w:sz w:val="18"/>
        </w:rPr>
        <w:br w:type="textWrapping"/>
      </w:r>
      <w:r>
        <w:rPr>
          <w:rFonts w:hint="default" w:ascii="Arial" w:hAnsi="Arial" w:cs="Arial"/>
          <w:i w:val="0"/>
          <w:iCs w:val="0"/>
          <w:sz w:val="18"/>
        </w:rPr>
        <w:t xml:space="preserve">         LEFT JOIN iep_goals ig ON ts.goal_addressed_id = ig.id</w:t>
      </w:r>
      <w:r>
        <w:rPr>
          <w:rFonts w:hint="default" w:ascii="Arial" w:hAnsi="Arial" w:cs="Arial"/>
          <w:i w:val="0"/>
          <w:iCs w:val="0"/>
          <w:sz w:val="18"/>
        </w:rPr>
        <w:br w:type="textWrapping"/>
      </w:r>
      <w:r>
        <w:rPr>
          <w:rFonts w:hint="default" w:ascii="Arial" w:hAnsi="Arial" w:cs="Arial"/>
          <w:i w:val="0"/>
          <w:iCs w:val="0"/>
          <w:sz w:val="18"/>
        </w:rPr>
        <w:t xml:space="preserve">        WHERE ts.therapist_id = :therapist_id</w:t>
      </w:r>
      <w:r>
        <w:rPr>
          <w:rFonts w:hint="default" w:ascii="Arial" w:hAnsi="Arial" w:cs="Arial"/>
          <w:i w:val="0"/>
          <w:iCs w:val="0"/>
          <w:sz w:val="18"/>
        </w:rPr>
        <w:br w:type="textWrapping"/>
      </w:r>
      <w:r>
        <w:rPr>
          <w:rFonts w:hint="default" w:ascii="Arial" w:hAnsi="Arial" w:cs="Arial"/>
          <w:i w:val="0"/>
          <w:iCs w:val="0"/>
          <w:sz w:val="18"/>
        </w:rPr>
        <w:t xml:space="preserve">        ORDER BY ts.session_date DESC, ts.created_at DESC</w:t>
      </w:r>
      <w:r>
        <w:rPr>
          <w:rFonts w:hint="default" w:ascii="Arial" w:hAnsi="Arial" w:cs="Arial"/>
          <w:i w:val="0"/>
          <w:iCs w:val="0"/>
          <w:sz w:val="18"/>
        </w:rPr>
        <w:br w:type="textWrapping"/>
      </w:r>
      <w:r>
        <w:rPr>
          <w:rFonts w:hint="default" w:ascii="Arial" w:hAnsi="Arial" w:cs="Arial"/>
          <w:i w:val="0"/>
          <w:iCs w:val="0"/>
          <w:sz w:val="18"/>
        </w:rPr>
        <w:t xml:space="preserve">        LIMIT :limit",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'therapist_id' =&gt; $therapistId,</w:t>
      </w:r>
      <w:r>
        <w:rPr>
          <w:rFonts w:hint="default" w:ascii="Arial" w:hAnsi="Arial" w:cs="Arial"/>
          <w:i w:val="0"/>
          <w:iCs w:val="0"/>
          <w:sz w:val="18"/>
        </w:rPr>
        <w:br w:type="textWrapping"/>
      </w:r>
      <w:r>
        <w:rPr>
          <w:rFonts w:hint="default" w:ascii="Arial" w:hAnsi="Arial" w:cs="Arial"/>
          <w:i w:val="0"/>
          <w:iCs w:val="0"/>
          <w:sz w:val="18"/>
        </w:rPr>
        <w:t xml:space="preserve">        'limit'        =&gt; (int)$limit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public function countSessionsForTherapist($therapistId)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$result = $this-&gt;query(</w:t>
      </w:r>
      <w:r>
        <w:rPr>
          <w:rFonts w:hint="default" w:ascii="Arial" w:hAnsi="Arial" w:cs="Arial"/>
          <w:i w:val="0"/>
          <w:iCs w:val="0"/>
          <w:sz w:val="18"/>
        </w:rPr>
        <w:br w:type="textWrapping"/>
      </w:r>
      <w:r>
        <w:rPr>
          <w:rFonts w:hint="default" w:ascii="Arial" w:hAnsi="Arial" w:cs="Arial"/>
          <w:i w:val="0"/>
          <w:iCs w:val="0"/>
          <w:sz w:val="18"/>
        </w:rPr>
        <w:t xml:space="preserve">      "SELECT COUNT(*) AS count</w:t>
      </w:r>
      <w:r>
        <w:rPr>
          <w:rFonts w:hint="default" w:ascii="Arial" w:hAnsi="Arial" w:cs="Arial"/>
          <w:i w:val="0"/>
          <w:iCs w:val="0"/>
          <w:sz w:val="18"/>
        </w:rPr>
        <w:br w:type="textWrapping"/>
      </w:r>
      <w:r>
        <w:rPr>
          <w:rFonts w:hint="default" w:ascii="Arial" w:hAnsi="Arial" w:cs="Arial"/>
          <w:i w:val="0"/>
          <w:iCs w:val="0"/>
          <w:sz w:val="18"/>
        </w:rPr>
        <w:t xml:space="preserve">         FROM therapy_sessions</w:t>
      </w:r>
      <w:r>
        <w:rPr>
          <w:rFonts w:hint="default" w:ascii="Arial" w:hAnsi="Arial" w:cs="Arial"/>
          <w:i w:val="0"/>
          <w:iCs w:val="0"/>
          <w:sz w:val="18"/>
        </w:rPr>
        <w:br w:type="textWrapping"/>
      </w:r>
      <w:r>
        <w:rPr>
          <w:rFonts w:hint="default" w:ascii="Arial" w:hAnsi="Arial" w:cs="Arial"/>
          <w:i w:val="0"/>
          <w:iCs w:val="0"/>
          <w:sz w:val="18"/>
        </w:rPr>
        <w:t xml:space="preserve">        WHERE therapist_id = :therapist_id",</w:t>
      </w:r>
      <w:r>
        <w:rPr>
          <w:rFonts w:hint="default" w:ascii="Arial" w:hAnsi="Arial" w:cs="Arial"/>
          <w:i w:val="0"/>
          <w:iCs w:val="0"/>
          <w:sz w:val="18"/>
        </w:rPr>
        <w:br w:type="textWrapping"/>
      </w:r>
      <w:r>
        <w:rPr>
          <w:rFonts w:hint="default" w:ascii="Arial" w:hAnsi="Arial" w:cs="Arial"/>
          <w:i w:val="0"/>
          <w:iCs w:val="0"/>
          <w:sz w:val="18"/>
        </w:rPr>
        <w:t xml:space="preserve">      ['therapist_id' =&gt; $therapistId]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if ($result &amp;&amp; isset($result[0]-&gt;count)) {</w:t>
      </w:r>
      <w:r>
        <w:rPr>
          <w:rFonts w:hint="default" w:ascii="Arial" w:hAnsi="Arial" w:cs="Arial"/>
          <w:i w:val="0"/>
          <w:iCs w:val="0"/>
          <w:sz w:val="18"/>
        </w:rPr>
        <w:br w:type="textWrapping"/>
      </w:r>
      <w:r>
        <w:rPr>
          <w:rFonts w:hint="default" w:ascii="Arial" w:hAnsi="Arial" w:cs="Arial"/>
          <w:i w:val="0"/>
          <w:iCs w:val="0"/>
          <w:sz w:val="18"/>
        </w:rPr>
        <w:t xml:space="preserve">      return (int)$result[0]-&gt;count;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return 0;</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public function countScheduledForTherapist($therapistId)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$result = $this-&gt;query(</w:t>
      </w:r>
      <w:r>
        <w:rPr>
          <w:rFonts w:hint="default" w:ascii="Arial" w:hAnsi="Arial" w:cs="Arial"/>
          <w:i w:val="0"/>
          <w:iCs w:val="0"/>
          <w:sz w:val="18"/>
        </w:rPr>
        <w:br w:type="textWrapping"/>
      </w:r>
      <w:r>
        <w:rPr>
          <w:rFonts w:hint="default" w:ascii="Arial" w:hAnsi="Arial" w:cs="Arial"/>
          <w:i w:val="0"/>
          <w:iCs w:val="0"/>
          <w:sz w:val="18"/>
        </w:rPr>
        <w:t xml:space="preserve">      "SELECT COUNT(*) AS count</w:t>
      </w:r>
      <w:r>
        <w:rPr>
          <w:rFonts w:hint="default" w:ascii="Arial" w:hAnsi="Arial" w:cs="Arial"/>
          <w:i w:val="0"/>
          <w:iCs w:val="0"/>
          <w:sz w:val="18"/>
        </w:rPr>
        <w:br w:type="textWrapping"/>
      </w:r>
      <w:r>
        <w:rPr>
          <w:rFonts w:hint="default" w:ascii="Arial" w:hAnsi="Arial" w:cs="Arial"/>
          <w:i w:val="0"/>
          <w:iCs w:val="0"/>
          <w:sz w:val="18"/>
        </w:rPr>
        <w:t xml:space="preserve">         FROM therapy_sessions</w:t>
      </w:r>
      <w:r>
        <w:rPr>
          <w:rFonts w:hint="default" w:ascii="Arial" w:hAnsi="Arial" w:cs="Arial"/>
          <w:i w:val="0"/>
          <w:iCs w:val="0"/>
          <w:sz w:val="18"/>
        </w:rPr>
        <w:br w:type="textWrapping"/>
      </w:r>
      <w:r>
        <w:rPr>
          <w:rFonts w:hint="default" w:ascii="Arial" w:hAnsi="Arial" w:cs="Arial"/>
          <w:i w:val="0"/>
          <w:iCs w:val="0"/>
          <w:sz w:val="18"/>
        </w:rPr>
        <w:t xml:space="preserve">        WHERE therapist_id = :therapist_id</w:t>
      </w:r>
      <w:r>
        <w:rPr>
          <w:rFonts w:hint="default" w:ascii="Arial" w:hAnsi="Arial" w:cs="Arial"/>
          <w:i w:val="0"/>
          <w:iCs w:val="0"/>
          <w:sz w:val="18"/>
        </w:rPr>
        <w:br w:type="textWrapping"/>
      </w:r>
      <w:r>
        <w:rPr>
          <w:rFonts w:hint="default" w:ascii="Arial" w:hAnsi="Arial" w:cs="Arial"/>
          <w:i w:val="0"/>
          <w:iCs w:val="0"/>
          <w:sz w:val="18"/>
        </w:rPr>
        <w:t xml:space="preserve">          AND status = 'scheduled'",</w:t>
      </w:r>
      <w:r>
        <w:rPr>
          <w:rFonts w:hint="default" w:ascii="Arial" w:hAnsi="Arial" w:cs="Arial"/>
          <w:i w:val="0"/>
          <w:iCs w:val="0"/>
          <w:sz w:val="18"/>
        </w:rPr>
        <w:br w:type="textWrapping"/>
      </w:r>
      <w:r>
        <w:rPr>
          <w:rFonts w:hint="default" w:ascii="Arial" w:hAnsi="Arial" w:cs="Arial"/>
          <w:i w:val="0"/>
          <w:iCs w:val="0"/>
          <w:sz w:val="18"/>
        </w:rPr>
        <w:t xml:space="preserve">      ['therapist_id' =&gt; $therapistId]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if ($result &amp;&amp; isset($result[0]-&gt;count)) {</w:t>
      </w:r>
      <w:r>
        <w:rPr>
          <w:rFonts w:hint="default" w:ascii="Arial" w:hAnsi="Arial" w:cs="Arial"/>
          <w:i w:val="0"/>
          <w:iCs w:val="0"/>
          <w:sz w:val="18"/>
        </w:rPr>
        <w:br w:type="textWrapping"/>
      </w:r>
      <w:r>
        <w:rPr>
          <w:rFonts w:hint="default" w:ascii="Arial" w:hAnsi="Arial" w:cs="Arial"/>
          <w:i w:val="0"/>
          <w:iCs w:val="0"/>
          <w:sz w:val="18"/>
        </w:rPr>
        <w:t xml:space="preserve">      return (int)$result[0]-&gt;count;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return 0;</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public function getSessionsForStudentInRange($studentId, $startDate, $endDate)</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return $this-&gt;query(</w:t>
      </w:r>
      <w:r>
        <w:rPr>
          <w:rFonts w:hint="default" w:ascii="Arial" w:hAnsi="Arial" w:cs="Arial"/>
          <w:i w:val="0"/>
          <w:iCs w:val="0"/>
          <w:sz w:val="18"/>
        </w:rPr>
        <w:br w:type="textWrapping"/>
      </w:r>
      <w:r>
        <w:rPr>
          <w:rFonts w:hint="default" w:ascii="Arial" w:hAnsi="Arial" w:cs="Arial"/>
          <w:i w:val="0"/>
          <w:iCs w:val="0"/>
          <w:sz w:val="18"/>
        </w:rPr>
        <w:t xml:space="preserve">      "SELECT ts.*, ig.goal_text AS goal_addressed</w:t>
      </w:r>
      <w:r>
        <w:rPr>
          <w:rFonts w:hint="default" w:ascii="Arial" w:hAnsi="Arial" w:cs="Arial"/>
          <w:i w:val="0"/>
          <w:iCs w:val="0"/>
          <w:sz w:val="18"/>
        </w:rPr>
        <w:br w:type="textWrapping"/>
      </w:r>
      <w:r>
        <w:rPr>
          <w:rFonts w:hint="default" w:ascii="Arial" w:hAnsi="Arial" w:cs="Arial"/>
          <w:i w:val="0"/>
          <w:iCs w:val="0"/>
          <w:sz w:val="18"/>
        </w:rPr>
        <w:t xml:space="preserve">         FROM therapy_sessions ts</w:t>
      </w:r>
      <w:r>
        <w:rPr>
          <w:rFonts w:hint="default" w:ascii="Arial" w:hAnsi="Arial" w:cs="Arial"/>
          <w:i w:val="0"/>
          <w:iCs w:val="0"/>
          <w:sz w:val="18"/>
        </w:rPr>
        <w:br w:type="textWrapping"/>
      </w:r>
      <w:r>
        <w:rPr>
          <w:rFonts w:hint="default" w:ascii="Arial" w:hAnsi="Arial" w:cs="Arial"/>
          <w:i w:val="0"/>
          <w:iCs w:val="0"/>
          <w:sz w:val="18"/>
        </w:rPr>
        <w:t xml:space="preserve">         LEFT JOIN iep_goals ig ON ts.goal_addressed_id = ig.id</w:t>
      </w:r>
      <w:r>
        <w:rPr>
          <w:rFonts w:hint="default" w:ascii="Arial" w:hAnsi="Arial" w:cs="Arial"/>
          <w:i w:val="0"/>
          <w:iCs w:val="0"/>
          <w:sz w:val="18"/>
        </w:rPr>
        <w:br w:type="textWrapping"/>
      </w:r>
      <w:r>
        <w:rPr>
          <w:rFonts w:hint="default" w:ascii="Arial" w:hAnsi="Arial" w:cs="Arial"/>
          <w:i w:val="0"/>
          <w:iCs w:val="0"/>
          <w:sz w:val="18"/>
        </w:rPr>
        <w:t xml:space="preserve">        WHERE ts.student_id = :student_id</w:t>
      </w:r>
      <w:r>
        <w:rPr>
          <w:rFonts w:hint="default" w:ascii="Arial" w:hAnsi="Arial" w:cs="Arial"/>
          <w:i w:val="0"/>
          <w:iCs w:val="0"/>
          <w:sz w:val="18"/>
        </w:rPr>
        <w:br w:type="textWrapping"/>
      </w:r>
      <w:r>
        <w:rPr>
          <w:rFonts w:hint="default" w:ascii="Arial" w:hAnsi="Arial" w:cs="Arial"/>
          <w:i w:val="0"/>
          <w:iCs w:val="0"/>
          <w:sz w:val="18"/>
        </w:rPr>
        <w:t xml:space="preserve">          AND ts.session_date &gt;= :start_date</w:t>
      </w:r>
      <w:r>
        <w:rPr>
          <w:rFonts w:hint="default" w:ascii="Arial" w:hAnsi="Arial" w:cs="Arial"/>
          <w:i w:val="0"/>
          <w:iCs w:val="0"/>
          <w:sz w:val="18"/>
        </w:rPr>
        <w:br w:type="textWrapping"/>
      </w:r>
      <w:r>
        <w:rPr>
          <w:rFonts w:hint="default" w:ascii="Arial" w:hAnsi="Arial" w:cs="Arial"/>
          <w:i w:val="0"/>
          <w:iCs w:val="0"/>
          <w:sz w:val="18"/>
        </w:rPr>
        <w:t xml:space="preserve">          AND ts.session_date &lt;= :end_date</w:t>
      </w:r>
      <w:r>
        <w:rPr>
          <w:rFonts w:hint="default" w:ascii="Arial" w:hAnsi="Arial" w:cs="Arial"/>
          <w:i w:val="0"/>
          <w:iCs w:val="0"/>
          <w:sz w:val="18"/>
        </w:rPr>
        <w:br w:type="textWrapping"/>
      </w:r>
      <w:r>
        <w:rPr>
          <w:rFonts w:hint="default" w:ascii="Arial" w:hAnsi="Arial" w:cs="Arial"/>
          <w:i w:val="0"/>
          <w:iCs w:val="0"/>
          <w:sz w:val="18"/>
        </w:rPr>
        <w:t xml:space="preserve">        ORDER BY ts.session_date DESC, ts.created_at DESC",</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'student_id' =&gt; $studentId,</w:t>
      </w:r>
      <w:r>
        <w:rPr>
          <w:rFonts w:hint="default" w:ascii="Arial" w:hAnsi="Arial" w:cs="Arial"/>
          <w:i w:val="0"/>
          <w:iCs w:val="0"/>
          <w:sz w:val="18"/>
        </w:rPr>
        <w:br w:type="textWrapping"/>
      </w:r>
      <w:r>
        <w:rPr>
          <w:rFonts w:hint="default" w:ascii="Arial" w:hAnsi="Arial" w:cs="Arial"/>
          <w:i w:val="0"/>
          <w:iCs w:val="0"/>
          <w:sz w:val="18"/>
        </w:rPr>
        <w:t xml:space="preserve">        'start_date' =&gt; $startDate,</w:t>
      </w:r>
      <w:r>
        <w:rPr>
          <w:rFonts w:hint="default" w:ascii="Arial" w:hAnsi="Arial" w:cs="Arial"/>
          <w:i w:val="0"/>
          <w:iCs w:val="0"/>
          <w:sz w:val="18"/>
        </w:rPr>
        <w:br w:type="textWrapping"/>
      </w:r>
      <w:r>
        <w:rPr>
          <w:rFonts w:hint="default" w:ascii="Arial" w:hAnsi="Arial" w:cs="Arial"/>
          <w:i w:val="0"/>
          <w:iCs w:val="0"/>
          <w:sz w:val="18"/>
        </w:rPr>
        <w:t xml:space="preserve">        'end_date'   =&gt; $endDate,</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p>
    <w:p w14:paraId="3DA6141D">
      <w:pPr>
        <w:rPr>
          <w:rFonts w:hint="default" w:ascii="Arial" w:hAnsi="Arial" w:cs="Arial"/>
          <w:i w:val="0"/>
          <w:iCs w:val="0"/>
        </w:rPr>
      </w:pPr>
      <w:r>
        <w:rPr>
          <w:rFonts w:hint="default" w:ascii="Arial" w:hAnsi="Arial" w:cs="Arial"/>
          <w:i w:val="0"/>
          <w:iCs w:val="0"/>
        </w:rPr>
        <w:br w:type="page"/>
      </w:r>
    </w:p>
    <w:p w14:paraId="2E17E601">
      <w:pPr>
        <w:pStyle w:val="3"/>
        <w:rPr>
          <w:rFonts w:hint="default" w:ascii="Arial" w:hAnsi="Arial" w:cs="Arial"/>
          <w:i w:val="0"/>
          <w:iCs w:val="0"/>
        </w:rPr>
      </w:pPr>
      <w:r>
        <w:rPr>
          <w:rFonts w:hint="default" w:ascii="Arial" w:hAnsi="Arial" w:cs="Arial"/>
          <w:i w:val="0"/>
          <w:iCs w:val="0"/>
        </w:rPr>
        <w:t>app\models\User.php</w:t>
      </w:r>
    </w:p>
    <w:p w14:paraId="05931993">
      <w:pPr>
        <w:pStyle w:val="156"/>
        <w:rPr>
          <w:rFonts w:hint="default" w:ascii="Arial" w:hAnsi="Arial" w:cs="Arial"/>
          <w:i w:val="0"/>
          <w:iCs w:val="0"/>
        </w:rPr>
      </w:pP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class User extends Model</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t xml:space="preserve">  protected $table = 'users';</w:t>
      </w:r>
      <w:r>
        <w:rPr>
          <w:rFonts w:hint="default" w:ascii="Arial" w:hAnsi="Arial" w:cs="Arial"/>
          <w:i w:val="0"/>
          <w:iCs w:val="0"/>
          <w:sz w:val="18"/>
        </w:rPr>
        <w:br w:type="textWrapping"/>
      </w:r>
      <w:r>
        <w:rPr>
          <w:rFonts w:hint="default" w:ascii="Arial" w:hAnsi="Arial" w:cs="Arial"/>
          <w:i w:val="0"/>
          <w:iCs w:val="0"/>
          <w:sz w:val="18"/>
        </w:rPr>
        <w:t xml:space="preserve">  protected $allowedColumns = [</w:t>
      </w:r>
      <w:r>
        <w:rPr>
          <w:rFonts w:hint="default" w:ascii="Arial" w:hAnsi="Arial" w:cs="Arial"/>
          <w:i w:val="0"/>
          <w:iCs w:val="0"/>
          <w:sz w:val="18"/>
        </w:rPr>
        <w:br w:type="textWrapping"/>
      </w:r>
      <w:r>
        <w:rPr>
          <w:rFonts w:hint="default" w:ascii="Arial" w:hAnsi="Arial" w:cs="Arial"/>
          <w:i w:val="0"/>
          <w:iCs w:val="0"/>
          <w:sz w:val="18"/>
        </w:rPr>
        <w:t xml:space="preserve">    'email',</w:t>
      </w:r>
      <w:r>
        <w:rPr>
          <w:rFonts w:hint="default" w:ascii="Arial" w:hAnsi="Arial" w:cs="Arial"/>
          <w:i w:val="0"/>
          <w:iCs w:val="0"/>
          <w:sz w:val="18"/>
        </w:rPr>
        <w:br w:type="textWrapping"/>
      </w:r>
      <w:r>
        <w:rPr>
          <w:rFonts w:hint="default" w:ascii="Arial" w:hAnsi="Arial" w:cs="Arial"/>
          <w:i w:val="0"/>
          <w:iCs w:val="0"/>
          <w:sz w:val="18"/>
        </w:rPr>
        <w:t xml:space="preserve">    'phone',</w:t>
      </w:r>
      <w:r>
        <w:rPr>
          <w:rFonts w:hint="default" w:ascii="Arial" w:hAnsi="Arial" w:cs="Arial"/>
          <w:i w:val="0"/>
          <w:iCs w:val="0"/>
          <w:sz w:val="18"/>
        </w:rPr>
        <w:br w:type="textWrapping"/>
      </w:r>
      <w:r>
        <w:rPr>
          <w:rFonts w:hint="default" w:ascii="Arial" w:hAnsi="Arial" w:cs="Arial"/>
          <w:i w:val="0"/>
          <w:iCs w:val="0"/>
          <w:sz w:val="18"/>
        </w:rPr>
        <w:t xml:space="preserve">    'password',</w:t>
      </w:r>
      <w:r>
        <w:rPr>
          <w:rFonts w:hint="default" w:ascii="Arial" w:hAnsi="Arial" w:cs="Arial"/>
          <w:i w:val="0"/>
          <w:iCs w:val="0"/>
          <w:sz w:val="18"/>
        </w:rPr>
        <w:br w:type="textWrapping"/>
      </w:r>
      <w:r>
        <w:rPr>
          <w:rFonts w:hint="default" w:ascii="Arial" w:hAnsi="Arial" w:cs="Arial"/>
          <w:i w:val="0"/>
          <w:iCs w:val="0"/>
          <w:sz w:val="18"/>
        </w:rPr>
        <w:t xml:space="preserve">    'first_name',</w:t>
      </w:r>
      <w:r>
        <w:rPr>
          <w:rFonts w:hint="default" w:ascii="Arial" w:hAnsi="Arial" w:cs="Arial"/>
          <w:i w:val="0"/>
          <w:iCs w:val="0"/>
          <w:sz w:val="18"/>
        </w:rPr>
        <w:br w:type="textWrapping"/>
      </w:r>
      <w:r>
        <w:rPr>
          <w:rFonts w:hint="default" w:ascii="Arial" w:hAnsi="Arial" w:cs="Arial"/>
          <w:i w:val="0"/>
          <w:iCs w:val="0"/>
          <w:sz w:val="18"/>
        </w:rPr>
        <w:t xml:space="preserve">    'last_name',</w:t>
      </w:r>
      <w:r>
        <w:rPr>
          <w:rFonts w:hint="default" w:ascii="Arial" w:hAnsi="Arial" w:cs="Arial"/>
          <w:i w:val="0"/>
          <w:iCs w:val="0"/>
          <w:sz w:val="18"/>
        </w:rPr>
        <w:br w:type="textWrapping"/>
      </w:r>
      <w:r>
        <w:rPr>
          <w:rFonts w:hint="default" w:ascii="Arial" w:hAnsi="Arial" w:cs="Arial"/>
          <w:i w:val="0"/>
          <w:iCs w:val="0"/>
          <w:sz w:val="18"/>
        </w:rPr>
        <w:t xml:space="preserve">    'role',</w:t>
      </w:r>
      <w:r>
        <w:rPr>
          <w:rFonts w:hint="default" w:ascii="Arial" w:hAnsi="Arial" w:cs="Arial"/>
          <w:i w:val="0"/>
          <w:iCs w:val="0"/>
          <w:sz w:val="18"/>
        </w:rPr>
        <w:br w:type="textWrapping"/>
      </w:r>
      <w:r>
        <w:rPr>
          <w:rFonts w:hint="default" w:ascii="Arial" w:hAnsi="Arial" w:cs="Arial"/>
          <w:i w:val="0"/>
          <w:iCs w:val="0"/>
          <w:sz w:val="18"/>
        </w:rPr>
        <w:t xml:space="preserve">    'is_active',</w:t>
      </w:r>
      <w:r>
        <w:rPr>
          <w:rFonts w:hint="default" w:ascii="Arial" w:hAnsi="Arial" w:cs="Arial"/>
          <w:i w:val="0"/>
          <w:iCs w:val="0"/>
          <w:sz w:val="18"/>
        </w:rPr>
        <w:br w:type="textWrapping"/>
      </w:r>
      <w:r>
        <w:rPr>
          <w:rFonts w:hint="default" w:ascii="Arial" w:hAnsi="Arial" w:cs="Arial"/>
          <w:i w:val="0"/>
          <w:iCs w:val="0"/>
          <w:sz w:val="18"/>
        </w:rPr>
        <w:t xml:space="preserve">    'last_login'</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public function getFullName($user)</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return $user['first_name'] . ' ' . $user['last_name'];</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public function hasRole($user, $role)</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return $user['role'] === $role;</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public function getUserByEmail($email)</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return $this-&gt;first([</w:t>
      </w:r>
      <w:r>
        <w:rPr>
          <w:rFonts w:hint="default" w:ascii="Arial" w:hAnsi="Arial" w:cs="Arial"/>
          <w:i w:val="0"/>
          <w:iCs w:val="0"/>
          <w:sz w:val="18"/>
        </w:rPr>
        <w:br w:type="textWrapping"/>
      </w:r>
      <w:r>
        <w:rPr>
          <w:rFonts w:hint="default" w:ascii="Arial" w:hAnsi="Arial" w:cs="Arial"/>
          <w:i w:val="0"/>
          <w:iCs w:val="0"/>
          <w:sz w:val="18"/>
        </w:rPr>
        <w:t xml:space="preserve">      'email' =&gt; $email</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public function getUsersByRole($role)</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return $this-&gt;where([</w:t>
      </w:r>
      <w:r>
        <w:rPr>
          <w:rFonts w:hint="default" w:ascii="Arial" w:hAnsi="Arial" w:cs="Arial"/>
          <w:i w:val="0"/>
          <w:iCs w:val="0"/>
          <w:sz w:val="18"/>
        </w:rPr>
        <w:br w:type="textWrapping"/>
      </w:r>
      <w:r>
        <w:rPr>
          <w:rFonts w:hint="default" w:ascii="Arial" w:hAnsi="Arial" w:cs="Arial"/>
          <w:i w:val="0"/>
          <w:iCs w:val="0"/>
          <w:sz w:val="18"/>
        </w:rPr>
        <w:t xml:space="preserve">      'role' =&gt; $role,</w:t>
      </w:r>
      <w:r>
        <w:rPr>
          <w:rFonts w:hint="default" w:ascii="Arial" w:hAnsi="Arial" w:cs="Arial"/>
          <w:i w:val="0"/>
          <w:iCs w:val="0"/>
          <w:sz w:val="18"/>
        </w:rPr>
        <w:br w:type="textWrapping"/>
      </w:r>
      <w:r>
        <w:rPr>
          <w:rFonts w:hint="default" w:ascii="Arial" w:hAnsi="Arial" w:cs="Arial"/>
          <w:i w:val="0"/>
          <w:iCs w:val="0"/>
          <w:sz w:val="18"/>
        </w:rPr>
        <w:t xml:space="preserve">      'is_active' =&gt; 1</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public function updateLastLogin($userId)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return $this-&gt;update($userId, [</w:t>
      </w:r>
      <w:r>
        <w:rPr>
          <w:rFonts w:hint="default" w:ascii="Arial" w:hAnsi="Arial" w:cs="Arial"/>
          <w:i w:val="0"/>
          <w:iCs w:val="0"/>
          <w:sz w:val="18"/>
        </w:rPr>
        <w:br w:type="textWrapping"/>
      </w:r>
      <w:r>
        <w:rPr>
          <w:rFonts w:hint="default" w:ascii="Arial" w:hAnsi="Arial" w:cs="Arial"/>
          <w:i w:val="0"/>
          <w:iCs w:val="0"/>
          <w:sz w:val="18"/>
        </w:rPr>
        <w:t xml:space="preserve">      'last_login' =&gt; date('Y-m-d H:i:s')</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public function getAssignedStudents()</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return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public function getById($id)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return $this-&gt;first(['id' =&gt; $id]);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 Update the basic profile details for one user</w:t>
      </w:r>
      <w:r>
        <w:rPr>
          <w:rFonts w:hint="default" w:ascii="Arial" w:hAnsi="Arial" w:cs="Arial"/>
          <w:i w:val="0"/>
          <w:iCs w:val="0"/>
          <w:sz w:val="18"/>
        </w:rPr>
        <w:br w:type="textWrapping"/>
      </w:r>
      <w:r>
        <w:rPr>
          <w:rFonts w:hint="default" w:ascii="Arial" w:hAnsi="Arial" w:cs="Arial"/>
          <w:i w:val="0"/>
          <w:iCs w:val="0"/>
          <w:sz w:val="18"/>
        </w:rPr>
        <w:t xml:space="preserve">  public function updateProfile($id, $firstName, $lastName, $email, $phone)</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return $this-&gt;query(</w:t>
      </w:r>
      <w:r>
        <w:rPr>
          <w:rFonts w:hint="default" w:ascii="Arial" w:hAnsi="Arial" w:cs="Arial"/>
          <w:i w:val="0"/>
          <w:iCs w:val="0"/>
          <w:sz w:val="18"/>
        </w:rPr>
        <w:br w:type="textWrapping"/>
      </w:r>
      <w:r>
        <w:rPr>
          <w:rFonts w:hint="default" w:ascii="Arial" w:hAnsi="Arial" w:cs="Arial"/>
          <w:i w:val="0"/>
          <w:iCs w:val="0"/>
          <w:sz w:val="18"/>
        </w:rPr>
        <w:t xml:space="preserve">      "UPDATE users</w:t>
      </w:r>
      <w:r>
        <w:rPr>
          <w:rFonts w:hint="default" w:ascii="Arial" w:hAnsi="Arial" w:cs="Arial"/>
          <w:i w:val="0"/>
          <w:iCs w:val="0"/>
          <w:sz w:val="18"/>
        </w:rPr>
        <w:br w:type="textWrapping"/>
      </w:r>
      <w:r>
        <w:rPr>
          <w:rFonts w:hint="default" w:ascii="Arial" w:hAnsi="Arial" w:cs="Arial"/>
          <w:i w:val="0"/>
          <w:iCs w:val="0"/>
          <w:sz w:val="18"/>
        </w:rPr>
        <w:t xml:space="preserve">          SET first_name = :first_name,</w:t>
      </w:r>
      <w:r>
        <w:rPr>
          <w:rFonts w:hint="default" w:ascii="Arial" w:hAnsi="Arial" w:cs="Arial"/>
          <w:i w:val="0"/>
          <w:iCs w:val="0"/>
          <w:sz w:val="18"/>
        </w:rPr>
        <w:br w:type="textWrapping"/>
      </w:r>
      <w:r>
        <w:rPr>
          <w:rFonts w:hint="default" w:ascii="Arial" w:hAnsi="Arial" w:cs="Arial"/>
          <w:i w:val="0"/>
          <w:iCs w:val="0"/>
          <w:sz w:val="18"/>
        </w:rPr>
        <w:t xml:space="preserve">              last_name  = :last_name,</w:t>
      </w:r>
      <w:r>
        <w:rPr>
          <w:rFonts w:hint="default" w:ascii="Arial" w:hAnsi="Arial" w:cs="Arial"/>
          <w:i w:val="0"/>
          <w:iCs w:val="0"/>
          <w:sz w:val="18"/>
        </w:rPr>
        <w:br w:type="textWrapping"/>
      </w:r>
      <w:r>
        <w:rPr>
          <w:rFonts w:hint="default" w:ascii="Arial" w:hAnsi="Arial" w:cs="Arial"/>
          <w:i w:val="0"/>
          <w:iCs w:val="0"/>
          <w:sz w:val="18"/>
        </w:rPr>
        <w:t xml:space="preserve">              email      = :email,</w:t>
      </w:r>
      <w:r>
        <w:rPr>
          <w:rFonts w:hint="default" w:ascii="Arial" w:hAnsi="Arial" w:cs="Arial"/>
          <w:i w:val="0"/>
          <w:iCs w:val="0"/>
          <w:sz w:val="18"/>
        </w:rPr>
        <w:br w:type="textWrapping"/>
      </w:r>
      <w:r>
        <w:rPr>
          <w:rFonts w:hint="default" w:ascii="Arial" w:hAnsi="Arial" w:cs="Arial"/>
          <w:i w:val="0"/>
          <w:iCs w:val="0"/>
          <w:sz w:val="18"/>
        </w:rPr>
        <w:t xml:space="preserve">              phone      = :phone</w:t>
      </w:r>
      <w:r>
        <w:rPr>
          <w:rFonts w:hint="default" w:ascii="Arial" w:hAnsi="Arial" w:cs="Arial"/>
          <w:i w:val="0"/>
          <w:iCs w:val="0"/>
          <w:sz w:val="18"/>
        </w:rPr>
        <w:br w:type="textWrapping"/>
      </w:r>
      <w:r>
        <w:rPr>
          <w:rFonts w:hint="default" w:ascii="Arial" w:hAnsi="Arial" w:cs="Arial"/>
          <w:i w:val="0"/>
          <w:iCs w:val="0"/>
          <w:sz w:val="18"/>
        </w:rPr>
        <w:t xml:space="preserve">        WHERE id = :id",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'first_name' =&gt; $firstName,</w:t>
      </w:r>
      <w:r>
        <w:rPr>
          <w:rFonts w:hint="default" w:ascii="Arial" w:hAnsi="Arial" w:cs="Arial"/>
          <w:i w:val="0"/>
          <w:iCs w:val="0"/>
          <w:sz w:val="18"/>
        </w:rPr>
        <w:br w:type="textWrapping"/>
      </w:r>
      <w:r>
        <w:rPr>
          <w:rFonts w:hint="default" w:ascii="Arial" w:hAnsi="Arial" w:cs="Arial"/>
          <w:i w:val="0"/>
          <w:iCs w:val="0"/>
          <w:sz w:val="18"/>
        </w:rPr>
        <w:t xml:space="preserve">        'last_name'  =&gt; $lastName,</w:t>
      </w:r>
      <w:r>
        <w:rPr>
          <w:rFonts w:hint="default" w:ascii="Arial" w:hAnsi="Arial" w:cs="Arial"/>
          <w:i w:val="0"/>
          <w:iCs w:val="0"/>
          <w:sz w:val="18"/>
        </w:rPr>
        <w:br w:type="textWrapping"/>
      </w:r>
      <w:r>
        <w:rPr>
          <w:rFonts w:hint="default" w:ascii="Arial" w:hAnsi="Arial" w:cs="Arial"/>
          <w:i w:val="0"/>
          <w:iCs w:val="0"/>
          <w:sz w:val="18"/>
        </w:rPr>
        <w:t xml:space="preserve">        'email'      =&gt; $email,</w:t>
      </w:r>
      <w:r>
        <w:rPr>
          <w:rFonts w:hint="default" w:ascii="Arial" w:hAnsi="Arial" w:cs="Arial"/>
          <w:i w:val="0"/>
          <w:iCs w:val="0"/>
          <w:sz w:val="18"/>
        </w:rPr>
        <w:br w:type="textWrapping"/>
      </w:r>
      <w:r>
        <w:rPr>
          <w:rFonts w:hint="default" w:ascii="Arial" w:hAnsi="Arial" w:cs="Arial"/>
          <w:i w:val="0"/>
          <w:iCs w:val="0"/>
          <w:sz w:val="18"/>
        </w:rPr>
        <w:t xml:space="preserve">        'phone'      =&gt; $phone,</w:t>
      </w:r>
      <w:r>
        <w:rPr>
          <w:rFonts w:hint="default" w:ascii="Arial" w:hAnsi="Arial" w:cs="Arial"/>
          <w:i w:val="0"/>
          <w:iCs w:val="0"/>
          <w:sz w:val="18"/>
        </w:rPr>
        <w:br w:type="textWrapping"/>
      </w:r>
      <w:r>
        <w:rPr>
          <w:rFonts w:hint="default" w:ascii="Arial" w:hAnsi="Arial" w:cs="Arial"/>
          <w:i w:val="0"/>
          <w:iCs w:val="0"/>
          <w:sz w:val="18"/>
        </w:rPr>
        <w:t xml:space="preserve">        'id'         =&gt; $id,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 Save the uploaded profile picture's file name for one user</w:t>
      </w:r>
      <w:r>
        <w:rPr>
          <w:rFonts w:hint="default" w:ascii="Arial" w:hAnsi="Arial" w:cs="Arial"/>
          <w:i w:val="0"/>
          <w:iCs w:val="0"/>
          <w:sz w:val="18"/>
        </w:rPr>
        <w:br w:type="textWrapping"/>
      </w:r>
      <w:r>
        <w:rPr>
          <w:rFonts w:hint="default" w:ascii="Arial" w:hAnsi="Arial" w:cs="Arial"/>
          <w:i w:val="0"/>
          <w:iCs w:val="0"/>
          <w:sz w:val="18"/>
        </w:rPr>
        <w:t xml:space="preserve">  public function updatePhoto($id, $photoFileName)</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return $this-&gt;query(</w:t>
      </w:r>
      <w:r>
        <w:rPr>
          <w:rFonts w:hint="default" w:ascii="Arial" w:hAnsi="Arial" w:cs="Arial"/>
          <w:i w:val="0"/>
          <w:iCs w:val="0"/>
          <w:sz w:val="18"/>
        </w:rPr>
        <w:br w:type="textWrapping"/>
      </w:r>
      <w:r>
        <w:rPr>
          <w:rFonts w:hint="default" w:ascii="Arial" w:hAnsi="Arial" w:cs="Arial"/>
          <w:i w:val="0"/>
          <w:iCs w:val="0"/>
          <w:sz w:val="18"/>
        </w:rPr>
        <w:t xml:space="preserve">      "UPDATE users SET photo_url = :photo WHERE id = :id",</w:t>
      </w:r>
      <w:r>
        <w:rPr>
          <w:rFonts w:hint="default" w:ascii="Arial" w:hAnsi="Arial" w:cs="Arial"/>
          <w:i w:val="0"/>
          <w:iCs w:val="0"/>
          <w:sz w:val="18"/>
        </w:rPr>
        <w:br w:type="textWrapping"/>
      </w:r>
      <w:r>
        <w:rPr>
          <w:rFonts w:hint="default" w:ascii="Arial" w:hAnsi="Arial" w:cs="Arial"/>
          <w:i w:val="0"/>
          <w:iCs w:val="0"/>
          <w:sz w:val="18"/>
        </w:rPr>
        <w:t xml:space="preserve">      ['photo' =&gt; $photoFileName, 'id' =&gt; $id]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 True if this email is already used by a different user</w:t>
      </w:r>
      <w:r>
        <w:rPr>
          <w:rFonts w:hint="default" w:ascii="Arial" w:hAnsi="Arial" w:cs="Arial"/>
          <w:i w:val="0"/>
          <w:iCs w:val="0"/>
          <w:sz w:val="18"/>
        </w:rPr>
        <w:br w:type="textWrapping"/>
      </w:r>
      <w:r>
        <w:rPr>
          <w:rFonts w:hint="default" w:ascii="Arial" w:hAnsi="Arial" w:cs="Arial"/>
          <w:i w:val="0"/>
          <w:iCs w:val="0"/>
          <w:sz w:val="18"/>
        </w:rPr>
        <w:t xml:space="preserve">  public function emailTakenByOther($email, $exceptId)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$result = $this-&gt;query(</w:t>
      </w:r>
      <w:r>
        <w:rPr>
          <w:rFonts w:hint="default" w:ascii="Arial" w:hAnsi="Arial" w:cs="Arial"/>
          <w:i w:val="0"/>
          <w:iCs w:val="0"/>
          <w:sz w:val="18"/>
        </w:rPr>
        <w:br w:type="textWrapping"/>
      </w:r>
      <w:r>
        <w:rPr>
          <w:rFonts w:hint="default" w:ascii="Arial" w:hAnsi="Arial" w:cs="Arial"/>
          <w:i w:val="0"/>
          <w:iCs w:val="0"/>
          <w:sz w:val="18"/>
        </w:rPr>
        <w:t xml:space="preserve">      "SELECT COUNT(*) AS count FROM users WHERE email = :email AND id != :id",</w:t>
      </w:r>
      <w:r>
        <w:rPr>
          <w:rFonts w:hint="default" w:ascii="Arial" w:hAnsi="Arial" w:cs="Arial"/>
          <w:i w:val="0"/>
          <w:iCs w:val="0"/>
          <w:sz w:val="18"/>
        </w:rPr>
        <w:br w:type="textWrapping"/>
      </w:r>
      <w:r>
        <w:rPr>
          <w:rFonts w:hint="default" w:ascii="Arial" w:hAnsi="Arial" w:cs="Arial"/>
          <w:i w:val="0"/>
          <w:iCs w:val="0"/>
          <w:sz w:val="18"/>
        </w:rPr>
        <w:t xml:space="preserve">      ['email' =&gt; $email, 'id' =&gt; $exceptId]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return $result &amp;&amp; isset($result[0]-&gt;count) &amp;&amp; $result[0]-&gt;count &gt; 0;</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p>
    <w:p w14:paraId="63B8B386">
      <w:pPr>
        <w:rPr>
          <w:rFonts w:hint="default" w:ascii="Arial" w:hAnsi="Arial" w:cs="Arial"/>
          <w:i w:val="0"/>
          <w:iCs w:val="0"/>
        </w:rPr>
      </w:pPr>
      <w:r>
        <w:rPr>
          <w:rFonts w:hint="default" w:ascii="Arial" w:hAnsi="Arial" w:cs="Arial"/>
          <w:i w:val="0"/>
          <w:iCs w:val="0"/>
        </w:rPr>
        <w:br w:type="page"/>
      </w:r>
    </w:p>
    <w:p w14:paraId="1E96933D">
      <w:pPr>
        <w:pStyle w:val="3"/>
        <w:rPr>
          <w:rFonts w:hint="default" w:ascii="Arial" w:hAnsi="Arial" w:cs="Arial"/>
          <w:i w:val="0"/>
          <w:iCs w:val="0"/>
        </w:rPr>
      </w:pPr>
      <w:r>
        <w:rPr>
          <w:rFonts w:hint="default" w:ascii="Arial" w:hAnsi="Arial" w:cs="Arial"/>
          <w:i w:val="0"/>
          <w:iCs w:val="0"/>
        </w:rPr>
        <w:t>README.md</w:t>
      </w:r>
    </w:p>
    <w:p w14:paraId="2F07BE7D">
      <w:pPr>
        <w:pStyle w:val="156"/>
        <w:rPr>
          <w:rFonts w:hint="default" w:ascii="Arial" w:hAnsi="Arial" w:cs="Arial"/>
          <w:i w:val="0"/>
          <w:iCs w:val="0"/>
        </w:rPr>
      </w:pPr>
      <w:r>
        <w:rPr>
          <w:rFonts w:hint="default" w:ascii="Arial" w:hAnsi="Arial" w:cs="Arial"/>
          <w:i w:val="0"/>
          <w:iCs w:val="0"/>
          <w:sz w:val="18"/>
        </w:rPr>
        <w:t># MySESS - My Special Education Support System</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A full-stack web application built as a senior project for a special education center. MySESS provides a unified platform for managing student health, academic progress, staff assignments, and daily operations with role-based access for every user type in the school.</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Tech Stack</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**Backend:** PHP 8.2 (custom MVC, no framework)</w:t>
      </w:r>
      <w:r>
        <w:rPr>
          <w:rFonts w:hint="default" w:ascii="Arial" w:hAnsi="Arial" w:cs="Arial"/>
          <w:i w:val="0"/>
          <w:iCs w:val="0"/>
          <w:sz w:val="18"/>
        </w:rPr>
        <w:br w:type="textWrapping"/>
      </w:r>
      <w:r>
        <w:rPr>
          <w:rFonts w:hint="default" w:ascii="Arial" w:hAnsi="Arial" w:cs="Arial"/>
          <w:i w:val="0"/>
          <w:iCs w:val="0"/>
          <w:sz w:val="18"/>
        </w:rPr>
        <w:t>- **Database:** MySQL via PDO</w:t>
      </w:r>
      <w:r>
        <w:rPr>
          <w:rFonts w:hint="default" w:ascii="Arial" w:hAnsi="Arial" w:cs="Arial"/>
          <w:i w:val="0"/>
          <w:iCs w:val="0"/>
          <w:sz w:val="18"/>
        </w:rPr>
        <w:br w:type="textWrapping"/>
      </w:r>
      <w:r>
        <w:rPr>
          <w:rFonts w:hint="default" w:ascii="Arial" w:hAnsi="Arial" w:cs="Arial"/>
          <w:i w:val="0"/>
          <w:iCs w:val="0"/>
          <w:sz w:val="18"/>
        </w:rPr>
        <w:t>- **Frontend:** HTML, CSS, Vanilla JavaScript</w:t>
      </w:r>
      <w:r>
        <w:rPr>
          <w:rFonts w:hint="default" w:ascii="Arial" w:hAnsi="Arial" w:cs="Arial"/>
          <w:i w:val="0"/>
          <w:iCs w:val="0"/>
          <w:sz w:val="18"/>
        </w:rPr>
        <w:br w:type="textWrapping"/>
      </w:r>
      <w:r>
        <w:rPr>
          <w:rFonts w:hint="default" w:ascii="Arial" w:hAnsi="Arial" w:cs="Arial"/>
          <w:i w:val="0"/>
          <w:iCs w:val="0"/>
          <w:sz w:val="18"/>
        </w:rPr>
        <w:t>- **Server:** Apache (XAMPP)</w:t>
      </w:r>
      <w:r>
        <w:rPr>
          <w:rFonts w:hint="default" w:ascii="Arial" w:hAnsi="Arial" w:cs="Arial"/>
          <w:i w:val="0"/>
          <w:iCs w:val="0"/>
          <w:sz w:val="18"/>
        </w:rPr>
        <w:br w:type="textWrapping"/>
      </w:r>
      <w:r>
        <w:rPr>
          <w:rFonts w:hint="default" w:ascii="Arial" w:hAnsi="Arial" w:cs="Arial"/>
          <w:i w:val="0"/>
          <w:iCs w:val="0"/>
          <w:sz w:val="18"/>
        </w:rPr>
        <w:t>- **Version Control:** Git / GitHub</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Architecture</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The project follows a clean MVC pattern built from scratch:</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t>mysess_new/</w:t>
      </w:r>
      <w:r>
        <w:rPr>
          <w:rFonts w:hint="default" w:ascii="Arial" w:hAnsi="Arial" w:cs="Arial"/>
          <w:i w:val="0"/>
          <w:iCs w:val="0"/>
          <w:sz w:val="18"/>
        </w:rPr>
        <w:br w:type="textWrapping"/>
      </w:r>
      <w:r>
        <w:rPr>
          <w:rFonts w:hint="default" w:ascii="Arial" w:hAnsi="Arial" w:cs="Arial"/>
          <w:i w:val="0"/>
          <w:iCs w:val="0"/>
          <w:sz w:val="18"/>
        </w:rPr>
        <w:t>├── public/              # Entry point (index.php), assets (CSS, JS)</w:t>
      </w:r>
      <w:r>
        <w:rPr>
          <w:rFonts w:hint="default" w:ascii="Arial" w:hAnsi="Arial" w:cs="Arial"/>
          <w:i w:val="0"/>
          <w:iCs w:val="0"/>
          <w:sz w:val="18"/>
        </w:rPr>
        <w:br w:type="textWrapping"/>
      </w:r>
      <w:r>
        <w:rPr>
          <w:rFonts w:hint="default" w:ascii="Arial" w:hAnsi="Arial" w:cs="Arial"/>
          <w:i w:val="0"/>
          <w:iCs w:val="0"/>
          <w:sz w:val="18"/>
        </w:rPr>
        <w:t>├── app/</w:t>
      </w:r>
      <w:r>
        <w:rPr>
          <w:rFonts w:hint="default" w:ascii="Arial" w:hAnsi="Arial" w:cs="Arial"/>
          <w:i w:val="0"/>
          <w:iCs w:val="0"/>
          <w:sz w:val="18"/>
        </w:rPr>
        <w:br w:type="textWrapping"/>
      </w:r>
      <w:r>
        <w:rPr>
          <w:rFonts w:hint="default" w:ascii="Arial" w:hAnsi="Arial" w:cs="Arial"/>
          <w:i w:val="0"/>
          <w:iCs w:val="0"/>
          <w:sz w:val="18"/>
        </w:rPr>
        <w:t>│   ├── core/            # Framework layer</w:t>
      </w:r>
      <w:r>
        <w:rPr>
          <w:rFonts w:hint="default" w:ascii="Arial" w:hAnsi="Arial" w:cs="Arial"/>
          <w:i w:val="0"/>
          <w:iCs w:val="0"/>
          <w:sz w:val="18"/>
        </w:rPr>
        <w:br w:type="textWrapping"/>
      </w:r>
      <w:r>
        <w:rPr>
          <w:rFonts w:hint="default" w:ascii="Arial" w:hAnsi="Arial" w:cs="Arial"/>
          <w:i w:val="0"/>
          <w:iCs w:val="0"/>
          <w:sz w:val="18"/>
        </w:rPr>
        <w:t>│   │   ├── App.php      # URL router — maps /controller/method/param automatically</w:t>
      </w:r>
      <w:r>
        <w:rPr>
          <w:rFonts w:hint="default" w:ascii="Arial" w:hAnsi="Arial" w:cs="Arial"/>
          <w:i w:val="0"/>
          <w:iCs w:val="0"/>
          <w:sz w:val="18"/>
        </w:rPr>
        <w:br w:type="textWrapping"/>
      </w:r>
      <w:r>
        <w:rPr>
          <w:rFonts w:hint="default" w:ascii="Arial" w:hAnsi="Arial" w:cs="Arial"/>
          <w:i w:val="0"/>
          <w:iCs w:val="0"/>
          <w:sz w:val="18"/>
        </w:rPr>
        <w:t>│   │   ├── Database.php # PDO trait with type-aware parameter binding</w:t>
      </w:r>
      <w:r>
        <w:rPr>
          <w:rFonts w:hint="default" w:ascii="Arial" w:hAnsi="Arial" w:cs="Arial"/>
          <w:i w:val="0"/>
          <w:iCs w:val="0"/>
          <w:sz w:val="18"/>
        </w:rPr>
        <w:br w:type="textWrapping"/>
      </w:r>
      <w:r>
        <w:rPr>
          <w:rFonts w:hint="default" w:ascii="Arial" w:hAnsi="Arial" w:cs="Arial"/>
          <w:i w:val="0"/>
          <w:iCs w:val="0"/>
          <w:sz w:val="18"/>
        </w:rPr>
        <w:t>│   │   ├── Model.php    # Base ORM — insert, update, delete, where, first</w:t>
      </w:r>
      <w:r>
        <w:rPr>
          <w:rFonts w:hint="default" w:ascii="Arial" w:hAnsi="Arial" w:cs="Arial"/>
          <w:i w:val="0"/>
          <w:iCs w:val="0"/>
          <w:sz w:val="18"/>
        </w:rPr>
        <w:br w:type="textWrapping"/>
      </w:r>
      <w:r>
        <w:rPr>
          <w:rFonts w:hint="default" w:ascii="Arial" w:hAnsi="Arial" w:cs="Arial"/>
          <w:i w:val="0"/>
          <w:iCs w:val="0"/>
          <w:sz w:val="18"/>
        </w:rPr>
        <w:t>│   │   ├── Controller.php</w:t>
      </w:r>
      <w:r>
        <w:rPr>
          <w:rFonts w:hint="default" w:ascii="Arial" w:hAnsi="Arial" w:cs="Arial"/>
          <w:i w:val="0"/>
          <w:iCs w:val="0"/>
          <w:sz w:val="18"/>
        </w:rPr>
        <w:br w:type="textWrapping"/>
      </w:r>
      <w:r>
        <w:rPr>
          <w:rFonts w:hint="default" w:ascii="Arial" w:hAnsi="Arial" w:cs="Arial"/>
          <w:i w:val="0"/>
          <w:iCs w:val="0"/>
          <w:sz w:val="18"/>
        </w:rPr>
        <w:t>│   │   ├── config.php</w:t>
      </w:r>
      <w:r>
        <w:rPr>
          <w:rFonts w:hint="default" w:ascii="Arial" w:hAnsi="Arial" w:cs="Arial"/>
          <w:i w:val="0"/>
          <w:iCs w:val="0"/>
          <w:sz w:val="18"/>
        </w:rPr>
        <w:br w:type="textWrapping"/>
      </w:r>
      <w:r>
        <w:rPr>
          <w:rFonts w:hint="default" w:ascii="Arial" w:hAnsi="Arial" w:cs="Arial"/>
          <w:i w:val="0"/>
          <w:iCs w:val="0"/>
          <w:sz w:val="18"/>
        </w:rPr>
        <w:t>│   │   └── init.php</w:t>
      </w:r>
      <w:r>
        <w:rPr>
          <w:rFonts w:hint="default" w:ascii="Arial" w:hAnsi="Arial" w:cs="Arial"/>
          <w:i w:val="0"/>
          <w:iCs w:val="0"/>
          <w:sz w:val="18"/>
        </w:rPr>
        <w:br w:type="textWrapping"/>
      </w:r>
      <w:r>
        <w:rPr>
          <w:rFonts w:hint="default" w:ascii="Arial" w:hAnsi="Arial" w:cs="Arial"/>
          <w:i w:val="0"/>
          <w:iCs w:val="0"/>
          <w:sz w:val="18"/>
        </w:rPr>
        <w:t>│   ├── controllers/     # One controller per role</w:t>
      </w:r>
      <w:r>
        <w:rPr>
          <w:rFonts w:hint="default" w:ascii="Arial" w:hAnsi="Arial" w:cs="Arial"/>
          <w:i w:val="0"/>
          <w:iCs w:val="0"/>
          <w:sz w:val="18"/>
        </w:rPr>
        <w:br w:type="textWrapping"/>
      </w:r>
      <w:r>
        <w:rPr>
          <w:rFonts w:hint="default" w:ascii="Arial" w:hAnsi="Arial" w:cs="Arial"/>
          <w:i w:val="0"/>
          <w:iCs w:val="0"/>
          <w:sz w:val="18"/>
        </w:rPr>
        <w:t>│   ├── models/          # One model per entity / role</w:t>
      </w:r>
      <w:r>
        <w:rPr>
          <w:rFonts w:hint="default" w:ascii="Arial" w:hAnsi="Arial" w:cs="Arial"/>
          <w:i w:val="0"/>
          <w:iCs w:val="0"/>
          <w:sz w:val="18"/>
        </w:rPr>
        <w:br w:type="textWrapping"/>
      </w:r>
      <w:r>
        <w:rPr>
          <w:rFonts w:hint="default" w:ascii="Arial" w:hAnsi="Arial" w:cs="Arial"/>
          <w:i w:val="0"/>
          <w:iCs w:val="0"/>
          <w:sz w:val="18"/>
        </w:rPr>
        <w:t>│   └── views/           # PHP templates, layouts, components</w:t>
      </w:r>
      <w:r>
        <w:rPr>
          <w:rFonts w:hint="default" w:ascii="Arial" w:hAnsi="Arial" w:cs="Arial"/>
          <w:i w:val="0"/>
          <w:iCs w:val="0"/>
          <w:sz w:val="18"/>
        </w:rPr>
        <w:br w:type="textWrapping"/>
      </w:r>
      <w:r>
        <w:rPr>
          <w:rFonts w:hint="default" w:ascii="Arial" w:hAnsi="Arial" w:cs="Arial"/>
          <w:i w:val="0"/>
          <w:iCs w:val="0"/>
          <w:sz w:val="18"/>
        </w:rPr>
        <w:t>└── auth/</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Key Design Decisions</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**Custom ORM layer** — `Model.php` provides `insert()`, `update()`, `where()`, and `first()` using namespaced parameter prefixes (`eq_`, `neq_`, `col_`, `where_`) to avoid PDO key collisions when multiple conditions are built dynamically.</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**Type-aware PDO binding** — `Database.php` inspects each parameter before binding. Integer values are bound with `PDO::PARAM_INT`, which is required for `LIMIT`/`OFFSET` clauses when `ATTR_EMULATE_PREPARES` is disabled. Passing integers through `execute()` directly causes silent failures in this configuration.</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**Auto-routing** — `App.php` resolves URLs to controllers and methods by naming convention. `/nurse/health-records` maps to `NurseController::health_records()` automatically, with hyphen-to-underscore conversion and `FooController.php` suffix detection built in.</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**Role inheritance** — `Nurse` and `Admin` extend `User`, sharing base query methods while overriding `$table` behavior as needed. Student queries in `Admin` use raw `$this-&gt;query()` explicitly since the inherited `$table` points to `users`.</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User Roles</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**Admin** : Manage users, students, staff assignments, system overview</w:t>
      </w:r>
      <w:r>
        <w:rPr>
          <w:rFonts w:hint="default" w:ascii="Arial" w:hAnsi="Arial" w:cs="Arial"/>
          <w:i w:val="0"/>
          <w:iCs w:val="0"/>
          <w:sz w:val="18"/>
        </w:rPr>
        <w:br w:type="textWrapping"/>
      </w:r>
      <w:r>
        <w:rPr>
          <w:rFonts w:hint="default" w:ascii="Arial" w:hAnsi="Arial" w:cs="Arial"/>
          <w:i w:val="0"/>
          <w:iCs w:val="0"/>
          <w:sz w:val="18"/>
        </w:rPr>
        <w:t>**Nurse** : Health records, medications, health events per assigned students</w:t>
      </w:r>
      <w:r>
        <w:rPr>
          <w:rFonts w:hint="default" w:ascii="Arial" w:hAnsi="Arial" w:cs="Arial"/>
          <w:i w:val="0"/>
          <w:iCs w:val="0"/>
          <w:sz w:val="18"/>
        </w:rPr>
        <w:br w:type="textWrapping"/>
      </w:r>
      <w:r>
        <w:rPr>
          <w:rFonts w:hint="default" w:ascii="Arial" w:hAnsi="Arial" w:cs="Arial"/>
          <w:i w:val="0"/>
          <w:iCs w:val="0"/>
          <w:sz w:val="18"/>
        </w:rPr>
        <w:t>**Teacher** : Sessions, TEACCH progress, homework</w:t>
      </w:r>
      <w:r>
        <w:rPr>
          <w:rFonts w:hint="default" w:ascii="Arial" w:hAnsi="Arial" w:cs="Arial"/>
          <w:i w:val="0"/>
          <w:iCs w:val="0"/>
          <w:sz w:val="18"/>
        </w:rPr>
        <w:br w:type="textWrapping"/>
      </w:r>
      <w:r>
        <w:rPr>
          <w:rFonts w:hint="default" w:ascii="Arial" w:hAnsi="Arial" w:cs="Arial"/>
          <w:i w:val="0"/>
          <w:iCs w:val="0"/>
          <w:sz w:val="18"/>
        </w:rPr>
        <w:t>**Therapist** : IEP goals, goal progress, therapy sessions</w:t>
      </w:r>
      <w:r>
        <w:rPr>
          <w:rFonts w:hint="default" w:ascii="Arial" w:hAnsi="Arial" w:cs="Arial"/>
          <w:i w:val="0"/>
          <w:iCs w:val="0"/>
          <w:sz w:val="18"/>
        </w:rPr>
        <w:br w:type="textWrapping"/>
      </w:r>
      <w:r>
        <w:rPr>
          <w:rFonts w:hint="default" w:ascii="Arial" w:hAnsi="Arial" w:cs="Arial"/>
          <w:i w:val="0"/>
          <w:iCs w:val="0"/>
          <w:sz w:val="18"/>
        </w:rPr>
        <w:t>**Parent** : View child's academic and health records</w:t>
      </w:r>
      <w:r>
        <w:rPr>
          <w:rFonts w:hint="default" w:ascii="Arial" w:hAnsi="Arial" w:cs="Arial"/>
          <w:i w:val="0"/>
          <w:iCs w:val="0"/>
          <w:sz w:val="18"/>
        </w:rPr>
        <w:br w:type="textWrapping"/>
      </w:r>
      <w:r>
        <w:rPr>
          <w:rFonts w:hint="default" w:ascii="Arial" w:hAnsi="Arial" w:cs="Arial"/>
          <w:i w:val="0"/>
          <w:iCs w:val="0"/>
          <w:sz w:val="18"/>
        </w:rPr>
        <w:t>**Boarding Staff** : Daily boarding logs, check-in/check-out</w:t>
      </w:r>
      <w:r>
        <w:rPr>
          <w:rFonts w:hint="default" w:ascii="Arial" w:hAnsi="Arial" w:cs="Arial"/>
          <w:i w:val="0"/>
          <w:iCs w:val="0"/>
          <w:sz w:val="18"/>
        </w:rPr>
        <w:br w:type="textWrapping"/>
      </w:r>
      <w:r>
        <w:rPr>
          <w:rFonts w:hint="default" w:ascii="Arial" w:hAnsi="Arial" w:cs="Arial"/>
          <w:i w:val="0"/>
          <w:iCs w:val="0"/>
          <w:sz w:val="18"/>
        </w:rPr>
        <w:t>**Security Guard** : Entry/exit check-in logs</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Database</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The schema includes 24 tables. Key ones:</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Table | Purpose |</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t>| `users` | All staff, parents, and admins |</w:t>
      </w:r>
      <w:r>
        <w:rPr>
          <w:rFonts w:hint="default" w:ascii="Arial" w:hAnsi="Arial" w:cs="Arial"/>
          <w:i w:val="0"/>
          <w:iCs w:val="0"/>
          <w:sz w:val="18"/>
        </w:rPr>
        <w:br w:type="textWrapping"/>
      </w:r>
      <w:r>
        <w:rPr>
          <w:rFonts w:hint="default" w:ascii="Arial" w:hAnsi="Arial" w:cs="Arial"/>
          <w:i w:val="0"/>
          <w:iCs w:val="0"/>
          <w:sz w:val="18"/>
        </w:rPr>
        <w:t>| `students` | Student profiles |</w:t>
      </w:r>
      <w:r>
        <w:rPr>
          <w:rFonts w:hint="default" w:ascii="Arial" w:hAnsi="Arial" w:cs="Arial"/>
          <w:i w:val="0"/>
          <w:iCs w:val="0"/>
          <w:sz w:val="18"/>
        </w:rPr>
        <w:br w:type="textWrapping"/>
      </w:r>
      <w:r>
        <w:rPr>
          <w:rFonts w:hint="default" w:ascii="Arial" w:hAnsi="Arial" w:cs="Arial"/>
          <w:i w:val="0"/>
          <w:iCs w:val="0"/>
          <w:sz w:val="18"/>
        </w:rPr>
        <w:t>| `nurse_student` | Nurse ↔ Student assignments |</w:t>
      </w:r>
      <w:r>
        <w:rPr>
          <w:rFonts w:hint="default" w:ascii="Arial" w:hAnsi="Arial" w:cs="Arial"/>
          <w:i w:val="0"/>
          <w:iCs w:val="0"/>
          <w:sz w:val="18"/>
        </w:rPr>
        <w:br w:type="textWrapping"/>
      </w:r>
      <w:r>
        <w:rPr>
          <w:rFonts w:hint="default" w:ascii="Arial" w:hAnsi="Arial" w:cs="Arial"/>
          <w:i w:val="0"/>
          <w:iCs w:val="0"/>
          <w:sz w:val="18"/>
        </w:rPr>
        <w:t>| `student_assignments` | Teacher/Therapist ↔ Student assignments (with `role_type`, `start_date`, `end_date`) |</w:t>
      </w:r>
      <w:r>
        <w:rPr>
          <w:rFonts w:hint="default" w:ascii="Arial" w:hAnsi="Arial" w:cs="Arial"/>
          <w:i w:val="0"/>
          <w:iCs w:val="0"/>
          <w:sz w:val="18"/>
        </w:rPr>
        <w:br w:type="textWrapping"/>
      </w:r>
      <w:r>
        <w:rPr>
          <w:rFonts w:hint="default" w:ascii="Arial" w:hAnsi="Arial" w:cs="Arial"/>
          <w:i w:val="0"/>
          <w:iCs w:val="0"/>
          <w:sz w:val="18"/>
        </w:rPr>
        <w:t>| `health_records` | Medical notes, allergies, vaccinations |</w:t>
      </w:r>
      <w:r>
        <w:rPr>
          <w:rFonts w:hint="default" w:ascii="Arial" w:hAnsi="Arial" w:cs="Arial"/>
          <w:i w:val="0"/>
          <w:iCs w:val="0"/>
          <w:sz w:val="18"/>
        </w:rPr>
        <w:br w:type="textWrapping"/>
      </w:r>
      <w:r>
        <w:rPr>
          <w:rFonts w:hint="default" w:ascii="Arial" w:hAnsi="Arial" w:cs="Arial"/>
          <w:i w:val="0"/>
          <w:iCs w:val="0"/>
          <w:sz w:val="18"/>
        </w:rPr>
        <w:t>| `medications` + `medication_logs` | Active medications and dose administration history |</w:t>
      </w:r>
      <w:r>
        <w:rPr>
          <w:rFonts w:hint="default" w:ascii="Arial" w:hAnsi="Arial" w:cs="Arial"/>
          <w:i w:val="0"/>
          <w:iCs w:val="0"/>
          <w:sz w:val="18"/>
        </w:rPr>
        <w:br w:type="textWrapping"/>
      </w:r>
      <w:r>
        <w:rPr>
          <w:rFonts w:hint="default" w:ascii="Arial" w:hAnsi="Arial" w:cs="Arial"/>
          <w:i w:val="0"/>
          <w:iCs w:val="0"/>
          <w:sz w:val="18"/>
        </w:rPr>
        <w:t>| `health_events` | Incident reports with severity |</w:t>
      </w:r>
      <w:r>
        <w:rPr>
          <w:rFonts w:hint="default" w:ascii="Arial" w:hAnsi="Arial" w:cs="Arial"/>
          <w:i w:val="0"/>
          <w:iCs w:val="0"/>
          <w:sz w:val="18"/>
        </w:rPr>
        <w:br w:type="textWrapping"/>
      </w:r>
      <w:r>
        <w:rPr>
          <w:rFonts w:hint="default" w:ascii="Arial" w:hAnsi="Arial" w:cs="Arial"/>
          <w:i w:val="0"/>
          <w:iCs w:val="0"/>
          <w:sz w:val="18"/>
        </w:rPr>
        <w:t>| `iep_goals` + `goal_progress` | Individualized Education Program tracking |</w:t>
      </w:r>
      <w:r>
        <w:rPr>
          <w:rFonts w:hint="default" w:ascii="Arial" w:hAnsi="Arial" w:cs="Arial"/>
          <w:i w:val="0"/>
          <w:iCs w:val="0"/>
          <w:sz w:val="18"/>
        </w:rPr>
        <w:br w:type="textWrapping"/>
      </w:r>
      <w:r>
        <w:rPr>
          <w:rFonts w:hint="default" w:ascii="Arial" w:hAnsi="Arial" w:cs="Arial"/>
          <w:i w:val="0"/>
          <w:iCs w:val="0"/>
          <w:sz w:val="18"/>
        </w:rPr>
        <w:t>| `sessions` + `session_students` | Therapy and class sessions |</w:t>
      </w:r>
      <w:r>
        <w:rPr>
          <w:rFonts w:hint="default" w:ascii="Arial" w:hAnsi="Arial" w:cs="Arial"/>
          <w:i w:val="0"/>
          <w:iCs w:val="0"/>
          <w:sz w:val="18"/>
        </w:rPr>
        <w:br w:type="textWrapping"/>
      </w:r>
      <w:r>
        <w:rPr>
          <w:rFonts w:hint="default" w:ascii="Arial" w:hAnsi="Arial" w:cs="Arial"/>
          <w:i w:val="0"/>
          <w:iCs w:val="0"/>
          <w:sz w:val="18"/>
        </w:rPr>
        <w:t>| `teacch_tasks` + `teacch_progress` | TEACCH structured task progress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Setup</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1. Clone the repo and place it in your XAMPP `htdocs` folder</w:t>
      </w:r>
      <w:r>
        <w:rPr>
          <w:rFonts w:hint="default" w:ascii="Arial" w:hAnsi="Arial" w:cs="Arial"/>
          <w:i w:val="0"/>
          <w:iCs w:val="0"/>
          <w:sz w:val="18"/>
        </w:rPr>
        <w:br w:type="textWrapping"/>
      </w:r>
      <w:r>
        <w:rPr>
          <w:rFonts w:hint="default" w:ascii="Arial" w:hAnsi="Arial" w:cs="Arial"/>
          <w:i w:val="0"/>
          <w:iCs w:val="0"/>
          <w:sz w:val="18"/>
        </w:rPr>
        <w:t>2. Import `mysess_db.sql` into MySQL</w:t>
      </w:r>
      <w:r>
        <w:rPr>
          <w:rFonts w:hint="default" w:ascii="Arial" w:hAnsi="Arial" w:cs="Arial"/>
          <w:i w:val="0"/>
          <w:iCs w:val="0"/>
          <w:sz w:val="18"/>
        </w:rPr>
        <w:br w:type="textWrapping"/>
      </w:r>
      <w:r>
        <w:rPr>
          <w:rFonts w:hint="default" w:ascii="Arial" w:hAnsi="Arial" w:cs="Arial"/>
          <w:i w:val="0"/>
          <w:iCs w:val="0"/>
          <w:sz w:val="18"/>
        </w:rPr>
        <w:t>3. Update `app/core/config.php` with your DB credentials and `ROOT` path</w:t>
      </w:r>
      <w:r>
        <w:rPr>
          <w:rFonts w:hint="default" w:ascii="Arial" w:hAnsi="Arial" w:cs="Arial"/>
          <w:i w:val="0"/>
          <w:iCs w:val="0"/>
          <w:sz w:val="18"/>
        </w:rPr>
        <w:br w:type="textWrapping"/>
      </w:r>
      <w:r>
        <w:rPr>
          <w:rFonts w:hint="default" w:ascii="Arial" w:hAnsi="Arial" w:cs="Arial"/>
          <w:i w:val="0"/>
          <w:iCs w:val="0"/>
          <w:sz w:val="18"/>
        </w:rPr>
        <w:t>4. Add a `.htaccess` in the project root: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RewriteEngine On</w:t>
      </w:r>
      <w:r>
        <w:rPr>
          <w:rFonts w:hint="default" w:ascii="Arial" w:hAnsi="Arial" w:cs="Arial"/>
          <w:i w:val="0"/>
          <w:iCs w:val="0"/>
          <w:sz w:val="18"/>
        </w:rPr>
        <w:br w:type="textWrapping"/>
      </w:r>
      <w:r>
        <w:rPr>
          <w:rFonts w:hint="default" w:ascii="Arial" w:hAnsi="Arial" w:cs="Arial"/>
          <w:i w:val="0"/>
          <w:iCs w:val="0"/>
          <w:sz w:val="18"/>
        </w:rPr>
        <w:t xml:space="preserve">   RewriteCond %{REQUEST_FILENAME} !-f</w:t>
      </w:r>
      <w:r>
        <w:rPr>
          <w:rFonts w:hint="default" w:ascii="Arial" w:hAnsi="Arial" w:cs="Arial"/>
          <w:i w:val="0"/>
          <w:iCs w:val="0"/>
          <w:sz w:val="18"/>
        </w:rPr>
        <w:br w:type="textWrapping"/>
      </w:r>
      <w:r>
        <w:rPr>
          <w:rFonts w:hint="default" w:ascii="Arial" w:hAnsi="Arial" w:cs="Arial"/>
          <w:i w:val="0"/>
          <w:iCs w:val="0"/>
          <w:sz w:val="18"/>
        </w:rPr>
        <w:t xml:space="preserve">   RewriteCond %{REQUEST_FILENAME} !-d</w:t>
      </w:r>
      <w:r>
        <w:rPr>
          <w:rFonts w:hint="default" w:ascii="Arial" w:hAnsi="Arial" w:cs="Arial"/>
          <w:i w:val="0"/>
          <w:iCs w:val="0"/>
          <w:sz w:val="18"/>
        </w:rPr>
        <w:br w:type="textWrapping"/>
      </w:r>
      <w:r>
        <w:rPr>
          <w:rFonts w:hint="default" w:ascii="Arial" w:hAnsi="Arial" w:cs="Arial"/>
          <w:i w:val="0"/>
          <w:iCs w:val="0"/>
          <w:sz w:val="18"/>
        </w:rPr>
        <w:t xml:space="preserve">   RewriteRule ^(.*)$ public/index.php?url=$1 [L,QSA]</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5. Visit `http://localhost/mysess_new`</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Authors</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**Saja Jaber** — [github.com/sajajaber](https://github.com/sajajaber)</w:t>
      </w:r>
      <w:r>
        <w:rPr>
          <w:rFonts w:hint="default" w:ascii="Arial" w:hAnsi="Arial" w:cs="Arial"/>
          <w:i w:val="0"/>
          <w:iCs w:val="0"/>
          <w:sz w:val="18"/>
        </w:rPr>
        <w:br w:type="textWrapping"/>
      </w:r>
      <w:r>
        <w:rPr>
          <w:rFonts w:hint="default" w:ascii="Arial" w:hAnsi="Arial" w:cs="Arial"/>
          <w:i w:val="0"/>
          <w:iCs w:val="0"/>
          <w:sz w:val="18"/>
        </w:rPr>
        <w:t>- **Fatima Honeino** — [github.com/fatimahoneino](https://github.com/fatimahoneino)</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Lebanese International University — Senior Project, 2025–2026</w:t>
      </w:r>
      <w:r>
        <w:rPr>
          <w:rFonts w:hint="default" w:ascii="Arial" w:hAnsi="Arial" w:cs="Arial"/>
          <w:i w:val="0"/>
          <w:iCs w:val="0"/>
          <w:sz w:val="18"/>
        </w:rPr>
        <w:br w:type="textWrapping"/>
      </w:r>
    </w:p>
    <w:p w14:paraId="79B96469">
      <w:pPr>
        <w:rPr>
          <w:rFonts w:hint="default" w:ascii="Arial" w:hAnsi="Arial" w:cs="Arial"/>
          <w:i w:val="0"/>
          <w:iCs w:val="0"/>
        </w:rPr>
      </w:pPr>
      <w:r>
        <w:rPr>
          <w:rFonts w:hint="default" w:ascii="Arial" w:hAnsi="Arial" w:cs="Arial"/>
          <w:i w:val="0"/>
          <w:iCs w:val="0"/>
        </w:rPr>
        <w:br w:type="page"/>
      </w:r>
    </w:p>
    <w:p w14:paraId="4C309B26">
      <w:pPr>
        <w:pStyle w:val="3"/>
        <w:rPr>
          <w:rFonts w:hint="default" w:ascii="Arial" w:hAnsi="Arial" w:cs="Arial"/>
          <w:i w:val="0"/>
          <w:iCs w:val="0"/>
        </w:rPr>
      </w:pPr>
      <w:r>
        <w:rPr>
          <w:rFonts w:hint="default" w:ascii="Arial" w:hAnsi="Arial" w:cs="Arial"/>
          <w:i w:val="0"/>
          <w:iCs w:val="0"/>
        </w:rPr>
        <w:t>iep_goals_bank_seed.sql</w:t>
      </w:r>
    </w:p>
    <w:p w14:paraId="7E50D428">
      <w:pPr>
        <w:pStyle w:val="156"/>
        <w:rPr>
          <w:rFonts w:hint="default" w:ascii="Arial" w:hAnsi="Arial" w:cs="Arial"/>
          <w:i w:val="0"/>
          <w:iCs w:val="0"/>
        </w:rPr>
      </w:pPr>
      <w:r>
        <w:rPr>
          <w:rFonts w:hint="default" w:ascii="Arial" w:hAnsi="Arial" w:cs="Arial"/>
          <w:i w:val="0"/>
          <w:iCs w:val="0"/>
          <w:sz w:val="18"/>
        </w:rPr>
        <w:br w:type="textWrapping"/>
      </w:r>
      <w:r>
        <w:rPr>
          <w:rFonts w:hint="default" w:ascii="Arial" w:hAnsi="Arial" w:cs="Arial"/>
          <w:i w:val="0"/>
          <w:iCs w:val="0"/>
          <w:sz w:val="18"/>
        </w:rPr>
        <w:t>SET @admin := (SELECT id FROM users WHERE role = 'admin' ORDER BY id LIMIT 1);</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INSERT INTO iep_goal_bank (category, goal_text, is_active, created_by) VALUES</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Communication</w:t>
      </w:r>
      <w:r>
        <w:rPr>
          <w:rFonts w:hint="default" w:ascii="Arial" w:hAnsi="Arial" w:cs="Arial"/>
          <w:i w:val="0"/>
          <w:iCs w:val="0"/>
          <w:sz w:val="18"/>
        </w:rPr>
        <w:br w:type="textWrapping"/>
      </w:r>
      <w:r>
        <w:rPr>
          <w:rFonts w:hint="default" w:ascii="Arial" w:hAnsi="Arial" w:cs="Arial"/>
          <w:i w:val="0"/>
          <w:iCs w:val="0"/>
          <w:sz w:val="18"/>
        </w:rPr>
        <w:t>('Communication', 'The student will request a desired item or activity using words, signs, or a picture symbol in 4 out of 5 opportunities across 3 consecutive sessions.', 1, @admin),</w:t>
      </w:r>
      <w:r>
        <w:rPr>
          <w:rFonts w:hint="default" w:ascii="Arial" w:hAnsi="Arial" w:cs="Arial"/>
          <w:i w:val="0"/>
          <w:iCs w:val="0"/>
          <w:sz w:val="18"/>
        </w:rPr>
        <w:br w:type="textWrapping"/>
      </w:r>
      <w:r>
        <w:rPr>
          <w:rFonts w:hint="default" w:ascii="Arial" w:hAnsi="Arial" w:cs="Arial"/>
          <w:i w:val="0"/>
          <w:iCs w:val="0"/>
          <w:sz w:val="18"/>
        </w:rPr>
        <w:t>('Communication', 'The student will answer simple "who", "what", and "where" questions with at least 80% accuracy over 3 consecutive sessions.', 1, @admin),</w:t>
      </w:r>
      <w:r>
        <w:rPr>
          <w:rFonts w:hint="default" w:ascii="Arial" w:hAnsi="Arial" w:cs="Arial"/>
          <w:i w:val="0"/>
          <w:iCs w:val="0"/>
          <w:sz w:val="18"/>
        </w:rPr>
        <w:br w:type="textWrapping"/>
      </w:r>
      <w:r>
        <w:rPr>
          <w:rFonts w:hint="default" w:ascii="Arial" w:hAnsi="Arial" w:cs="Arial"/>
          <w:i w:val="0"/>
          <w:iCs w:val="0"/>
          <w:sz w:val="18"/>
        </w:rPr>
        <w:t>('Communication', 'The student will follow a one-step verbal direction without a prompt in 8 out of 10 opportunities.', 1, @admin),</w:t>
      </w:r>
      <w:r>
        <w:rPr>
          <w:rFonts w:hint="default" w:ascii="Arial" w:hAnsi="Arial" w:cs="Arial"/>
          <w:i w:val="0"/>
          <w:iCs w:val="0"/>
          <w:sz w:val="18"/>
        </w:rPr>
        <w:br w:type="textWrapping"/>
      </w:r>
      <w:r>
        <w:rPr>
          <w:rFonts w:hint="default" w:ascii="Arial" w:hAnsi="Arial" w:cs="Arial"/>
          <w:i w:val="0"/>
          <w:iCs w:val="0"/>
          <w:sz w:val="18"/>
        </w:rPr>
        <w:t>('Communication', 'The student will greet a familiar person using words or a sign when prompted in 4 out of 5 opportunities.', 1, @admin),</w:t>
      </w:r>
      <w:r>
        <w:rPr>
          <w:rFonts w:hint="default" w:ascii="Arial" w:hAnsi="Arial" w:cs="Arial"/>
          <w:i w:val="0"/>
          <w:iCs w:val="0"/>
          <w:sz w:val="18"/>
        </w:rPr>
        <w:br w:type="textWrapping"/>
      </w:r>
      <w:r>
        <w:rPr>
          <w:rFonts w:hint="default" w:ascii="Arial" w:hAnsi="Arial" w:cs="Arial"/>
          <w:i w:val="0"/>
          <w:iCs w:val="0"/>
          <w:sz w:val="18"/>
        </w:rPr>
        <w:t>('Communication', 'The student will use a 2 to 3 word phrase to comment on an activity at least 5 times during a 30 minute session.', 1, @admin),</w:t>
      </w:r>
      <w:r>
        <w:rPr>
          <w:rFonts w:hint="default" w:ascii="Arial" w:hAnsi="Arial" w:cs="Arial"/>
          <w:i w:val="0"/>
          <w:iCs w:val="0"/>
          <w:sz w:val="18"/>
        </w:rPr>
        <w:br w:type="textWrapping"/>
      </w:r>
      <w:r>
        <w:rPr>
          <w:rFonts w:hint="default" w:ascii="Arial" w:hAnsi="Arial" w:cs="Arial"/>
          <w:i w:val="0"/>
          <w:iCs w:val="0"/>
          <w:sz w:val="18"/>
        </w:rPr>
        <w:t>('Communication', 'The student will gain a communication partner''s attention appropriately (for example, saying the person''s name) before making a request in 8 out of 10 opportunities.', 1, @admin),</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Social</w:t>
      </w:r>
      <w:r>
        <w:rPr>
          <w:rFonts w:hint="default" w:ascii="Arial" w:hAnsi="Arial" w:cs="Arial"/>
          <w:i w:val="0"/>
          <w:iCs w:val="0"/>
          <w:sz w:val="18"/>
        </w:rPr>
        <w:br w:type="textWrapping"/>
      </w:r>
      <w:r>
        <w:rPr>
          <w:rFonts w:hint="default" w:ascii="Arial" w:hAnsi="Arial" w:cs="Arial"/>
          <w:i w:val="0"/>
          <w:iCs w:val="0"/>
          <w:sz w:val="18"/>
        </w:rPr>
        <w:t>('Social', 'The student will take turns during a structured game with a peer for at least 4 turns with no more than one prompt.', 1, @admin),</w:t>
      </w:r>
      <w:r>
        <w:rPr>
          <w:rFonts w:hint="default" w:ascii="Arial" w:hAnsi="Arial" w:cs="Arial"/>
          <w:i w:val="0"/>
          <w:iCs w:val="0"/>
          <w:sz w:val="18"/>
        </w:rPr>
        <w:br w:type="textWrapping"/>
      </w:r>
      <w:r>
        <w:rPr>
          <w:rFonts w:hint="default" w:ascii="Arial" w:hAnsi="Arial" w:cs="Arial"/>
          <w:i w:val="0"/>
          <w:iCs w:val="0"/>
          <w:sz w:val="18"/>
        </w:rPr>
        <w:t>('Social', 'The student will share materials with a peer when asked in 4 out of 5 opportunities across 3 sessions.', 1, @admin),</w:t>
      </w:r>
      <w:r>
        <w:rPr>
          <w:rFonts w:hint="default" w:ascii="Arial" w:hAnsi="Arial" w:cs="Arial"/>
          <w:i w:val="0"/>
          <w:iCs w:val="0"/>
          <w:sz w:val="18"/>
        </w:rPr>
        <w:br w:type="textWrapping"/>
      </w:r>
      <w:r>
        <w:rPr>
          <w:rFonts w:hint="default" w:ascii="Arial" w:hAnsi="Arial" w:cs="Arial"/>
          <w:i w:val="0"/>
          <w:iCs w:val="0"/>
          <w:sz w:val="18"/>
        </w:rPr>
        <w:t>('Social', 'The student will maintain appropriate personal space during group activities in 8 out of 10 observed opportunities.', 1, @admin),</w:t>
      </w:r>
      <w:r>
        <w:rPr>
          <w:rFonts w:hint="default" w:ascii="Arial" w:hAnsi="Arial" w:cs="Arial"/>
          <w:i w:val="0"/>
          <w:iCs w:val="0"/>
          <w:sz w:val="18"/>
        </w:rPr>
        <w:br w:type="textWrapping"/>
      </w:r>
      <w:r>
        <w:rPr>
          <w:rFonts w:hint="default" w:ascii="Arial" w:hAnsi="Arial" w:cs="Arial"/>
          <w:i w:val="0"/>
          <w:iCs w:val="0"/>
          <w:sz w:val="18"/>
        </w:rPr>
        <w:t>('Social', 'The student will initiate a greeting or simple interaction with a peer at least 2 times per session.', 1, @admin),</w:t>
      </w:r>
      <w:r>
        <w:rPr>
          <w:rFonts w:hint="default" w:ascii="Arial" w:hAnsi="Arial" w:cs="Arial"/>
          <w:i w:val="0"/>
          <w:iCs w:val="0"/>
          <w:sz w:val="18"/>
        </w:rPr>
        <w:br w:type="textWrapping"/>
      </w:r>
      <w:r>
        <w:rPr>
          <w:rFonts w:hint="default" w:ascii="Arial" w:hAnsi="Arial" w:cs="Arial"/>
          <w:i w:val="0"/>
          <w:iCs w:val="0"/>
          <w:sz w:val="18"/>
        </w:rPr>
        <w:t>('Social', 'The student will identify a basic emotion (happy, sad, angry, scared) in self or others with 80% accuracy.', 1, @admin),</w:t>
      </w:r>
      <w:r>
        <w:rPr>
          <w:rFonts w:hint="default" w:ascii="Arial" w:hAnsi="Arial" w:cs="Arial"/>
          <w:i w:val="0"/>
          <w:iCs w:val="0"/>
          <w:sz w:val="18"/>
        </w:rPr>
        <w:br w:type="textWrapping"/>
      </w:r>
      <w:r>
        <w:rPr>
          <w:rFonts w:hint="default" w:ascii="Arial" w:hAnsi="Arial" w:cs="Arial"/>
          <w:i w:val="0"/>
          <w:iCs w:val="0"/>
          <w:sz w:val="18"/>
        </w:rPr>
        <w:t>('Social', 'The student will join an ongoing peer activity using an appropriate phrase in 3 out of 4 opportunities.', 1, @admin),</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Motor</w:t>
      </w:r>
      <w:r>
        <w:rPr>
          <w:rFonts w:hint="default" w:ascii="Arial" w:hAnsi="Arial" w:cs="Arial"/>
          <w:i w:val="0"/>
          <w:iCs w:val="0"/>
          <w:sz w:val="18"/>
        </w:rPr>
        <w:br w:type="textWrapping"/>
      </w:r>
      <w:r>
        <w:rPr>
          <w:rFonts w:hint="default" w:ascii="Arial" w:hAnsi="Arial" w:cs="Arial"/>
          <w:i w:val="0"/>
          <w:iCs w:val="0"/>
          <w:sz w:val="18"/>
        </w:rPr>
        <w:t>('Motor', 'The student will use a pincer grasp to pick up small objects in 4 out of 5 trials.', 1, @admin),</w:t>
      </w:r>
      <w:r>
        <w:rPr>
          <w:rFonts w:hint="default" w:ascii="Arial" w:hAnsi="Arial" w:cs="Arial"/>
          <w:i w:val="0"/>
          <w:iCs w:val="0"/>
          <w:sz w:val="18"/>
        </w:rPr>
        <w:br w:type="textWrapping"/>
      </w:r>
      <w:r>
        <w:rPr>
          <w:rFonts w:hint="default" w:ascii="Arial" w:hAnsi="Arial" w:cs="Arial"/>
          <w:i w:val="0"/>
          <w:iCs w:val="0"/>
          <w:sz w:val="18"/>
        </w:rPr>
        <w:t>('Motor', 'The student will cut along a straight line within 1/4 inch of the line in 4 out of 5 trials.', 1, @admin),</w:t>
      </w:r>
      <w:r>
        <w:rPr>
          <w:rFonts w:hint="default" w:ascii="Arial" w:hAnsi="Arial" w:cs="Arial"/>
          <w:i w:val="0"/>
          <w:iCs w:val="0"/>
          <w:sz w:val="18"/>
        </w:rPr>
        <w:br w:type="textWrapping"/>
      </w:r>
      <w:r>
        <w:rPr>
          <w:rFonts w:hint="default" w:ascii="Arial" w:hAnsi="Arial" w:cs="Arial"/>
          <w:i w:val="0"/>
          <w:iCs w:val="0"/>
          <w:sz w:val="18"/>
        </w:rPr>
        <w:t>('Motor', 'The student will copy basic shapes (circle, square, triangle) with 80% accuracy.', 1, @admin),</w:t>
      </w:r>
      <w:r>
        <w:rPr>
          <w:rFonts w:hint="default" w:ascii="Arial" w:hAnsi="Arial" w:cs="Arial"/>
          <w:i w:val="0"/>
          <w:iCs w:val="0"/>
          <w:sz w:val="18"/>
        </w:rPr>
        <w:br w:type="textWrapping"/>
      </w:r>
      <w:r>
        <w:rPr>
          <w:rFonts w:hint="default" w:ascii="Arial" w:hAnsi="Arial" w:cs="Arial"/>
          <w:i w:val="0"/>
          <w:iCs w:val="0"/>
          <w:sz w:val="18"/>
        </w:rPr>
        <w:t>('Motor', 'The student will catch a ball thrown from 5 feet away in 7 out of 10 trials.', 1, @admin),</w:t>
      </w:r>
      <w:r>
        <w:rPr>
          <w:rFonts w:hint="default" w:ascii="Arial" w:hAnsi="Arial" w:cs="Arial"/>
          <w:i w:val="0"/>
          <w:iCs w:val="0"/>
          <w:sz w:val="18"/>
        </w:rPr>
        <w:br w:type="textWrapping"/>
      </w:r>
      <w:r>
        <w:rPr>
          <w:rFonts w:hint="default" w:ascii="Arial" w:hAnsi="Arial" w:cs="Arial"/>
          <w:i w:val="0"/>
          <w:iCs w:val="0"/>
          <w:sz w:val="18"/>
        </w:rPr>
        <w:t>('Motor', 'The student will write their first name legibly with correct letter formation in 4 out of 5 trials.', 1, @admin),</w:t>
      </w:r>
      <w:r>
        <w:rPr>
          <w:rFonts w:hint="default" w:ascii="Arial" w:hAnsi="Arial" w:cs="Arial"/>
          <w:i w:val="0"/>
          <w:iCs w:val="0"/>
          <w:sz w:val="18"/>
        </w:rPr>
        <w:br w:type="textWrapping"/>
      </w:r>
      <w:r>
        <w:rPr>
          <w:rFonts w:hint="default" w:ascii="Arial" w:hAnsi="Arial" w:cs="Arial"/>
          <w:i w:val="0"/>
          <w:iCs w:val="0"/>
          <w:sz w:val="18"/>
        </w:rPr>
        <w:t>('Motor', 'The student will walk up and down a set of stairs using alternating feet with no more than one prompt.', 1, @admin),</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Academic</w:t>
      </w:r>
      <w:r>
        <w:rPr>
          <w:rFonts w:hint="default" w:ascii="Arial" w:hAnsi="Arial" w:cs="Arial"/>
          <w:i w:val="0"/>
          <w:iCs w:val="0"/>
          <w:sz w:val="18"/>
        </w:rPr>
        <w:br w:type="textWrapping"/>
      </w:r>
      <w:r>
        <w:rPr>
          <w:rFonts w:hint="default" w:ascii="Arial" w:hAnsi="Arial" w:cs="Arial"/>
          <w:i w:val="0"/>
          <w:iCs w:val="0"/>
          <w:sz w:val="18"/>
        </w:rPr>
        <w:t>('Academic', 'The student will identify the letters of the alphabet with 80% accuracy across 3 consecutive sessions.', 1, @admin),</w:t>
      </w:r>
      <w:r>
        <w:rPr>
          <w:rFonts w:hint="default" w:ascii="Arial" w:hAnsi="Arial" w:cs="Arial"/>
          <w:i w:val="0"/>
          <w:iCs w:val="0"/>
          <w:sz w:val="18"/>
        </w:rPr>
        <w:br w:type="textWrapping"/>
      </w:r>
      <w:r>
        <w:rPr>
          <w:rFonts w:hint="default" w:ascii="Arial" w:hAnsi="Arial" w:cs="Arial"/>
          <w:i w:val="0"/>
          <w:iCs w:val="0"/>
          <w:sz w:val="18"/>
        </w:rPr>
        <w:t>('Academic', 'The student will count objects up to 20 with one-to-one correspondence with 90% accuracy.', 1, @admin),</w:t>
      </w:r>
      <w:r>
        <w:rPr>
          <w:rFonts w:hint="default" w:ascii="Arial" w:hAnsi="Arial" w:cs="Arial"/>
          <w:i w:val="0"/>
          <w:iCs w:val="0"/>
          <w:sz w:val="18"/>
        </w:rPr>
        <w:br w:type="textWrapping"/>
      </w:r>
      <w:r>
        <w:rPr>
          <w:rFonts w:hint="default" w:ascii="Arial" w:hAnsi="Arial" w:cs="Arial"/>
          <w:i w:val="0"/>
          <w:iCs w:val="0"/>
          <w:sz w:val="18"/>
        </w:rPr>
        <w:t>('Academic', 'The student will read a list of grade-level sight words with at least 80% accuracy.', 1, @admin),</w:t>
      </w:r>
      <w:r>
        <w:rPr>
          <w:rFonts w:hint="default" w:ascii="Arial" w:hAnsi="Arial" w:cs="Arial"/>
          <w:i w:val="0"/>
          <w:iCs w:val="0"/>
          <w:sz w:val="18"/>
        </w:rPr>
        <w:br w:type="textWrapping"/>
      </w:r>
      <w:r>
        <w:rPr>
          <w:rFonts w:hint="default" w:ascii="Arial" w:hAnsi="Arial" w:cs="Arial"/>
          <w:i w:val="0"/>
          <w:iCs w:val="0"/>
          <w:sz w:val="18"/>
        </w:rPr>
        <w:t>('Academic', 'The student will solve single-digit addition problems with 80% accuracy over 3 sessions.', 1, @admin),</w:t>
      </w:r>
      <w:r>
        <w:rPr>
          <w:rFonts w:hint="default" w:ascii="Arial" w:hAnsi="Arial" w:cs="Arial"/>
          <w:i w:val="0"/>
          <w:iCs w:val="0"/>
          <w:sz w:val="18"/>
        </w:rPr>
        <w:br w:type="textWrapping"/>
      </w:r>
      <w:r>
        <w:rPr>
          <w:rFonts w:hint="default" w:ascii="Arial" w:hAnsi="Arial" w:cs="Arial"/>
          <w:i w:val="0"/>
          <w:iCs w:val="0"/>
          <w:sz w:val="18"/>
        </w:rPr>
        <w:t>('Academic', 'The student will answer simple comprehension questions after a short story with 75% accuracy.', 1, @admin),</w:t>
      </w:r>
      <w:r>
        <w:rPr>
          <w:rFonts w:hint="default" w:ascii="Arial" w:hAnsi="Arial" w:cs="Arial"/>
          <w:i w:val="0"/>
          <w:iCs w:val="0"/>
          <w:sz w:val="18"/>
        </w:rPr>
        <w:br w:type="textWrapping"/>
      </w:r>
      <w:r>
        <w:rPr>
          <w:rFonts w:hint="default" w:ascii="Arial" w:hAnsi="Arial" w:cs="Arial"/>
          <w:i w:val="0"/>
          <w:iCs w:val="0"/>
          <w:sz w:val="18"/>
        </w:rPr>
        <w:t>('Academic', 'The student will sort objects by color, shape, or size with 90% accuracy.', 1, @admin),</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Behavioral</w:t>
      </w:r>
      <w:r>
        <w:rPr>
          <w:rFonts w:hint="default" w:ascii="Arial" w:hAnsi="Arial" w:cs="Arial"/>
          <w:i w:val="0"/>
          <w:iCs w:val="0"/>
          <w:sz w:val="18"/>
        </w:rPr>
        <w:br w:type="textWrapping"/>
      </w:r>
      <w:r>
        <w:rPr>
          <w:rFonts w:hint="default" w:ascii="Arial" w:hAnsi="Arial" w:cs="Arial"/>
          <w:i w:val="0"/>
          <w:iCs w:val="0"/>
          <w:sz w:val="18"/>
        </w:rPr>
        <w:t>('Behavioral', 'The student will remain seated and engaged during a 10 minute structured task with no more than two reminders.', 1, @admin),</w:t>
      </w:r>
      <w:r>
        <w:rPr>
          <w:rFonts w:hint="default" w:ascii="Arial" w:hAnsi="Arial" w:cs="Arial"/>
          <w:i w:val="0"/>
          <w:iCs w:val="0"/>
          <w:sz w:val="18"/>
        </w:rPr>
        <w:br w:type="textWrapping"/>
      </w:r>
      <w:r>
        <w:rPr>
          <w:rFonts w:hint="default" w:ascii="Arial" w:hAnsi="Arial" w:cs="Arial"/>
          <w:i w:val="0"/>
          <w:iCs w:val="0"/>
          <w:sz w:val="18"/>
        </w:rPr>
        <w:t>('Behavioral', 'The student will use a calming strategy (for example, deep breaths) when frustrated in 4 out of 5 opportunities.', 1, @admin),</w:t>
      </w:r>
      <w:r>
        <w:rPr>
          <w:rFonts w:hint="default" w:ascii="Arial" w:hAnsi="Arial" w:cs="Arial"/>
          <w:i w:val="0"/>
          <w:iCs w:val="0"/>
          <w:sz w:val="18"/>
        </w:rPr>
        <w:br w:type="textWrapping"/>
      </w:r>
      <w:r>
        <w:rPr>
          <w:rFonts w:hint="default" w:ascii="Arial" w:hAnsi="Arial" w:cs="Arial"/>
          <w:i w:val="0"/>
          <w:iCs w:val="0"/>
          <w:sz w:val="18"/>
        </w:rPr>
        <w:t>('Behavioral', 'The student will transition between activities within 1 minute of the request in 8 out of 10 opportunities.', 1, @admin),</w:t>
      </w:r>
      <w:r>
        <w:rPr>
          <w:rFonts w:hint="default" w:ascii="Arial" w:hAnsi="Arial" w:cs="Arial"/>
          <w:i w:val="0"/>
          <w:iCs w:val="0"/>
          <w:sz w:val="18"/>
        </w:rPr>
        <w:br w:type="textWrapping"/>
      </w:r>
      <w:r>
        <w:rPr>
          <w:rFonts w:hint="default" w:ascii="Arial" w:hAnsi="Arial" w:cs="Arial"/>
          <w:i w:val="0"/>
          <w:iCs w:val="0"/>
          <w:sz w:val="18"/>
        </w:rPr>
        <w:t>('Behavioral', 'The student will raise their hand and wait to be called on before speaking in 4 out of 5 opportunities.', 1, @admin),</w:t>
      </w:r>
      <w:r>
        <w:rPr>
          <w:rFonts w:hint="default" w:ascii="Arial" w:hAnsi="Arial" w:cs="Arial"/>
          <w:i w:val="0"/>
          <w:iCs w:val="0"/>
          <w:sz w:val="18"/>
        </w:rPr>
        <w:br w:type="textWrapping"/>
      </w:r>
      <w:r>
        <w:rPr>
          <w:rFonts w:hint="default" w:ascii="Arial" w:hAnsi="Arial" w:cs="Arial"/>
          <w:i w:val="0"/>
          <w:iCs w:val="0"/>
          <w:sz w:val="18"/>
        </w:rPr>
        <w:t>('Behavioral', 'The student will follow classroom rules during a full activity with no more than one redirection.', 1, @admin),</w:t>
      </w:r>
      <w:r>
        <w:rPr>
          <w:rFonts w:hint="default" w:ascii="Arial" w:hAnsi="Arial" w:cs="Arial"/>
          <w:i w:val="0"/>
          <w:iCs w:val="0"/>
          <w:sz w:val="18"/>
        </w:rPr>
        <w:br w:type="textWrapping"/>
      </w:r>
      <w:r>
        <w:rPr>
          <w:rFonts w:hint="default" w:ascii="Arial" w:hAnsi="Arial" w:cs="Arial"/>
          <w:i w:val="0"/>
          <w:iCs w:val="0"/>
          <w:sz w:val="18"/>
        </w:rPr>
        <w:t>('Behavioral', 'The student will accept a change in routine without disruptive behavior in 3 out of 4 opportunities.', 1, @admin),</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Daily Living</w:t>
      </w:r>
      <w:r>
        <w:rPr>
          <w:rFonts w:hint="default" w:ascii="Arial" w:hAnsi="Arial" w:cs="Arial"/>
          <w:i w:val="0"/>
          <w:iCs w:val="0"/>
          <w:sz w:val="18"/>
        </w:rPr>
        <w:br w:type="textWrapping"/>
      </w:r>
      <w:r>
        <w:rPr>
          <w:rFonts w:hint="default" w:ascii="Arial" w:hAnsi="Arial" w:cs="Arial"/>
          <w:i w:val="0"/>
          <w:iCs w:val="0"/>
          <w:sz w:val="18"/>
        </w:rPr>
        <w:t>('Daily Living', 'The student will wash and dry their hands following all steps independently in 4 out of 5 opportunities.', 1, @admin),</w:t>
      </w:r>
      <w:r>
        <w:rPr>
          <w:rFonts w:hint="default" w:ascii="Arial" w:hAnsi="Arial" w:cs="Arial"/>
          <w:i w:val="0"/>
          <w:iCs w:val="0"/>
          <w:sz w:val="18"/>
        </w:rPr>
        <w:br w:type="textWrapping"/>
      </w:r>
      <w:r>
        <w:rPr>
          <w:rFonts w:hint="default" w:ascii="Arial" w:hAnsi="Arial" w:cs="Arial"/>
          <w:i w:val="0"/>
          <w:iCs w:val="0"/>
          <w:sz w:val="18"/>
        </w:rPr>
        <w:t>('Daily Living', 'The student will put on and fasten their coat independently in 4 out of 5 opportunities.', 1, @admin),</w:t>
      </w:r>
      <w:r>
        <w:rPr>
          <w:rFonts w:hint="default" w:ascii="Arial" w:hAnsi="Arial" w:cs="Arial"/>
          <w:i w:val="0"/>
          <w:iCs w:val="0"/>
          <w:sz w:val="18"/>
        </w:rPr>
        <w:br w:type="textWrapping"/>
      </w:r>
      <w:r>
        <w:rPr>
          <w:rFonts w:hint="default" w:ascii="Arial" w:hAnsi="Arial" w:cs="Arial"/>
          <w:i w:val="0"/>
          <w:iCs w:val="0"/>
          <w:sz w:val="18"/>
        </w:rPr>
        <w:t>('Daily Living', 'The student will use utensils to eat a meal with minimal spilling in 4 out of 5 opportunities.', 1, @admin),</w:t>
      </w:r>
      <w:r>
        <w:rPr>
          <w:rFonts w:hint="default" w:ascii="Arial" w:hAnsi="Arial" w:cs="Arial"/>
          <w:i w:val="0"/>
          <w:iCs w:val="0"/>
          <w:sz w:val="18"/>
        </w:rPr>
        <w:br w:type="textWrapping"/>
      </w:r>
      <w:r>
        <w:rPr>
          <w:rFonts w:hint="default" w:ascii="Arial" w:hAnsi="Arial" w:cs="Arial"/>
          <w:i w:val="0"/>
          <w:iCs w:val="0"/>
          <w:sz w:val="18"/>
        </w:rPr>
        <w:t>('Daily Living', 'The student will clean up their workspace after an activity with no more than one prompt.', 1, @admin),</w:t>
      </w:r>
      <w:r>
        <w:rPr>
          <w:rFonts w:hint="default" w:ascii="Arial" w:hAnsi="Arial" w:cs="Arial"/>
          <w:i w:val="0"/>
          <w:iCs w:val="0"/>
          <w:sz w:val="18"/>
        </w:rPr>
        <w:br w:type="textWrapping"/>
      </w:r>
      <w:r>
        <w:rPr>
          <w:rFonts w:hint="default" w:ascii="Arial" w:hAnsi="Arial" w:cs="Arial"/>
          <w:i w:val="0"/>
          <w:iCs w:val="0"/>
          <w:sz w:val="18"/>
        </w:rPr>
        <w:t>('Daily Living', 'The student will follow a visual schedule to complete a morning routine with 80% independence.', 1, @admin),</w:t>
      </w:r>
      <w:r>
        <w:rPr>
          <w:rFonts w:hint="default" w:ascii="Arial" w:hAnsi="Arial" w:cs="Arial"/>
          <w:i w:val="0"/>
          <w:iCs w:val="0"/>
          <w:sz w:val="18"/>
        </w:rPr>
        <w:br w:type="textWrapping"/>
      </w:r>
      <w:r>
        <w:rPr>
          <w:rFonts w:hint="default" w:ascii="Arial" w:hAnsi="Arial" w:cs="Arial"/>
          <w:i w:val="0"/>
          <w:iCs w:val="0"/>
          <w:sz w:val="18"/>
        </w:rPr>
        <w:t>('Daily Living', 'The student will pack their bag with the correct items before leaving in 4 out of 5 opportunities.', 1, @admin);</w:t>
      </w:r>
      <w:r>
        <w:rPr>
          <w:rFonts w:hint="default" w:ascii="Arial" w:hAnsi="Arial" w:cs="Arial"/>
          <w:i w:val="0"/>
          <w:iCs w:val="0"/>
          <w:sz w:val="18"/>
        </w:rPr>
        <w:br w:type="textWrapping"/>
      </w:r>
    </w:p>
    <w:p w14:paraId="6BD385CE">
      <w:pPr>
        <w:rPr>
          <w:rFonts w:hint="default" w:ascii="Arial" w:hAnsi="Arial" w:cs="Arial"/>
          <w:i w:val="0"/>
          <w:iCs w:val="0"/>
        </w:rPr>
      </w:pPr>
      <w:r>
        <w:rPr>
          <w:rFonts w:hint="default" w:ascii="Arial" w:hAnsi="Arial" w:cs="Arial"/>
          <w:i w:val="0"/>
          <w:iCs w:val="0"/>
        </w:rPr>
        <w:br w:type="page"/>
      </w:r>
    </w:p>
    <w:p w14:paraId="7889B773">
      <w:pPr>
        <w:pStyle w:val="3"/>
        <w:rPr>
          <w:rFonts w:hint="default" w:ascii="Arial" w:hAnsi="Arial" w:cs="Arial"/>
          <w:i w:val="0"/>
          <w:iCs w:val="0"/>
        </w:rPr>
      </w:pPr>
      <w:r>
        <w:rPr>
          <w:rFonts w:hint="default" w:ascii="Arial" w:hAnsi="Arial" w:cs="Arial"/>
          <w:i w:val="0"/>
          <w:iCs w:val="0"/>
        </w:rPr>
        <w:t>iep_goals_schema.sql</w:t>
      </w:r>
    </w:p>
    <w:p w14:paraId="74F605E3">
      <w:pPr>
        <w:pStyle w:val="156"/>
        <w:rPr>
          <w:rFonts w:hint="default" w:ascii="Arial" w:hAnsi="Arial" w:cs="Arial"/>
          <w:i w:val="0"/>
          <w:iCs w:val="0"/>
        </w:rPr>
      </w:pPr>
      <w:r>
        <w:rPr>
          <w:rFonts w:hint="default" w:ascii="Arial" w:hAnsi="Arial" w:cs="Arial"/>
          <w:i w:val="0"/>
          <w:iCs w:val="0"/>
          <w:sz w:val="18"/>
        </w:rPr>
        <w:t>CREATE TABLE IF NOT EXISTS iep_goal_bank (</w:t>
      </w:r>
      <w:r>
        <w:rPr>
          <w:rFonts w:hint="default" w:ascii="Arial" w:hAnsi="Arial" w:cs="Arial"/>
          <w:i w:val="0"/>
          <w:iCs w:val="0"/>
          <w:sz w:val="18"/>
        </w:rPr>
        <w:br w:type="textWrapping"/>
      </w:r>
      <w:r>
        <w:rPr>
          <w:rFonts w:hint="default" w:ascii="Arial" w:hAnsi="Arial" w:cs="Arial"/>
          <w:i w:val="0"/>
          <w:iCs w:val="0"/>
          <w:sz w:val="18"/>
        </w:rPr>
        <w:t>id          INT          AUTO_INCREMENT PRIMARY KEY,</w:t>
      </w:r>
      <w:r>
        <w:rPr>
          <w:rFonts w:hint="default" w:ascii="Arial" w:hAnsi="Arial" w:cs="Arial"/>
          <w:i w:val="0"/>
          <w:iCs w:val="0"/>
          <w:sz w:val="18"/>
        </w:rPr>
        <w:br w:type="textWrapping"/>
      </w:r>
      <w:r>
        <w:rPr>
          <w:rFonts w:hint="default" w:ascii="Arial" w:hAnsi="Arial" w:cs="Arial"/>
          <w:i w:val="0"/>
          <w:iCs w:val="0"/>
          <w:sz w:val="18"/>
        </w:rPr>
        <w:t>category    VARCHAR(100) NOT NULL,                    -- one of the fixed categories</w:t>
      </w:r>
      <w:r>
        <w:rPr>
          <w:rFonts w:hint="default" w:ascii="Arial" w:hAnsi="Arial" w:cs="Arial"/>
          <w:i w:val="0"/>
          <w:iCs w:val="0"/>
          <w:sz w:val="18"/>
        </w:rPr>
        <w:br w:type="textWrapping"/>
      </w:r>
      <w:r>
        <w:rPr>
          <w:rFonts w:hint="default" w:ascii="Arial" w:hAnsi="Arial" w:cs="Arial"/>
          <w:i w:val="0"/>
          <w:iCs w:val="0"/>
          <w:sz w:val="18"/>
        </w:rPr>
        <w:t>goal_text   TEXT         NOT NULL,                    -- the reusable goal wording</w:t>
      </w:r>
      <w:r>
        <w:rPr>
          <w:rFonts w:hint="default" w:ascii="Arial" w:hAnsi="Arial" w:cs="Arial"/>
          <w:i w:val="0"/>
          <w:iCs w:val="0"/>
          <w:sz w:val="18"/>
        </w:rPr>
        <w:br w:type="textWrapping"/>
      </w:r>
      <w:r>
        <w:rPr>
          <w:rFonts w:hint="default" w:ascii="Arial" w:hAnsi="Arial" w:cs="Arial"/>
          <w:i w:val="0"/>
          <w:iCs w:val="0"/>
          <w:sz w:val="18"/>
        </w:rPr>
        <w:t>is_active   TINYINT(1)   NOT NULL DEFAULT 1,          -- 1 = shows in staff pickers, 0 = hidden</w:t>
      </w:r>
      <w:r>
        <w:rPr>
          <w:rFonts w:hint="default" w:ascii="Arial" w:hAnsi="Arial" w:cs="Arial"/>
          <w:i w:val="0"/>
          <w:iCs w:val="0"/>
          <w:sz w:val="18"/>
        </w:rPr>
        <w:br w:type="textWrapping"/>
      </w:r>
      <w:r>
        <w:rPr>
          <w:rFonts w:hint="default" w:ascii="Arial" w:hAnsi="Arial" w:cs="Arial"/>
          <w:i w:val="0"/>
          <w:iCs w:val="0"/>
          <w:sz w:val="18"/>
        </w:rPr>
        <w:t>created_by  INT          NOT NULL,                    -- which admin created it (users.id)</w:t>
      </w:r>
      <w:r>
        <w:rPr>
          <w:rFonts w:hint="default" w:ascii="Arial" w:hAnsi="Arial" w:cs="Arial"/>
          <w:i w:val="0"/>
          <w:iCs w:val="0"/>
          <w:sz w:val="18"/>
        </w:rPr>
        <w:br w:type="textWrapping"/>
      </w:r>
      <w:r>
        <w:rPr>
          <w:rFonts w:hint="default" w:ascii="Arial" w:hAnsi="Arial" w:cs="Arial"/>
          <w:i w:val="0"/>
          <w:iCs w:val="0"/>
          <w:sz w:val="18"/>
        </w:rPr>
        <w:t>created_at  TIMESTAMP    NOT NULL DEFAULT CURRENT_TIMESTAMP,</w:t>
      </w:r>
      <w:r>
        <w:rPr>
          <w:rFonts w:hint="default" w:ascii="Arial" w:hAnsi="Arial" w:cs="Arial"/>
          <w:i w:val="0"/>
          <w:iCs w:val="0"/>
          <w:sz w:val="18"/>
        </w:rPr>
        <w:br w:type="textWrapping"/>
      </w:r>
      <w:r>
        <w:rPr>
          <w:rFonts w:hint="default" w:ascii="Arial" w:hAnsi="Arial" w:cs="Arial"/>
          <w:i w:val="0"/>
          <w:iCs w:val="0"/>
          <w:sz w:val="18"/>
        </w:rPr>
        <w:t>updated_at  TIMESTAMP    NOT NULL DEFAULT CURRENT_TIMESTAMP ON UPDATE CURRENT_TIMESTAMP,</w:t>
      </w:r>
      <w:r>
        <w:rPr>
          <w:rFonts w:hint="default" w:ascii="Arial" w:hAnsi="Arial" w:cs="Arial"/>
          <w:i w:val="0"/>
          <w:iCs w:val="0"/>
          <w:sz w:val="18"/>
        </w:rPr>
        <w:br w:type="textWrapping"/>
      </w:r>
      <w:r>
        <w:rPr>
          <w:rFonts w:hint="default" w:ascii="Arial" w:hAnsi="Arial" w:cs="Arial"/>
          <w:i w:val="0"/>
          <w:iCs w:val="0"/>
          <w:sz w:val="18"/>
        </w:rPr>
        <w:t>CONSTRAINT fk_goalbank_user FOREIGN KEY (created_by) REFERENCES users(id) ON DELETE CASCADE</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ENGINE=InnoDB DEFAULT CHARSET=utf8mb4;</w:t>
      </w:r>
      <w:r>
        <w:rPr>
          <w:rFonts w:hint="default" w:ascii="Arial" w:hAnsi="Arial" w:cs="Arial"/>
          <w:i w:val="0"/>
          <w:iCs w:val="0"/>
          <w:sz w:val="18"/>
        </w:rPr>
        <w:br w:type="textWrapping"/>
      </w:r>
    </w:p>
    <w:p w14:paraId="6C13C284">
      <w:pPr>
        <w:rPr>
          <w:rFonts w:hint="default" w:ascii="Arial" w:hAnsi="Arial" w:cs="Arial"/>
          <w:i w:val="0"/>
          <w:iCs w:val="0"/>
        </w:rPr>
      </w:pPr>
      <w:r>
        <w:rPr>
          <w:rFonts w:hint="default" w:ascii="Arial" w:hAnsi="Arial" w:cs="Arial"/>
          <w:i w:val="0"/>
          <w:iCs w:val="0"/>
        </w:rPr>
        <w:br w:type="page"/>
      </w:r>
    </w:p>
    <w:p w14:paraId="79C82C42">
      <w:pPr>
        <w:pStyle w:val="3"/>
        <w:rPr>
          <w:rFonts w:hint="default" w:ascii="Arial" w:hAnsi="Arial" w:cs="Arial"/>
          <w:i w:val="0"/>
          <w:iCs w:val="0"/>
        </w:rPr>
      </w:pPr>
      <w:r>
        <w:rPr>
          <w:rFonts w:hint="default" w:ascii="Arial" w:hAnsi="Arial" w:cs="Arial"/>
          <w:i w:val="0"/>
          <w:iCs w:val="0"/>
        </w:rPr>
        <w:t>index.php</w:t>
      </w:r>
    </w:p>
    <w:p w14:paraId="6F927A5C">
      <w:pPr>
        <w:pStyle w:val="156"/>
        <w:rPr>
          <w:rFonts w:hint="default" w:ascii="Arial" w:hAnsi="Arial" w:cs="Arial"/>
          <w:i w:val="0"/>
          <w:iCs w:val="0"/>
        </w:rPr>
      </w:pP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session_start();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require __DIR__ . '/app/core/init.php';</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$app = new App();</w:t>
      </w:r>
      <w:r>
        <w:rPr>
          <w:rFonts w:hint="default" w:ascii="Arial" w:hAnsi="Arial" w:cs="Arial"/>
          <w:i w:val="0"/>
          <w:iCs w:val="0"/>
          <w:sz w:val="18"/>
        </w:rPr>
        <w:br w:type="textWrapping"/>
      </w:r>
      <w:r>
        <w:rPr>
          <w:rFonts w:hint="default" w:ascii="Arial" w:hAnsi="Arial" w:cs="Arial"/>
          <w:i w:val="0"/>
          <w:iCs w:val="0"/>
          <w:sz w:val="18"/>
        </w:rPr>
        <w:t>$app-&gt;loadController();</w:t>
      </w:r>
      <w:r>
        <w:rPr>
          <w:rFonts w:hint="default" w:ascii="Arial" w:hAnsi="Arial" w:cs="Arial"/>
          <w:i w:val="0"/>
          <w:iCs w:val="0"/>
          <w:sz w:val="18"/>
        </w:rPr>
        <w:br w:type="textWrapping"/>
      </w:r>
    </w:p>
    <w:p w14:paraId="04EC73F5">
      <w:pPr>
        <w:rPr>
          <w:rFonts w:hint="default" w:ascii="Arial" w:hAnsi="Arial" w:cs="Arial"/>
          <w:i w:val="0"/>
          <w:iCs w:val="0"/>
        </w:rPr>
      </w:pPr>
      <w:r>
        <w:rPr>
          <w:rFonts w:hint="default" w:ascii="Arial" w:hAnsi="Arial" w:cs="Arial"/>
          <w:i w:val="0"/>
          <w:iCs w:val="0"/>
        </w:rPr>
        <w:br w:type="page"/>
      </w:r>
    </w:p>
    <w:p w14:paraId="3592BB91">
      <w:pPr>
        <w:pStyle w:val="3"/>
        <w:rPr>
          <w:rFonts w:hint="default" w:ascii="Arial" w:hAnsi="Arial" w:cs="Arial"/>
          <w:i w:val="0"/>
          <w:iCs w:val="0"/>
        </w:rPr>
      </w:pPr>
      <w:r>
        <w:rPr>
          <w:rFonts w:hint="default" w:ascii="Arial" w:hAnsi="Arial" w:cs="Arial"/>
          <w:i w:val="0"/>
          <w:iCs w:val="0"/>
        </w:rPr>
        <w:t>teacch_program_schema.sql</w:t>
      </w:r>
    </w:p>
    <w:p w14:paraId="2CEABA09">
      <w:pPr>
        <w:pStyle w:val="156"/>
        <w:rPr>
          <w:rFonts w:hint="default" w:ascii="Arial" w:hAnsi="Arial" w:cs="Arial"/>
          <w:i w:val="0"/>
          <w:iCs w:val="0"/>
        </w:rPr>
      </w:pPr>
      <w:r>
        <w:rPr>
          <w:rFonts w:hint="default" w:ascii="Arial" w:hAnsi="Arial" w:cs="Arial"/>
          <w:i w:val="0"/>
          <w:iCs w:val="0"/>
          <w:sz w:val="18"/>
        </w:rPr>
        <w:br w:type="textWrapping"/>
      </w:r>
      <w:r>
        <w:rPr>
          <w:rFonts w:hint="default" w:ascii="Arial" w:hAnsi="Arial" w:cs="Arial"/>
          <w:i w:val="0"/>
          <w:iCs w:val="0"/>
          <w:sz w:val="18"/>
        </w:rPr>
        <w:t>CREATE TABLE IF NOT EXISTS teacch_task_bank (</w:t>
      </w:r>
      <w:r>
        <w:rPr>
          <w:rFonts w:hint="default" w:ascii="Arial" w:hAnsi="Arial" w:cs="Arial"/>
          <w:i w:val="0"/>
          <w:iCs w:val="0"/>
          <w:sz w:val="18"/>
        </w:rPr>
        <w:br w:type="textWrapping"/>
      </w:r>
      <w:r>
        <w:rPr>
          <w:rFonts w:hint="default" w:ascii="Arial" w:hAnsi="Arial" w:cs="Arial"/>
          <w:i w:val="0"/>
          <w:iCs w:val="0"/>
          <w:sz w:val="18"/>
        </w:rPr>
        <w:t xml:space="preserve">    id          INT          AUTO_INCREMENT PRIMARY KEY,</w:t>
      </w:r>
      <w:r>
        <w:rPr>
          <w:rFonts w:hint="default" w:ascii="Arial" w:hAnsi="Arial" w:cs="Arial"/>
          <w:i w:val="0"/>
          <w:iCs w:val="0"/>
          <w:sz w:val="18"/>
        </w:rPr>
        <w:br w:type="textWrapping"/>
      </w:r>
      <w:r>
        <w:rPr>
          <w:rFonts w:hint="default" w:ascii="Arial" w:hAnsi="Arial" w:cs="Arial"/>
          <w:i w:val="0"/>
          <w:iCs w:val="0"/>
          <w:sz w:val="18"/>
        </w:rPr>
        <w:t xml:space="preserve">    category    VARCHAR(100) NOT NULL,                    -- one of the fixed categories</w:t>
      </w:r>
      <w:r>
        <w:rPr>
          <w:rFonts w:hint="default" w:ascii="Arial" w:hAnsi="Arial" w:cs="Arial"/>
          <w:i w:val="0"/>
          <w:iCs w:val="0"/>
          <w:sz w:val="18"/>
        </w:rPr>
        <w:br w:type="textWrapping"/>
      </w:r>
      <w:r>
        <w:rPr>
          <w:rFonts w:hint="default" w:ascii="Arial" w:hAnsi="Arial" w:cs="Arial"/>
          <w:i w:val="0"/>
          <w:iCs w:val="0"/>
          <w:sz w:val="18"/>
        </w:rPr>
        <w:t xml:space="preserve">    title       VARCHAR(255) NOT NULL,                    -- the reusable task title</w:t>
      </w:r>
      <w:r>
        <w:rPr>
          <w:rFonts w:hint="default" w:ascii="Arial" w:hAnsi="Arial" w:cs="Arial"/>
          <w:i w:val="0"/>
          <w:iCs w:val="0"/>
          <w:sz w:val="18"/>
        </w:rPr>
        <w:br w:type="textWrapping"/>
      </w:r>
      <w:r>
        <w:rPr>
          <w:rFonts w:hint="default" w:ascii="Arial" w:hAnsi="Arial" w:cs="Arial"/>
          <w:i w:val="0"/>
          <w:iCs w:val="0"/>
          <w:sz w:val="18"/>
        </w:rPr>
        <w:t xml:space="preserve">    is_active   TINYINT(1)   NOT NULL DEFAULT 1,          -- 1 = shows in staff pickers, 0 = hidden</w:t>
      </w:r>
      <w:r>
        <w:rPr>
          <w:rFonts w:hint="default" w:ascii="Arial" w:hAnsi="Arial" w:cs="Arial"/>
          <w:i w:val="0"/>
          <w:iCs w:val="0"/>
          <w:sz w:val="18"/>
        </w:rPr>
        <w:br w:type="textWrapping"/>
      </w:r>
      <w:r>
        <w:rPr>
          <w:rFonts w:hint="default" w:ascii="Arial" w:hAnsi="Arial" w:cs="Arial"/>
          <w:i w:val="0"/>
          <w:iCs w:val="0"/>
          <w:sz w:val="18"/>
        </w:rPr>
        <w:t xml:space="preserve">    created_by  INT          NOT NULL,                    -- which admin created it (users.id)</w:t>
      </w:r>
      <w:r>
        <w:rPr>
          <w:rFonts w:hint="default" w:ascii="Arial" w:hAnsi="Arial" w:cs="Arial"/>
          <w:i w:val="0"/>
          <w:iCs w:val="0"/>
          <w:sz w:val="18"/>
        </w:rPr>
        <w:br w:type="textWrapping"/>
      </w:r>
      <w:r>
        <w:rPr>
          <w:rFonts w:hint="default" w:ascii="Arial" w:hAnsi="Arial" w:cs="Arial"/>
          <w:i w:val="0"/>
          <w:iCs w:val="0"/>
          <w:sz w:val="18"/>
        </w:rPr>
        <w:t xml:space="preserve">    created_at  TIMESTAMP    NOT NULL DEFAULT CURRENT_TIMESTAMP,</w:t>
      </w:r>
      <w:r>
        <w:rPr>
          <w:rFonts w:hint="default" w:ascii="Arial" w:hAnsi="Arial" w:cs="Arial"/>
          <w:i w:val="0"/>
          <w:iCs w:val="0"/>
          <w:sz w:val="18"/>
        </w:rPr>
        <w:br w:type="textWrapping"/>
      </w:r>
      <w:r>
        <w:rPr>
          <w:rFonts w:hint="default" w:ascii="Arial" w:hAnsi="Arial" w:cs="Arial"/>
          <w:i w:val="0"/>
          <w:iCs w:val="0"/>
          <w:sz w:val="18"/>
        </w:rPr>
        <w:t xml:space="preserve">    updated_at  TIMESTAMP    NOT NULL DEFAULT CURRENT_TIMESTAMP ON UPDATE CURRENT_TIMESTAMP,</w:t>
      </w:r>
      <w:r>
        <w:rPr>
          <w:rFonts w:hint="default" w:ascii="Arial" w:hAnsi="Arial" w:cs="Arial"/>
          <w:i w:val="0"/>
          <w:iCs w:val="0"/>
          <w:sz w:val="18"/>
        </w:rPr>
        <w:br w:type="textWrapping"/>
      </w:r>
      <w:r>
        <w:rPr>
          <w:rFonts w:hint="default" w:ascii="Arial" w:hAnsi="Arial" w:cs="Arial"/>
          <w:i w:val="0"/>
          <w:iCs w:val="0"/>
          <w:sz w:val="18"/>
        </w:rPr>
        <w:t xml:space="preserve">    CONSTRAINT fk_teacch_taskbank_user FOREIGN KEY (created_by) REFERENCES users(id) ON DELETE CASCADE</w:t>
      </w:r>
      <w:r>
        <w:rPr>
          <w:rFonts w:hint="default" w:ascii="Arial" w:hAnsi="Arial" w:cs="Arial"/>
          <w:i w:val="0"/>
          <w:iCs w:val="0"/>
          <w:sz w:val="18"/>
        </w:rPr>
        <w:br w:type="textWrapping"/>
      </w:r>
      <w:r>
        <w:rPr>
          <w:rFonts w:hint="default" w:ascii="Arial" w:hAnsi="Arial" w:cs="Arial"/>
          <w:i w:val="0"/>
          <w:iCs w:val="0"/>
          <w:sz w:val="18"/>
        </w:rPr>
        <w:t>) ENGINE=InnoDB DEFAULT CHARSET=utf8mb4;</w:t>
      </w:r>
      <w:r>
        <w:rPr>
          <w:rFonts w:hint="default" w:ascii="Arial" w:hAnsi="Arial" w:cs="Arial"/>
          <w:i w:val="0"/>
          <w:iCs w:val="0"/>
          <w:sz w:val="18"/>
        </w:rPr>
        <w:br w:type="textWrapping"/>
      </w:r>
    </w:p>
    <w:p w14:paraId="535C6916">
      <w:pPr>
        <w:rPr>
          <w:rFonts w:hint="default" w:ascii="Arial" w:hAnsi="Arial" w:cs="Arial"/>
          <w:i w:val="0"/>
          <w:iCs w:val="0"/>
        </w:rPr>
      </w:pPr>
      <w:r>
        <w:rPr>
          <w:rFonts w:hint="default" w:ascii="Arial" w:hAnsi="Arial" w:cs="Arial"/>
          <w:i w:val="0"/>
          <w:iCs w:val="0"/>
        </w:rPr>
        <w:br w:type="page"/>
      </w:r>
    </w:p>
    <w:p w14:paraId="09A22230">
      <w:pPr>
        <w:pStyle w:val="3"/>
        <w:rPr>
          <w:rFonts w:hint="default" w:ascii="Arial" w:hAnsi="Arial" w:cs="Arial"/>
          <w:i w:val="0"/>
          <w:iCs w:val="0"/>
        </w:rPr>
      </w:pPr>
      <w:r>
        <w:rPr>
          <w:rFonts w:hint="default" w:ascii="Arial" w:hAnsi="Arial" w:cs="Arial"/>
          <w:i w:val="0"/>
          <w:iCs w:val="0"/>
        </w:rPr>
        <w:t>teacch_task_bank_seed.sql</w:t>
      </w:r>
    </w:p>
    <w:p w14:paraId="397E7D0D">
      <w:pPr>
        <w:pStyle w:val="156"/>
        <w:rPr>
          <w:rFonts w:hint="default" w:ascii="Arial" w:hAnsi="Arial" w:cs="Arial"/>
          <w:i w:val="0"/>
          <w:iCs w:val="0"/>
        </w:rPr>
      </w:pPr>
      <w:r>
        <w:rPr>
          <w:rFonts w:hint="default" w:ascii="Arial" w:hAnsi="Arial" w:cs="Arial"/>
          <w:i w:val="0"/>
          <w:iCs w:val="0"/>
          <w:sz w:val="18"/>
        </w:rPr>
        <w:br w:type="textWrapping"/>
      </w:r>
      <w:r>
        <w:rPr>
          <w:rFonts w:hint="default" w:ascii="Arial" w:hAnsi="Arial" w:cs="Arial"/>
          <w:i w:val="0"/>
          <w:iCs w:val="0"/>
          <w:sz w:val="18"/>
        </w:rPr>
        <w:t>SET @admin := (SELECT id FROM users WHERE role = 'admin' ORDER BY id LIMIT 1);</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INSERT INTO teacch_task_bank (category, title, is_active, created_by) VALUES</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Self-Care</w:t>
      </w:r>
      <w:r>
        <w:rPr>
          <w:rFonts w:hint="default" w:ascii="Arial" w:hAnsi="Arial" w:cs="Arial"/>
          <w:i w:val="0"/>
          <w:iCs w:val="0"/>
          <w:sz w:val="18"/>
        </w:rPr>
        <w:br w:type="textWrapping"/>
      </w:r>
      <w:r>
        <w:rPr>
          <w:rFonts w:hint="default" w:ascii="Arial" w:hAnsi="Arial" w:cs="Arial"/>
          <w:i w:val="0"/>
          <w:iCs w:val="0"/>
          <w:sz w:val="18"/>
        </w:rPr>
        <w:t>('Self-Care', 'Wash hands', 1, @admin),</w:t>
      </w:r>
      <w:r>
        <w:rPr>
          <w:rFonts w:hint="default" w:ascii="Arial" w:hAnsi="Arial" w:cs="Arial"/>
          <w:i w:val="0"/>
          <w:iCs w:val="0"/>
          <w:sz w:val="18"/>
        </w:rPr>
        <w:br w:type="textWrapping"/>
      </w:r>
      <w:r>
        <w:rPr>
          <w:rFonts w:hint="default" w:ascii="Arial" w:hAnsi="Arial" w:cs="Arial"/>
          <w:i w:val="0"/>
          <w:iCs w:val="0"/>
          <w:sz w:val="18"/>
        </w:rPr>
        <w:t>('Self-Care', 'Brush teeth', 1, @admin),</w:t>
      </w:r>
      <w:r>
        <w:rPr>
          <w:rFonts w:hint="default" w:ascii="Arial" w:hAnsi="Arial" w:cs="Arial"/>
          <w:i w:val="0"/>
          <w:iCs w:val="0"/>
          <w:sz w:val="18"/>
        </w:rPr>
        <w:br w:type="textWrapping"/>
      </w:r>
      <w:r>
        <w:rPr>
          <w:rFonts w:hint="default" w:ascii="Arial" w:hAnsi="Arial" w:cs="Arial"/>
          <w:i w:val="0"/>
          <w:iCs w:val="0"/>
          <w:sz w:val="18"/>
        </w:rPr>
        <w:t>('Self-Care', 'Comb hair', 1, @admin),</w:t>
      </w:r>
      <w:r>
        <w:rPr>
          <w:rFonts w:hint="default" w:ascii="Arial" w:hAnsi="Arial" w:cs="Arial"/>
          <w:i w:val="0"/>
          <w:iCs w:val="0"/>
          <w:sz w:val="18"/>
        </w:rPr>
        <w:br w:type="textWrapping"/>
      </w:r>
      <w:r>
        <w:rPr>
          <w:rFonts w:hint="default" w:ascii="Arial" w:hAnsi="Arial" w:cs="Arial"/>
          <w:i w:val="0"/>
          <w:iCs w:val="0"/>
          <w:sz w:val="18"/>
        </w:rPr>
        <w:t>('Self-Care', 'Put on shoes', 1, @admin),</w:t>
      </w:r>
      <w:r>
        <w:rPr>
          <w:rFonts w:hint="default" w:ascii="Arial" w:hAnsi="Arial" w:cs="Arial"/>
          <w:i w:val="0"/>
          <w:iCs w:val="0"/>
          <w:sz w:val="18"/>
        </w:rPr>
        <w:br w:type="textWrapping"/>
      </w:r>
      <w:r>
        <w:rPr>
          <w:rFonts w:hint="default" w:ascii="Arial" w:hAnsi="Arial" w:cs="Arial"/>
          <w:i w:val="0"/>
          <w:iCs w:val="0"/>
          <w:sz w:val="18"/>
        </w:rPr>
        <w:t>('Self-Care', 'Zip up jacket', 1, @admin),</w:t>
      </w:r>
      <w:r>
        <w:rPr>
          <w:rFonts w:hint="default" w:ascii="Arial" w:hAnsi="Arial" w:cs="Arial"/>
          <w:i w:val="0"/>
          <w:iCs w:val="0"/>
          <w:sz w:val="18"/>
        </w:rPr>
        <w:br w:type="textWrapping"/>
      </w:r>
      <w:r>
        <w:rPr>
          <w:rFonts w:hint="default" w:ascii="Arial" w:hAnsi="Arial" w:cs="Arial"/>
          <w:i w:val="0"/>
          <w:iCs w:val="0"/>
          <w:sz w:val="18"/>
        </w:rPr>
        <w:t>('Self-Care', 'Blow nose and throw tissue away', 1, @admin),</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Daily Living</w:t>
      </w:r>
      <w:r>
        <w:rPr>
          <w:rFonts w:hint="default" w:ascii="Arial" w:hAnsi="Arial" w:cs="Arial"/>
          <w:i w:val="0"/>
          <w:iCs w:val="0"/>
          <w:sz w:val="18"/>
        </w:rPr>
        <w:br w:type="textWrapping"/>
      </w:r>
      <w:r>
        <w:rPr>
          <w:rFonts w:hint="default" w:ascii="Arial" w:hAnsi="Arial" w:cs="Arial"/>
          <w:i w:val="0"/>
          <w:iCs w:val="0"/>
          <w:sz w:val="18"/>
        </w:rPr>
        <w:t>('Daily Living', 'Set the table', 1, @admin),</w:t>
      </w:r>
      <w:r>
        <w:rPr>
          <w:rFonts w:hint="default" w:ascii="Arial" w:hAnsi="Arial" w:cs="Arial"/>
          <w:i w:val="0"/>
          <w:iCs w:val="0"/>
          <w:sz w:val="18"/>
        </w:rPr>
        <w:br w:type="textWrapping"/>
      </w:r>
      <w:r>
        <w:rPr>
          <w:rFonts w:hint="default" w:ascii="Arial" w:hAnsi="Arial" w:cs="Arial"/>
          <w:i w:val="0"/>
          <w:iCs w:val="0"/>
          <w:sz w:val="18"/>
        </w:rPr>
        <w:t>('Daily Living', 'Clear plate after eating', 1, @admin),</w:t>
      </w:r>
      <w:r>
        <w:rPr>
          <w:rFonts w:hint="default" w:ascii="Arial" w:hAnsi="Arial" w:cs="Arial"/>
          <w:i w:val="0"/>
          <w:iCs w:val="0"/>
          <w:sz w:val="18"/>
        </w:rPr>
        <w:br w:type="textWrapping"/>
      </w:r>
      <w:r>
        <w:rPr>
          <w:rFonts w:hint="default" w:ascii="Arial" w:hAnsi="Arial" w:cs="Arial"/>
          <w:i w:val="0"/>
          <w:iCs w:val="0"/>
          <w:sz w:val="18"/>
        </w:rPr>
        <w:t>('Daily Living', 'Pour a drink', 1, @admin),</w:t>
      </w:r>
      <w:r>
        <w:rPr>
          <w:rFonts w:hint="default" w:ascii="Arial" w:hAnsi="Arial" w:cs="Arial"/>
          <w:i w:val="0"/>
          <w:iCs w:val="0"/>
          <w:sz w:val="18"/>
        </w:rPr>
        <w:br w:type="textWrapping"/>
      </w:r>
      <w:r>
        <w:rPr>
          <w:rFonts w:hint="default" w:ascii="Arial" w:hAnsi="Arial" w:cs="Arial"/>
          <w:i w:val="0"/>
          <w:iCs w:val="0"/>
          <w:sz w:val="18"/>
        </w:rPr>
        <w:t>('Daily Living', 'Make a simple sandwich', 1, @admin),</w:t>
      </w:r>
      <w:r>
        <w:rPr>
          <w:rFonts w:hint="default" w:ascii="Arial" w:hAnsi="Arial" w:cs="Arial"/>
          <w:i w:val="0"/>
          <w:iCs w:val="0"/>
          <w:sz w:val="18"/>
        </w:rPr>
        <w:br w:type="textWrapping"/>
      </w:r>
      <w:r>
        <w:rPr>
          <w:rFonts w:hint="default" w:ascii="Arial" w:hAnsi="Arial" w:cs="Arial"/>
          <w:i w:val="0"/>
          <w:iCs w:val="0"/>
          <w:sz w:val="18"/>
        </w:rPr>
        <w:t>('Daily Living', 'Put dirty clothes in the basket', 1, @admin),</w:t>
      </w:r>
      <w:r>
        <w:rPr>
          <w:rFonts w:hint="default" w:ascii="Arial" w:hAnsi="Arial" w:cs="Arial"/>
          <w:i w:val="0"/>
          <w:iCs w:val="0"/>
          <w:sz w:val="18"/>
        </w:rPr>
        <w:br w:type="textWrapping"/>
      </w:r>
      <w:r>
        <w:rPr>
          <w:rFonts w:hint="default" w:ascii="Arial" w:hAnsi="Arial" w:cs="Arial"/>
          <w:i w:val="0"/>
          <w:iCs w:val="0"/>
          <w:sz w:val="18"/>
        </w:rPr>
        <w:t>('Daily Living', 'Wipe the table', 1, @admin),</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Classroom Routine</w:t>
      </w:r>
      <w:r>
        <w:rPr>
          <w:rFonts w:hint="default" w:ascii="Arial" w:hAnsi="Arial" w:cs="Arial"/>
          <w:i w:val="0"/>
          <w:iCs w:val="0"/>
          <w:sz w:val="18"/>
        </w:rPr>
        <w:br w:type="textWrapping"/>
      </w:r>
      <w:r>
        <w:rPr>
          <w:rFonts w:hint="default" w:ascii="Arial" w:hAnsi="Arial" w:cs="Arial"/>
          <w:i w:val="0"/>
          <w:iCs w:val="0"/>
          <w:sz w:val="18"/>
        </w:rPr>
        <w:t>('Classroom Routine', 'Hang up backpack', 1, @admin),</w:t>
      </w:r>
      <w:r>
        <w:rPr>
          <w:rFonts w:hint="default" w:ascii="Arial" w:hAnsi="Arial" w:cs="Arial"/>
          <w:i w:val="0"/>
          <w:iCs w:val="0"/>
          <w:sz w:val="18"/>
        </w:rPr>
        <w:br w:type="textWrapping"/>
      </w:r>
      <w:r>
        <w:rPr>
          <w:rFonts w:hint="default" w:ascii="Arial" w:hAnsi="Arial" w:cs="Arial"/>
          <w:i w:val="0"/>
          <w:iCs w:val="0"/>
          <w:sz w:val="18"/>
        </w:rPr>
        <w:t>('Classroom Routine', 'Take out morning work', 1, @admin),</w:t>
      </w:r>
      <w:r>
        <w:rPr>
          <w:rFonts w:hint="default" w:ascii="Arial" w:hAnsi="Arial" w:cs="Arial"/>
          <w:i w:val="0"/>
          <w:iCs w:val="0"/>
          <w:sz w:val="18"/>
        </w:rPr>
        <w:br w:type="textWrapping"/>
      </w:r>
      <w:r>
        <w:rPr>
          <w:rFonts w:hint="default" w:ascii="Arial" w:hAnsi="Arial" w:cs="Arial"/>
          <w:i w:val="0"/>
          <w:iCs w:val="0"/>
          <w:sz w:val="18"/>
        </w:rPr>
        <w:t>('Classroom Routine', 'Move name to the attendance chart', 1, @admin),</w:t>
      </w:r>
      <w:r>
        <w:rPr>
          <w:rFonts w:hint="default" w:ascii="Arial" w:hAnsi="Arial" w:cs="Arial"/>
          <w:i w:val="0"/>
          <w:iCs w:val="0"/>
          <w:sz w:val="18"/>
        </w:rPr>
        <w:br w:type="textWrapping"/>
      </w:r>
      <w:r>
        <w:rPr>
          <w:rFonts w:hint="default" w:ascii="Arial" w:hAnsi="Arial" w:cs="Arial"/>
          <w:i w:val="0"/>
          <w:iCs w:val="0"/>
          <w:sz w:val="18"/>
        </w:rPr>
        <w:t>('Classroom Routine', 'Line up at the door', 1, @admin),</w:t>
      </w:r>
      <w:r>
        <w:rPr>
          <w:rFonts w:hint="default" w:ascii="Arial" w:hAnsi="Arial" w:cs="Arial"/>
          <w:i w:val="0"/>
          <w:iCs w:val="0"/>
          <w:sz w:val="18"/>
        </w:rPr>
        <w:br w:type="textWrapping"/>
      </w:r>
      <w:r>
        <w:rPr>
          <w:rFonts w:hint="default" w:ascii="Arial" w:hAnsi="Arial" w:cs="Arial"/>
          <w:i w:val="0"/>
          <w:iCs w:val="0"/>
          <w:sz w:val="18"/>
        </w:rPr>
        <w:t>('Classroom Routine', 'Sharpen a pencil', 1, @admin),</w:t>
      </w:r>
      <w:r>
        <w:rPr>
          <w:rFonts w:hint="default" w:ascii="Arial" w:hAnsi="Arial" w:cs="Arial"/>
          <w:i w:val="0"/>
          <w:iCs w:val="0"/>
          <w:sz w:val="18"/>
        </w:rPr>
        <w:br w:type="textWrapping"/>
      </w:r>
      <w:r>
        <w:rPr>
          <w:rFonts w:hint="default" w:ascii="Arial" w:hAnsi="Arial" w:cs="Arial"/>
          <w:i w:val="0"/>
          <w:iCs w:val="0"/>
          <w:sz w:val="18"/>
        </w:rPr>
        <w:t>('Classroom Routine', 'Return materials to the shelf', 1, @admin),</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Play/Leisure</w:t>
      </w:r>
      <w:r>
        <w:rPr>
          <w:rFonts w:hint="default" w:ascii="Arial" w:hAnsi="Arial" w:cs="Arial"/>
          <w:i w:val="0"/>
          <w:iCs w:val="0"/>
          <w:sz w:val="18"/>
        </w:rPr>
        <w:br w:type="textWrapping"/>
      </w:r>
      <w:r>
        <w:rPr>
          <w:rFonts w:hint="default" w:ascii="Arial" w:hAnsi="Arial" w:cs="Arial"/>
          <w:i w:val="0"/>
          <w:iCs w:val="0"/>
          <w:sz w:val="18"/>
        </w:rPr>
        <w:t>('Play/Leisure', 'Choose an activity from the choice board', 1, @admin),</w:t>
      </w:r>
      <w:r>
        <w:rPr>
          <w:rFonts w:hint="default" w:ascii="Arial" w:hAnsi="Arial" w:cs="Arial"/>
          <w:i w:val="0"/>
          <w:iCs w:val="0"/>
          <w:sz w:val="18"/>
        </w:rPr>
        <w:br w:type="textWrapping"/>
      </w:r>
      <w:r>
        <w:rPr>
          <w:rFonts w:hint="default" w:ascii="Arial" w:hAnsi="Arial" w:cs="Arial"/>
          <w:i w:val="0"/>
          <w:iCs w:val="0"/>
          <w:sz w:val="18"/>
        </w:rPr>
        <w:t>('Play/Leisure', 'Take turns in a simple game', 1, @admin),</w:t>
      </w:r>
      <w:r>
        <w:rPr>
          <w:rFonts w:hint="default" w:ascii="Arial" w:hAnsi="Arial" w:cs="Arial"/>
          <w:i w:val="0"/>
          <w:iCs w:val="0"/>
          <w:sz w:val="18"/>
        </w:rPr>
        <w:br w:type="textWrapping"/>
      </w:r>
      <w:r>
        <w:rPr>
          <w:rFonts w:hint="default" w:ascii="Arial" w:hAnsi="Arial" w:cs="Arial"/>
          <w:i w:val="0"/>
          <w:iCs w:val="0"/>
          <w:sz w:val="18"/>
        </w:rPr>
        <w:t>('Play/Leisure', 'Build with blocks for five minutes', 1, @admin),</w:t>
      </w:r>
      <w:r>
        <w:rPr>
          <w:rFonts w:hint="default" w:ascii="Arial" w:hAnsi="Arial" w:cs="Arial"/>
          <w:i w:val="0"/>
          <w:iCs w:val="0"/>
          <w:sz w:val="18"/>
        </w:rPr>
        <w:br w:type="textWrapping"/>
      </w:r>
      <w:r>
        <w:rPr>
          <w:rFonts w:hint="default" w:ascii="Arial" w:hAnsi="Arial" w:cs="Arial"/>
          <w:i w:val="0"/>
          <w:iCs w:val="0"/>
          <w:sz w:val="18"/>
        </w:rPr>
        <w:t>('Play/Leisure', 'Complete a puzzle', 1, @admin),</w:t>
      </w:r>
      <w:r>
        <w:rPr>
          <w:rFonts w:hint="default" w:ascii="Arial" w:hAnsi="Arial" w:cs="Arial"/>
          <w:i w:val="0"/>
          <w:iCs w:val="0"/>
          <w:sz w:val="18"/>
        </w:rPr>
        <w:br w:type="textWrapping"/>
      </w:r>
      <w:r>
        <w:rPr>
          <w:rFonts w:hint="default" w:ascii="Arial" w:hAnsi="Arial" w:cs="Arial"/>
          <w:i w:val="0"/>
          <w:iCs w:val="0"/>
          <w:sz w:val="18"/>
        </w:rPr>
        <w:t>('Play/Leisure', 'Put away toys when finished', 1, @admin),</w:t>
      </w:r>
      <w:r>
        <w:rPr>
          <w:rFonts w:hint="default" w:ascii="Arial" w:hAnsi="Arial" w:cs="Arial"/>
          <w:i w:val="0"/>
          <w:iCs w:val="0"/>
          <w:sz w:val="18"/>
        </w:rPr>
        <w:br w:type="textWrapping"/>
      </w:r>
      <w:r>
        <w:rPr>
          <w:rFonts w:hint="default" w:ascii="Arial" w:hAnsi="Arial" w:cs="Arial"/>
          <w:i w:val="0"/>
          <w:iCs w:val="0"/>
          <w:sz w:val="18"/>
        </w:rPr>
        <w:t>('Play/Leisure', 'Listen to a story at the listening center', 1, @admin),</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Vocational</w:t>
      </w:r>
      <w:r>
        <w:rPr>
          <w:rFonts w:hint="default" w:ascii="Arial" w:hAnsi="Arial" w:cs="Arial"/>
          <w:i w:val="0"/>
          <w:iCs w:val="0"/>
          <w:sz w:val="18"/>
        </w:rPr>
        <w:br w:type="textWrapping"/>
      </w:r>
      <w:r>
        <w:rPr>
          <w:rFonts w:hint="default" w:ascii="Arial" w:hAnsi="Arial" w:cs="Arial"/>
          <w:i w:val="0"/>
          <w:iCs w:val="0"/>
          <w:sz w:val="18"/>
        </w:rPr>
        <w:t>('Vocational', 'Sort items by color', 1, @admin),</w:t>
      </w:r>
      <w:r>
        <w:rPr>
          <w:rFonts w:hint="default" w:ascii="Arial" w:hAnsi="Arial" w:cs="Arial"/>
          <w:i w:val="0"/>
          <w:iCs w:val="0"/>
          <w:sz w:val="18"/>
        </w:rPr>
        <w:br w:type="textWrapping"/>
      </w:r>
      <w:r>
        <w:rPr>
          <w:rFonts w:hint="default" w:ascii="Arial" w:hAnsi="Arial" w:cs="Arial"/>
          <w:i w:val="0"/>
          <w:iCs w:val="0"/>
          <w:sz w:val="18"/>
        </w:rPr>
        <w:t>('Vocational', 'Match objects to pictures', 1, @admin),</w:t>
      </w:r>
      <w:r>
        <w:rPr>
          <w:rFonts w:hint="default" w:ascii="Arial" w:hAnsi="Arial" w:cs="Arial"/>
          <w:i w:val="0"/>
          <w:iCs w:val="0"/>
          <w:sz w:val="18"/>
        </w:rPr>
        <w:br w:type="textWrapping"/>
      </w:r>
      <w:r>
        <w:rPr>
          <w:rFonts w:hint="default" w:ascii="Arial" w:hAnsi="Arial" w:cs="Arial"/>
          <w:i w:val="0"/>
          <w:iCs w:val="0"/>
          <w:sz w:val="18"/>
        </w:rPr>
        <w:t>('Vocational', 'Stuff envelopes', 1, @admin),</w:t>
      </w:r>
      <w:r>
        <w:rPr>
          <w:rFonts w:hint="default" w:ascii="Arial" w:hAnsi="Arial" w:cs="Arial"/>
          <w:i w:val="0"/>
          <w:iCs w:val="0"/>
          <w:sz w:val="18"/>
        </w:rPr>
        <w:br w:type="textWrapping"/>
      </w:r>
      <w:r>
        <w:rPr>
          <w:rFonts w:hint="default" w:ascii="Arial" w:hAnsi="Arial" w:cs="Arial"/>
          <w:i w:val="0"/>
          <w:iCs w:val="0"/>
          <w:sz w:val="18"/>
        </w:rPr>
        <w:t>('Vocational', 'Stack cups in groups of five', 1, @admin),</w:t>
      </w:r>
      <w:r>
        <w:rPr>
          <w:rFonts w:hint="default" w:ascii="Arial" w:hAnsi="Arial" w:cs="Arial"/>
          <w:i w:val="0"/>
          <w:iCs w:val="0"/>
          <w:sz w:val="18"/>
        </w:rPr>
        <w:br w:type="textWrapping"/>
      </w:r>
      <w:r>
        <w:rPr>
          <w:rFonts w:hint="default" w:ascii="Arial" w:hAnsi="Arial" w:cs="Arial"/>
          <w:i w:val="0"/>
          <w:iCs w:val="0"/>
          <w:sz w:val="18"/>
        </w:rPr>
        <w:t>('Vocational', 'Water the classroom plants', 1, @admin),</w:t>
      </w:r>
      <w:r>
        <w:rPr>
          <w:rFonts w:hint="default" w:ascii="Arial" w:hAnsi="Arial" w:cs="Arial"/>
          <w:i w:val="0"/>
          <w:iCs w:val="0"/>
          <w:sz w:val="18"/>
        </w:rPr>
        <w:br w:type="textWrapping"/>
      </w:r>
      <w:r>
        <w:rPr>
          <w:rFonts w:hint="default" w:ascii="Arial" w:hAnsi="Arial" w:cs="Arial"/>
          <w:i w:val="0"/>
          <w:iCs w:val="0"/>
          <w:sz w:val="18"/>
        </w:rPr>
        <w:t>('Vocational', 'Deliver a note to the office', 1, @admin),</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Communication</w:t>
      </w:r>
      <w:r>
        <w:rPr>
          <w:rFonts w:hint="default" w:ascii="Arial" w:hAnsi="Arial" w:cs="Arial"/>
          <w:i w:val="0"/>
          <w:iCs w:val="0"/>
          <w:sz w:val="18"/>
        </w:rPr>
        <w:br w:type="textWrapping"/>
      </w:r>
      <w:r>
        <w:rPr>
          <w:rFonts w:hint="default" w:ascii="Arial" w:hAnsi="Arial" w:cs="Arial"/>
          <w:i w:val="0"/>
          <w:iCs w:val="0"/>
          <w:sz w:val="18"/>
        </w:rPr>
        <w:t>('Communication', 'Use a picture card to ask for a break', 1, @admin),</w:t>
      </w:r>
      <w:r>
        <w:rPr>
          <w:rFonts w:hint="default" w:ascii="Arial" w:hAnsi="Arial" w:cs="Arial"/>
          <w:i w:val="0"/>
          <w:iCs w:val="0"/>
          <w:sz w:val="18"/>
        </w:rPr>
        <w:br w:type="textWrapping"/>
      </w:r>
      <w:r>
        <w:rPr>
          <w:rFonts w:hint="default" w:ascii="Arial" w:hAnsi="Arial" w:cs="Arial"/>
          <w:i w:val="0"/>
          <w:iCs w:val="0"/>
          <w:sz w:val="18"/>
        </w:rPr>
        <w:t>('Communication', 'Greet a peer using words or a sign', 1, @admin),</w:t>
      </w:r>
      <w:r>
        <w:rPr>
          <w:rFonts w:hint="default" w:ascii="Arial" w:hAnsi="Arial" w:cs="Arial"/>
          <w:i w:val="0"/>
          <w:iCs w:val="0"/>
          <w:sz w:val="18"/>
        </w:rPr>
        <w:br w:type="textWrapping"/>
      </w:r>
      <w:r>
        <w:rPr>
          <w:rFonts w:hint="default" w:ascii="Arial" w:hAnsi="Arial" w:cs="Arial"/>
          <w:i w:val="0"/>
          <w:iCs w:val="0"/>
          <w:sz w:val="18"/>
        </w:rPr>
        <w:t>('Communication', 'Point to a choice when offered two options', 1, @admin),</w:t>
      </w:r>
      <w:r>
        <w:rPr>
          <w:rFonts w:hint="default" w:ascii="Arial" w:hAnsi="Arial" w:cs="Arial"/>
          <w:i w:val="0"/>
          <w:iCs w:val="0"/>
          <w:sz w:val="18"/>
        </w:rPr>
        <w:br w:type="textWrapping"/>
      </w:r>
      <w:r>
        <w:rPr>
          <w:rFonts w:hint="default" w:ascii="Arial" w:hAnsi="Arial" w:cs="Arial"/>
          <w:i w:val="0"/>
          <w:iCs w:val="0"/>
          <w:sz w:val="18"/>
        </w:rPr>
        <w:t>('Communication', 'Answer a yes/no question', 1, @admin),</w:t>
      </w:r>
      <w:r>
        <w:rPr>
          <w:rFonts w:hint="default" w:ascii="Arial" w:hAnsi="Arial" w:cs="Arial"/>
          <w:i w:val="0"/>
          <w:iCs w:val="0"/>
          <w:sz w:val="18"/>
        </w:rPr>
        <w:br w:type="textWrapping"/>
      </w:r>
      <w:r>
        <w:rPr>
          <w:rFonts w:hint="default" w:ascii="Arial" w:hAnsi="Arial" w:cs="Arial"/>
          <w:i w:val="0"/>
          <w:iCs w:val="0"/>
          <w:sz w:val="18"/>
        </w:rPr>
        <w:t>('Communication', 'Ask for help using a sentence strip', 1, @admin),</w:t>
      </w:r>
      <w:r>
        <w:rPr>
          <w:rFonts w:hint="default" w:ascii="Arial" w:hAnsi="Arial" w:cs="Arial"/>
          <w:i w:val="0"/>
          <w:iCs w:val="0"/>
          <w:sz w:val="18"/>
        </w:rPr>
        <w:br w:type="textWrapping"/>
      </w:r>
      <w:r>
        <w:rPr>
          <w:rFonts w:hint="default" w:ascii="Arial" w:hAnsi="Arial" w:cs="Arial"/>
          <w:i w:val="0"/>
          <w:iCs w:val="0"/>
          <w:sz w:val="18"/>
        </w:rPr>
        <w:t>('Communication', 'Follow a one-step picture direction', 1, @admin);</w:t>
      </w:r>
      <w:r>
        <w:rPr>
          <w:rFonts w:hint="default" w:ascii="Arial" w:hAnsi="Arial" w:cs="Arial"/>
          <w:i w:val="0"/>
          <w:iCs w:val="0"/>
          <w:sz w:val="18"/>
        </w:rPr>
        <w:br w:type="textWrapping"/>
      </w:r>
    </w:p>
    <w:p w14:paraId="11CD1701">
      <w:pPr>
        <w:rPr>
          <w:rFonts w:hint="default" w:ascii="Arial" w:hAnsi="Arial" w:cs="Arial"/>
          <w:i w:val="0"/>
          <w:iCs w:val="0"/>
        </w:rPr>
      </w:pPr>
      <w:r>
        <w:rPr>
          <w:rFonts w:hint="default" w:ascii="Arial" w:hAnsi="Arial" w:cs="Arial"/>
          <w:i w:val="0"/>
          <w:iCs w:val="0"/>
        </w:rPr>
        <w:br w:type="page"/>
      </w:r>
    </w:p>
    <w:p w14:paraId="454A6218">
      <w:pPr>
        <w:pStyle w:val="3"/>
        <w:rPr>
          <w:rFonts w:hint="default" w:ascii="Arial" w:hAnsi="Arial" w:cs="Arial"/>
          <w:i w:val="0"/>
          <w:iCs w:val="0"/>
        </w:rPr>
      </w:pPr>
      <w:r>
        <w:rPr>
          <w:rFonts w:hint="default" w:ascii="Arial" w:hAnsi="Arial" w:cs="Arial"/>
          <w:i w:val="0"/>
          <w:iCs w:val="0"/>
        </w:rPr>
        <w:t>teacher_module_schema.sql</w:t>
      </w:r>
    </w:p>
    <w:p w14:paraId="6A80A9C7">
      <w:pPr>
        <w:pStyle w:val="156"/>
        <w:rPr>
          <w:rFonts w:hint="default" w:ascii="Arial" w:hAnsi="Arial" w:cs="Arial"/>
          <w:i w:val="0"/>
          <w:iCs w:val="0"/>
        </w:rPr>
      </w:pP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A class the teacher gave for one student</w:t>
      </w:r>
      <w:r>
        <w:rPr>
          <w:rFonts w:hint="default" w:ascii="Arial" w:hAnsi="Arial" w:cs="Arial"/>
          <w:i w:val="0"/>
          <w:iCs w:val="0"/>
          <w:sz w:val="18"/>
        </w:rPr>
        <w:br w:type="textWrapping"/>
      </w:r>
      <w:r>
        <w:rPr>
          <w:rFonts w:hint="default" w:ascii="Arial" w:hAnsi="Arial" w:cs="Arial"/>
          <w:i w:val="0"/>
          <w:iCs w:val="0"/>
          <w:sz w:val="18"/>
        </w:rPr>
        <w:t>CREATE TABLE IF NOT EXISTS classroom_sessions (</w:t>
      </w:r>
      <w:r>
        <w:rPr>
          <w:rFonts w:hint="default" w:ascii="Arial" w:hAnsi="Arial" w:cs="Arial"/>
          <w:i w:val="0"/>
          <w:iCs w:val="0"/>
          <w:sz w:val="18"/>
        </w:rPr>
        <w:br w:type="textWrapping"/>
      </w:r>
      <w:r>
        <w:rPr>
          <w:rFonts w:hint="default" w:ascii="Arial" w:hAnsi="Arial" w:cs="Arial"/>
          <w:i w:val="0"/>
          <w:iCs w:val="0"/>
          <w:sz w:val="18"/>
        </w:rPr>
        <w:t xml:space="preserve">    id           INT AUTO_INCREMENT PRIMARY KEY,</w:t>
      </w:r>
      <w:r>
        <w:rPr>
          <w:rFonts w:hint="default" w:ascii="Arial" w:hAnsi="Arial" w:cs="Arial"/>
          <w:i w:val="0"/>
          <w:iCs w:val="0"/>
          <w:sz w:val="18"/>
        </w:rPr>
        <w:br w:type="textWrapping"/>
      </w:r>
      <w:r>
        <w:rPr>
          <w:rFonts w:hint="default" w:ascii="Arial" w:hAnsi="Arial" w:cs="Arial"/>
          <w:i w:val="0"/>
          <w:iCs w:val="0"/>
          <w:sz w:val="18"/>
        </w:rPr>
        <w:t xml:space="preserve">    student_id   INT          NOT NULL,</w:t>
      </w:r>
      <w:r>
        <w:rPr>
          <w:rFonts w:hint="default" w:ascii="Arial" w:hAnsi="Arial" w:cs="Arial"/>
          <w:i w:val="0"/>
          <w:iCs w:val="0"/>
          <w:sz w:val="18"/>
        </w:rPr>
        <w:br w:type="textWrapping"/>
      </w:r>
      <w:r>
        <w:rPr>
          <w:rFonts w:hint="default" w:ascii="Arial" w:hAnsi="Arial" w:cs="Arial"/>
          <w:i w:val="0"/>
          <w:iCs w:val="0"/>
          <w:sz w:val="18"/>
        </w:rPr>
        <w:t xml:space="preserve">    teacher_id   INT          NOT NULL,</w:t>
      </w:r>
      <w:r>
        <w:rPr>
          <w:rFonts w:hint="default" w:ascii="Arial" w:hAnsi="Arial" w:cs="Arial"/>
          <w:i w:val="0"/>
          <w:iCs w:val="0"/>
          <w:sz w:val="18"/>
        </w:rPr>
        <w:br w:type="textWrapping"/>
      </w:r>
      <w:r>
        <w:rPr>
          <w:rFonts w:hint="default" w:ascii="Arial" w:hAnsi="Arial" w:cs="Arial"/>
          <w:i w:val="0"/>
          <w:iCs w:val="0"/>
          <w:sz w:val="18"/>
        </w:rPr>
        <w:t xml:space="preserve">    session_date DATE         NOT NULL,</w:t>
      </w:r>
      <w:r>
        <w:rPr>
          <w:rFonts w:hint="default" w:ascii="Arial" w:hAnsi="Arial" w:cs="Arial"/>
          <w:i w:val="0"/>
          <w:iCs w:val="0"/>
          <w:sz w:val="18"/>
        </w:rPr>
        <w:br w:type="textWrapping"/>
      </w:r>
      <w:r>
        <w:rPr>
          <w:rFonts w:hint="default" w:ascii="Arial" w:hAnsi="Arial" w:cs="Arial"/>
          <w:i w:val="0"/>
          <w:iCs w:val="0"/>
          <w:sz w:val="18"/>
        </w:rPr>
        <w:t xml:space="preserve">    subject      VARCHAR(150) NOT NULL,</w:t>
      </w:r>
      <w:r>
        <w:rPr>
          <w:rFonts w:hint="default" w:ascii="Arial" w:hAnsi="Arial" w:cs="Arial"/>
          <w:i w:val="0"/>
          <w:iCs w:val="0"/>
          <w:sz w:val="18"/>
        </w:rPr>
        <w:br w:type="textWrapping"/>
      </w:r>
      <w:r>
        <w:rPr>
          <w:rFonts w:hint="default" w:ascii="Arial" w:hAnsi="Arial" w:cs="Arial"/>
          <w:i w:val="0"/>
          <w:iCs w:val="0"/>
          <w:sz w:val="18"/>
        </w:rPr>
        <w:t xml:space="preserve">    notes        TEXT         NULL,</w:t>
      </w:r>
      <w:r>
        <w:rPr>
          <w:rFonts w:hint="default" w:ascii="Arial" w:hAnsi="Arial" w:cs="Arial"/>
          <w:i w:val="0"/>
          <w:iCs w:val="0"/>
          <w:sz w:val="18"/>
        </w:rPr>
        <w:br w:type="textWrapping"/>
      </w:r>
      <w:r>
        <w:rPr>
          <w:rFonts w:hint="default" w:ascii="Arial" w:hAnsi="Arial" w:cs="Arial"/>
          <w:i w:val="0"/>
          <w:iCs w:val="0"/>
          <w:sz w:val="18"/>
        </w:rPr>
        <w:t xml:space="preserve">    created_at   TIMESTAMP    NOT NULL DEFAULT CURRENT_TIMESTAMP,</w:t>
      </w:r>
      <w:r>
        <w:rPr>
          <w:rFonts w:hint="default" w:ascii="Arial" w:hAnsi="Arial" w:cs="Arial"/>
          <w:i w:val="0"/>
          <w:iCs w:val="0"/>
          <w:sz w:val="18"/>
        </w:rPr>
        <w:br w:type="textWrapping"/>
      </w:r>
      <w:r>
        <w:rPr>
          <w:rFonts w:hint="default" w:ascii="Arial" w:hAnsi="Arial" w:cs="Arial"/>
          <w:i w:val="0"/>
          <w:iCs w:val="0"/>
          <w:sz w:val="18"/>
        </w:rPr>
        <w:t xml:space="preserve">    CONSTRAINT fk_cs_student FOREIGN KEY (student_id) REFERENCES students(id) ON DELETE CASCADE,</w:t>
      </w:r>
      <w:r>
        <w:rPr>
          <w:rFonts w:hint="default" w:ascii="Arial" w:hAnsi="Arial" w:cs="Arial"/>
          <w:i w:val="0"/>
          <w:iCs w:val="0"/>
          <w:sz w:val="18"/>
        </w:rPr>
        <w:br w:type="textWrapping"/>
      </w:r>
      <w:r>
        <w:rPr>
          <w:rFonts w:hint="default" w:ascii="Arial" w:hAnsi="Arial" w:cs="Arial"/>
          <w:i w:val="0"/>
          <w:iCs w:val="0"/>
          <w:sz w:val="18"/>
        </w:rPr>
        <w:t xml:space="preserve">    CONSTRAINT fk_cs_teacher FOREIGN KEY (teacher_id) REFERENCES users(id)    ON DELETE CASCADE</w:t>
      </w:r>
      <w:r>
        <w:rPr>
          <w:rFonts w:hint="default" w:ascii="Arial" w:hAnsi="Arial" w:cs="Arial"/>
          <w:i w:val="0"/>
          <w:iCs w:val="0"/>
          <w:sz w:val="18"/>
        </w:rPr>
        <w:br w:type="textWrapping"/>
      </w:r>
      <w:r>
        <w:rPr>
          <w:rFonts w:hint="default" w:ascii="Arial" w:hAnsi="Arial" w:cs="Arial"/>
          <w:i w:val="0"/>
          <w:iCs w:val="0"/>
          <w:sz w:val="18"/>
        </w:rPr>
        <w:t>) ENGINE=InnoDB DEFAULT CHARSET=utf8mb4;</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A note about a student, optionally linked to a session</w:t>
      </w:r>
      <w:r>
        <w:rPr>
          <w:rFonts w:hint="default" w:ascii="Arial" w:hAnsi="Arial" w:cs="Arial"/>
          <w:i w:val="0"/>
          <w:iCs w:val="0"/>
          <w:sz w:val="18"/>
        </w:rPr>
        <w:br w:type="textWrapping"/>
      </w:r>
      <w:r>
        <w:rPr>
          <w:rFonts w:hint="default" w:ascii="Arial" w:hAnsi="Arial" w:cs="Arial"/>
          <w:i w:val="0"/>
          <w:iCs w:val="0"/>
          <w:sz w:val="18"/>
        </w:rPr>
        <w:t>CREATE TABLE IF NOT EXISTS academic_observations (</w:t>
      </w:r>
      <w:r>
        <w:rPr>
          <w:rFonts w:hint="default" w:ascii="Arial" w:hAnsi="Arial" w:cs="Arial"/>
          <w:i w:val="0"/>
          <w:iCs w:val="0"/>
          <w:sz w:val="18"/>
        </w:rPr>
        <w:br w:type="textWrapping"/>
      </w:r>
      <w:r>
        <w:rPr>
          <w:rFonts w:hint="default" w:ascii="Arial" w:hAnsi="Arial" w:cs="Arial"/>
          <w:i w:val="0"/>
          <w:iCs w:val="0"/>
          <w:sz w:val="18"/>
        </w:rPr>
        <w:t xml:space="preserve">    id          INT       AUTO_INCREMENT PRIMARY KEY,</w:t>
      </w:r>
      <w:r>
        <w:rPr>
          <w:rFonts w:hint="default" w:ascii="Arial" w:hAnsi="Arial" w:cs="Arial"/>
          <w:i w:val="0"/>
          <w:iCs w:val="0"/>
          <w:sz w:val="18"/>
        </w:rPr>
        <w:br w:type="textWrapping"/>
      </w:r>
      <w:r>
        <w:rPr>
          <w:rFonts w:hint="default" w:ascii="Arial" w:hAnsi="Arial" w:cs="Arial"/>
          <w:i w:val="0"/>
          <w:iCs w:val="0"/>
          <w:sz w:val="18"/>
        </w:rPr>
        <w:t xml:space="preserve">    student_id  INT       NOT NULL,</w:t>
      </w:r>
      <w:r>
        <w:rPr>
          <w:rFonts w:hint="default" w:ascii="Arial" w:hAnsi="Arial" w:cs="Arial"/>
          <w:i w:val="0"/>
          <w:iCs w:val="0"/>
          <w:sz w:val="18"/>
        </w:rPr>
        <w:br w:type="textWrapping"/>
      </w:r>
      <w:r>
        <w:rPr>
          <w:rFonts w:hint="default" w:ascii="Arial" w:hAnsi="Arial" w:cs="Arial"/>
          <w:i w:val="0"/>
          <w:iCs w:val="0"/>
          <w:sz w:val="18"/>
        </w:rPr>
        <w:t xml:space="preserve">    teacher_id  INT       NOT NULL,</w:t>
      </w:r>
      <w:r>
        <w:rPr>
          <w:rFonts w:hint="default" w:ascii="Arial" w:hAnsi="Arial" w:cs="Arial"/>
          <w:i w:val="0"/>
          <w:iCs w:val="0"/>
          <w:sz w:val="18"/>
        </w:rPr>
        <w:br w:type="textWrapping"/>
      </w:r>
      <w:r>
        <w:rPr>
          <w:rFonts w:hint="default" w:ascii="Arial" w:hAnsi="Arial" w:cs="Arial"/>
          <w:i w:val="0"/>
          <w:iCs w:val="0"/>
          <w:sz w:val="18"/>
        </w:rPr>
        <w:t xml:space="preserve">    session_id  INT       NULL,</w:t>
      </w:r>
      <w:r>
        <w:rPr>
          <w:rFonts w:hint="default" w:ascii="Arial" w:hAnsi="Arial" w:cs="Arial"/>
          <w:i w:val="0"/>
          <w:iCs w:val="0"/>
          <w:sz w:val="18"/>
        </w:rPr>
        <w:br w:type="textWrapping"/>
      </w:r>
      <w:r>
        <w:rPr>
          <w:rFonts w:hint="default" w:ascii="Arial" w:hAnsi="Arial" w:cs="Arial"/>
          <w:i w:val="0"/>
          <w:iCs w:val="0"/>
          <w:sz w:val="18"/>
        </w:rPr>
        <w:t xml:space="preserve">    observation TEXT      NOT NULL,</w:t>
      </w:r>
      <w:r>
        <w:rPr>
          <w:rFonts w:hint="default" w:ascii="Arial" w:hAnsi="Arial" w:cs="Arial"/>
          <w:i w:val="0"/>
          <w:iCs w:val="0"/>
          <w:sz w:val="18"/>
        </w:rPr>
        <w:br w:type="textWrapping"/>
      </w:r>
      <w:r>
        <w:rPr>
          <w:rFonts w:hint="default" w:ascii="Arial" w:hAnsi="Arial" w:cs="Arial"/>
          <w:i w:val="0"/>
          <w:iCs w:val="0"/>
          <w:sz w:val="18"/>
        </w:rPr>
        <w:t xml:space="preserve">    created_at  TIMESTAMP NOT NULL DEFAULT CURRENT_TIMESTAMP,</w:t>
      </w:r>
      <w:r>
        <w:rPr>
          <w:rFonts w:hint="default" w:ascii="Arial" w:hAnsi="Arial" w:cs="Arial"/>
          <w:i w:val="0"/>
          <w:iCs w:val="0"/>
          <w:sz w:val="18"/>
        </w:rPr>
        <w:br w:type="textWrapping"/>
      </w:r>
      <w:r>
        <w:rPr>
          <w:rFonts w:hint="default" w:ascii="Arial" w:hAnsi="Arial" w:cs="Arial"/>
          <w:i w:val="0"/>
          <w:iCs w:val="0"/>
          <w:sz w:val="18"/>
        </w:rPr>
        <w:t xml:space="preserve">    CONSTRAINT fk_ao_student FOREIGN KEY (student_id) REFERENCES students(id)           ON DELETE CASCADE,</w:t>
      </w:r>
      <w:r>
        <w:rPr>
          <w:rFonts w:hint="default" w:ascii="Arial" w:hAnsi="Arial" w:cs="Arial"/>
          <w:i w:val="0"/>
          <w:iCs w:val="0"/>
          <w:sz w:val="18"/>
        </w:rPr>
        <w:br w:type="textWrapping"/>
      </w:r>
      <w:r>
        <w:rPr>
          <w:rFonts w:hint="default" w:ascii="Arial" w:hAnsi="Arial" w:cs="Arial"/>
          <w:i w:val="0"/>
          <w:iCs w:val="0"/>
          <w:sz w:val="18"/>
        </w:rPr>
        <w:t xml:space="preserve">    CONSTRAINT fk_ao_teacher FOREIGN KEY (teacher_id) REFERENCES users(id)              ON DELETE CASCADE,</w:t>
      </w:r>
      <w:r>
        <w:rPr>
          <w:rFonts w:hint="default" w:ascii="Arial" w:hAnsi="Arial" w:cs="Arial"/>
          <w:i w:val="0"/>
          <w:iCs w:val="0"/>
          <w:sz w:val="18"/>
        </w:rPr>
        <w:br w:type="textWrapping"/>
      </w:r>
      <w:r>
        <w:rPr>
          <w:rFonts w:hint="default" w:ascii="Arial" w:hAnsi="Arial" w:cs="Arial"/>
          <w:i w:val="0"/>
          <w:iCs w:val="0"/>
          <w:sz w:val="18"/>
        </w:rPr>
        <w:t xml:space="preserve">    CONSTRAINT fk_ao_session FOREIGN KEY (session_id) REFERENCES classroom_sessions(id) ON DELETE SET NULL</w:t>
      </w:r>
      <w:r>
        <w:rPr>
          <w:rFonts w:hint="default" w:ascii="Arial" w:hAnsi="Arial" w:cs="Arial"/>
          <w:i w:val="0"/>
          <w:iCs w:val="0"/>
          <w:sz w:val="18"/>
        </w:rPr>
        <w:br w:type="textWrapping"/>
      </w:r>
      <w:r>
        <w:rPr>
          <w:rFonts w:hint="default" w:ascii="Arial" w:hAnsi="Arial" w:cs="Arial"/>
          <w:i w:val="0"/>
          <w:iCs w:val="0"/>
          <w:sz w:val="18"/>
        </w:rPr>
        <w:t>) ENGINE=InnoDB DEFAULT CHARSET=utf8mb4;</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A learning goal for a student (status: active, achieved, on_hold)</w:t>
      </w:r>
      <w:r>
        <w:rPr>
          <w:rFonts w:hint="default" w:ascii="Arial" w:hAnsi="Arial" w:cs="Arial"/>
          <w:i w:val="0"/>
          <w:iCs w:val="0"/>
          <w:sz w:val="18"/>
        </w:rPr>
        <w:br w:type="textWrapping"/>
      </w:r>
      <w:r>
        <w:rPr>
          <w:rFonts w:hint="default" w:ascii="Arial" w:hAnsi="Arial" w:cs="Arial"/>
          <w:i w:val="0"/>
          <w:iCs w:val="0"/>
          <w:sz w:val="18"/>
        </w:rPr>
        <w:t>CREATE TABLE IF NOT EXISTS iep_goals (</w:t>
      </w:r>
      <w:r>
        <w:rPr>
          <w:rFonts w:hint="default" w:ascii="Arial" w:hAnsi="Arial" w:cs="Arial"/>
          <w:i w:val="0"/>
          <w:iCs w:val="0"/>
          <w:sz w:val="18"/>
        </w:rPr>
        <w:br w:type="textWrapping"/>
      </w:r>
      <w:r>
        <w:rPr>
          <w:rFonts w:hint="default" w:ascii="Arial" w:hAnsi="Arial" w:cs="Arial"/>
          <w:i w:val="0"/>
          <w:iCs w:val="0"/>
          <w:sz w:val="18"/>
        </w:rPr>
        <w:t xml:space="preserve">    id               INT          AUTO_INCREMENT PRIMARY KEY,</w:t>
      </w:r>
      <w:r>
        <w:rPr>
          <w:rFonts w:hint="default" w:ascii="Arial" w:hAnsi="Arial" w:cs="Arial"/>
          <w:i w:val="0"/>
          <w:iCs w:val="0"/>
          <w:sz w:val="18"/>
        </w:rPr>
        <w:br w:type="textWrapping"/>
      </w:r>
      <w:r>
        <w:rPr>
          <w:rFonts w:hint="default" w:ascii="Arial" w:hAnsi="Arial" w:cs="Arial"/>
          <w:i w:val="0"/>
          <w:iCs w:val="0"/>
          <w:sz w:val="18"/>
        </w:rPr>
        <w:t xml:space="preserve">    student_id       INT          NOT NULL,</w:t>
      </w:r>
      <w:r>
        <w:rPr>
          <w:rFonts w:hint="default" w:ascii="Arial" w:hAnsi="Arial" w:cs="Arial"/>
          <w:i w:val="0"/>
          <w:iCs w:val="0"/>
          <w:sz w:val="18"/>
        </w:rPr>
        <w:br w:type="textWrapping"/>
      </w:r>
      <w:r>
        <w:rPr>
          <w:rFonts w:hint="default" w:ascii="Arial" w:hAnsi="Arial" w:cs="Arial"/>
          <w:i w:val="0"/>
          <w:iCs w:val="0"/>
          <w:sz w:val="18"/>
        </w:rPr>
        <w:t xml:space="preserve">    goal_description TEXT         NOT NULL,</w:t>
      </w:r>
      <w:r>
        <w:rPr>
          <w:rFonts w:hint="default" w:ascii="Arial" w:hAnsi="Arial" w:cs="Arial"/>
          <w:i w:val="0"/>
          <w:iCs w:val="0"/>
          <w:sz w:val="18"/>
        </w:rPr>
        <w:br w:type="textWrapping"/>
      </w:r>
      <w:r>
        <w:rPr>
          <w:rFonts w:hint="default" w:ascii="Arial" w:hAnsi="Arial" w:cs="Arial"/>
          <w:i w:val="0"/>
          <w:iCs w:val="0"/>
          <w:sz w:val="18"/>
        </w:rPr>
        <w:t xml:space="preserve">    status           VARCHAR(20)  NOT NULL DEFAULT 'active',</w:t>
      </w:r>
      <w:r>
        <w:rPr>
          <w:rFonts w:hint="default" w:ascii="Arial" w:hAnsi="Arial" w:cs="Arial"/>
          <w:i w:val="0"/>
          <w:iCs w:val="0"/>
          <w:sz w:val="18"/>
        </w:rPr>
        <w:br w:type="textWrapping"/>
      </w:r>
      <w:r>
        <w:rPr>
          <w:rFonts w:hint="default" w:ascii="Arial" w:hAnsi="Arial" w:cs="Arial"/>
          <w:i w:val="0"/>
          <w:iCs w:val="0"/>
          <w:sz w:val="18"/>
        </w:rPr>
        <w:t xml:space="preserve">    created_at       TIMESTAMP    NOT NULL DEFAULT CURRENT_TIMESTAMP,</w:t>
      </w:r>
      <w:r>
        <w:rPr>
          <w:rFonts w:hint="default" w:ascii="Arial" w:hAnsi="Arial" w:cs="Arial"/>
          <w:i w:val="0"/>
          <w:iCs w:val="0"/>
          <w:sz w:val="18"/>
        </w:rPr>
        <w:br w:type="textWrapping"/>
      </w:r>
      <w:r>
        <w:rPr>
          <w:rFonts w:hint="default" w:ascii="Arial" w:hAnsi="Arial" w:cs="Arial"/>
          <w:i w:val="0"/>
          <w:iCs w:val="0"/>
          <w:sz w:val="18"/>
        </w:rPr>
        <w:t xml:space="preserve">    CONSTRAINT fk_ig_student FOREIGN KEY (student_id) REFERENCES students(id) ON DELETE CASCADE</w:t>
      </w:r>
      <w:r>
        <w:rPr>
          <w:rFonts w:hint="default" w:ascii="Arial" w:hAnsi="Arial" w:cs="Arial"/>
          <w:i w:val="0"/>
          <w:iCs w:val="0"/>
          <w:sz w:val="18"/>
        </w:rPr>
        <w:br w:type="textWrapping"/>
      </w:r>
      <w:r>
        <w:rPr>
          <w:rFonts w:hint="default" w:ascii="Arial" w:hAnsi="Arial" w:cs="Arial"/>
          <w:i w:val="0"/>
          <w:iCs w:val="0"/>
          <w:sz w:val="18"/>
        </w:rPr>
        <w:t>) ENGINE=InnoDB DEFAULT CHARSET=utf8mb4;</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A teacher's update on how a student is doing on a goal</w:t>
      </w:r>
      <w:r>
        <w:rPr>
          <w:rFonts w:hint="default" w:ascii="Arial" w:hAnsi="Arial" w:cs="Arial"/>
          <w:i w:val="0"/>
          <w:iCs w:val="0"/>
          <w:sz w:val="18"/>
        </w:rPr>
        <w:br w:type="textWrapping"/>
      </w:r>
      <w:r>
        <w:rPr>
          <w:rFonts w:hint="default" w:ascii="Arial" w:hAnsi="Arial" w:cs="Arial"/>
          <w:i w:val="0"/>
          <w:iCs w:val="0"/>
          <w:sz w:val="18"/>
        </w:rPr>
        <w:t>CREATE TABLE IF NOT EXISTS iep_goal_progress (</w:t>
      </w:r>
      <w:r>
        <w:rPr>
          <w:rFonts w:hint="default" w:ascii="Arial" w:hAnsi="Arial" w:cs="Arial"/>
          <w:i w:val="0"/>
          <w:iCs w:val="0"/>
          <w:sz w:val="18"/>
        </w:rPr>
        <w:br w:type="textWrapping"/>
      </w:r>
      <w:r>
        <w:rPr>
          <w:rFonts w:hint="default" w:ascii="Arial" w:hAnsi="Arial" w:cs="Arial"/>
          <w:i w:val="0"/>
          <w:iCs w:val="0"/>
          <w:sz w:val="18"/>
        </w:rPr>
        <w:t xml:space="preserve">    id              INT          AUTO_INCREMENT PRIMARY KEY,</w:t>
      </w:r>
      <w:r>
        <w:rPr>
          <w:rFonts w:hint="default" w:ascii="Arial" w:hAnsi="Arial" w:cs="Arial"/>
          <w:i w:val="0"/>
          <w:iCs w:val="0"/>
          <w:sz w:val="18"/>
        </w:rPr>
        <w:br w:type="textWrapping"/>
      </w:r>
      <w:r>
        <w:rPr>
          <w:rFonts w:hint="default" w:ascii="Arial" w:hAnsi="Arial" w:cs="Arial"/>
          <w:i w:val="0"/>
          <w:iCs w:val="0"/>
          <w:sz w:val="18"/>
        </w:rPr>
        <w:t xml:space="preserve">    goal_id         INT          NOT NULL,</w:t>
      </w:r>
      <w:r>
        <w:rPr>
          <w:rFonts w:hint="default" w:ascii="Arial" w:hAnsi="Arial" w:cs="Arial"/>
          <w:i w:val="0"/>
          <w:iCs w:val="0"/>
          <w:sz w:val="18"/>
        </w:rPr>
        <w:br w:type="textWrapping"/>
      </w:r>
      <w:r>
        <w:rPr>
          <w:rFonts w:hint="default" w:ascii="Arial" w:hAnsi="Arial" w:cs="Arial"/>
          <w:i w:val="0"/>
          <w:iCs w:val="0"/>
          <w:sz w:val="18"/>
        </w:rPr>
        <w:t xml:space="preserve">    teacher_id      INT          NOT NULL,</w:t>
      </w:r>
      <w:r>
        <w:rPr>
          <w:rFonts w:hint="default" w:ascii="Arial" w:hAnsi="Arial" w:cs="Arial"/>
          <w:i w:val="0"/>
          <w:iCs w:val="0"/>
          <w:sz w:val="18"/>
        </w:rPr>
        <w:br w:type="textWrapping"/>
      </w:r>
      <w:r>
        <w:rPr>
          <w:rFonts w:hint="default" w:ascii="Arial" w:hAnsi="Arial" w:cs="Arial"/>
          <w:i w:val="0"/>
          <w:iCs w:val="0"/>
          <w:sz w:val="18"/>
        </w:rPr>
        <w:t xml:space="preserve">    progress_note   TEXT         NULL,</w:t>
      </w:r>
      <w:r>
        <w:rPr>
          <w:rFonts w:hint="default" w:ascii="Arial" w:hAnsi="Arial" w:cs="Arial"/>
          <w:i w:val="0"/>
          <w:iCs w:val="0"/>
          <w:sz w:val="18"/>
        </w:rPr>
        <w:br w:type="textWrapping"/>
      </w:r>
      <w:r>
        <w:rPr>
          <w:rFonts w:hint="default" w:ascii="Arial" w:hAnsi="Arial" w:cs="Arial"/>
          <w:i w:val="0"/>
          <w:iCs w:val="0"/>
          <w:sz w:val="18"/>
        </w:rPr>
        <w:t xml:space="preserve">    progress_status VARCHAR(30)  NOT NULL,</w:t>
      </w:r>
      <w:r>
        <w:rPr>
          <w:rFonts w:hint="default" w:ascii="Arial" w:hAnsi="Arial" w:cs="Arial"/>
          <w:i w:val="0"/>
          <w:iCs w:val="0"/>
          <w:sz w:val="18"/>
        </w:rPr>
        <w:br w:type="textWrapping"/>
      </w:r>
      <w:r>
        <w:rPr>
          <w:rFonts w:hint="default" w:ascii="Arial" w:hAnsi="Arial" w:cs="Arial"/>
          <w:i w:val="0"/>
          <w:iCs w:val="0"/>
          <w:sz w:val="18"/>
        </w:rPr>
        <w:t xml:space="preserve">    created_at      TIMESTAMP    NOT NULL DEFAULT CURRENT_TIMESTAMP,</w:t>
      </w:r>
      <w:r>
        <w:rPr>
          <w:rFonts w:hint="default" w:ascii="Arial" w:hAnsi="Arial" w:cs="Arial"/>
          <w:i w:val="0"/>
          <w:iCs w:val="0"/>
          <w:sz w:val="18"/>
        </w:rPr>
        <w:br w:type="textWrapping"/>
      </w:r>
      <w:r>
        <w:rPr>
          <w:rFonts w:hint="default" w:ascii="Arial" w:hAnsi="Arial" w:cs="Arial"/>
          <w:i w:val="0"/>
          <w:iCs w:val="0"/>
          <w:sz w:val="18"/>
        </w:rPr>
        <w:t xml:space="preserve">    CONSTRAINT fk_igp_goal    FOREIGN KEY (goal_id)    REFERENCES iep_goals(id) ON DELETE CASCADE,</w:t>
      </w:r>
      <w:r>
        <w:rPr>
          <w:rFonts w:hint="default" w:ascii="Arial" w:hAnsi="Arial" w:cs="Arial"/>
          <w:i w:val="0"/>
          <w:iCs w:val="0"/>
          <w:sz w:val="18"/>
        </w:rPr>
        <w:br w:type="textWrapping"/>
      </w:r>
      <w:r>
        <w:rPr>
          <w:rFonts w:hint="default" w:ascii="Arial" w:hAnsi="Arial" w:cs="Arial"/>
          <w:i w:val="0"/>
          <w:iCs w:val="0"/>
          <w:sz w:val="18"/>
        </w:rPr>
        <w:t xml:space="preserve">    CONSTRAINT fk_igp_teacher FOREIGN KEY (teacher_id) REFERENCES users(id)     ON DELETE CASCADE</w:t>
      </w:r>
      <w:r>
        <w:rPr>
          <w:rFonts w:hint="default" w:ascii="Arial" w:hAnsi="Arial" w:cs="Arial"/>
          <w:i w:val="0"/>
          <w:iCs w:val="0"/>
          <w:sz w:val="18"/>
        </w:rPr>
        <w:br w:type="textWrapping"/>
      </w:r>
      <w:r>
        <w:rPr>
          <w:rFonts w:hint="default" w:ascii="Arial" w:hAnsi="Arial" w:cs="Arial"/>
          <w:i w:val="0"/>
          <w:iCs w:val="0"/>
          <w:sz w:val="18"/>
        </w:rPr>
        <w:t>) ENGINE=InnoDB DEFAULT CHARSET=utf8mb4;</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A structured progress report submitted by a teacher</w:t>
      </w:r>
      <w:r>
        <w:rPr>
          <w:rFonts w:hint="default" w:ascii="Arial" w:hAnsi="Arial" w:cs="Arial"/>
          <w:i w:val="0"/>
          <w:iCs w:val="0"/>
          <w:sz w:val="18"/>
        </w:rPr>
        <w:br w:type="textWrapping"/>
      </w:r>
      <w:r>
        <w:rPr>
          <w:rFonts w:hint="default" w:ascii="Arial" w:hAnsi="Arial" w:cs="Arial"/>
          <w:i w:val="0"/>
          <w:iCs w:val="0"/>
          <w:sz w:val="18"/>
        </w:rPr>
        <w:t>CREATE TABLE IF NOT EXISTS progress_reports (</w:t>
      </w:r>
      <w:r>
        <w:rPr>
          <w:rFonts w:hint="default" w:ascii="Arial" w:hAnsi="Arial" w:cs="Arial"/>
          <w:i w:val="0"/>
          <w:iCs w:val="0"/>
          <w:sz w:val="18"/>
        </w:rPr>
        <w:br w:type="textWrapping"/>
      </w:r>
      <w:r>
        <w:rPr>
          <w:rFonts w:hint="default" w:ascii="Arial" w:hAnsi="Arial" w:cs="Arial"/>
          <w:i w:val="0"/>
          <w:iCs w:val="0"/>
          <w:sz w:val="18"/>
        </w:rPr>
        <w:t xml:space="preserve">    id               INT          AUTO_INCREMENT PRIMARY KEY,</w:t>
      </w:r>
      <w:r>
        <w:rPr>
          <w:rFonts w:hint="default" w:ascii="Arial" w:hAnsi="Arial" w:cs="Arial"/>
          <w:i w:val="0"/>
          <w:iCs w:val="0"/>
          <w:sz w:val="18"/>
        </w:rPr>
        <w:br w:type="textWrapping"/>
      </w:r>
      <w:r>
        <w:rPr>
          <w:rFonts w:hint="default" w:ascii="Arial" w:hAnsi="Arial" w:cs="Arial"/>
          <w:i w:val="0"/>
          <w:iCs w:val="0"/>
          <w:sz w:val="18"/>
        </w:rPr>
        <w:t xml:space="preserve">    student_id       INT          NOT NULL,</w:t>
      </w:r>
      <w:r>
        <w:rPr>
          <w:rFonts w:hint="default" w:ascii="Arial" w:hAnsi="Arial" w:cs="Arial"/>
          <w:i w:val="0"/>
          <w:iCs w:val="0"/>
          <w:sz w:val="18"/>
        </w:rPr>
        <w:br w:type="textWrapping"/>
      </w:r>
      <w:r>
        <w:rPr>
          <w:rFonts w:hint="default" w:ascii="Arial" w:hAnsi="Arial" w:cs="Arial"/>
          <w:i w:val="0"/>
          <w:iCs w:val="0"/>
          <w:sz w:val="18"/>
        </w:rPr>
        <w:t xml:space="preserve">    teacher_id       INT          NOT NULL,</w:t>
      </w:r>
      <w:r>
        <w:rPr>
          <w:rFonts w:hint="default" w:ascii="Arial" w:hAnsi="Arial" w:cs="Arial"/>
          <w:i w:val="0"/>
          <w:iCs w:val="0"/>
          <w:sz w:val="18"/>
        </w:rPr>
        <w:br w:type="textWrapping"/>
      </w:r>
      <w:r>
        <w:rPr>
          <w:rFonts w:hint="default" w:ascii="Arial" w:hAnsi="Arial" w:cs="Arial"/>
          <w:i w:val="0"/>
          <w:iCs w:val="0"/>
          <w:sz w:val="18"/>
        </w:rPr>
        <w:t xml:space="preserve">    reporting_period VARCHAR(100) NOT NULL,</w:t>
      </w:r>
      <w:r>
        <w:rPr>
          <w:rFonts w:hint="default" w:ascii="Arial" w:hAnsi="Arial" w:cs="Arial"/>
          <w:i w:val="0"/>
          <w:iCs w:val="0"/>
          <w:sz w:val="18"/>
        </w:rPr>
        <w:br w:type="textWrapping"/>
      </w:r>
      <w:r>
        <w:rPr>
          <w:rFonts w:hint="default" w:ascii="Arial" w:hAnsi="Arial" w:cs="Arial"/>
          <w:i w:val="0"/>
          <w:iCs w:val="0"/>
          <w:sz w:val="18"/>
        </w:rPr>
        <w:t xml:space="preserve">    summary          TEXT         NOT NULL,</w:t>
      </w:r>
      <w:r>
        <w:rPr>
          <w:rFonts w:hint="default" w:ascii="Arial" w:hAnsi="Arial" w:cs="Arial"/>
          <w:i w:val="0"/>
          <w:iCs w:val="0"/>
          <w:sz w:val="18"/>
        </w:rPr>
        <w:br w:type="textWrapping"/>
      </w:r>
      <w:r>
        <w:rPr>
          <w:rFonts w:hint="default" w:ascii="Arial" w:hAnsi="Arial" w:cs="Arial"/>
          <w:i w:val="0"/>
          <w:iCs w:val="0"/>
          <w:sz w:val="18"/>
        </w:rPr>
        <w:t xml:space="preserve">    rating           VARCHAR(30)  NOT NULL,</w:t>
      </w:r>
      <w:r>
        <w:rPr>
          <w:rFonts w:hint="default" w:ascii="Arial" w:hAnsi="Arial" w:cs="Arial"/>
          <w:i w:val="0"/>
          <w:iCs w:val="0"/>
          <w:sz w:val="18"/>
        </w:rPr>
        <w:br w:type="textWrapping"/>
      </w:r>
      <w:r>
        <w:rPr>
          <w:rFonts w:hint="default" w:ascii="Arial" w:hAnsi="Arial" w:cs="Arial"/>
          <w:i w:val="0"/>
          <w:iCs w:val="0"/>
          <w:sz w:val="18"/>
        </w:rPr>
        <w:t xml:space="preserve">    created_at       TIMESTAMP    NOT NULL DEFAULT CURRENT_TIMESTAMP,</w:t>
      </w:r>
      <w:r>
        <w:rPr>
          <w:rFonts w:hint="default" w:ascii="Arial" w:hAnsi="Arial" w:cs="Arial"/>
          <w:i w:val="0"/>
          <w:iCs w:val="0"/>
          <w:sz w:val="18"/>
        </w:rPr>
        <w:br w:type="textWrapping"/>
      </w:r>
      <w:r>
        <w:rPr>
          <w:rFonts w:hint="default" w:ascii="Arial" w:hAnsi="Arial" w:cs="Arial"/>
          <w:i w:val="0"/>
          <w:iCs w:val="0"/>
          <w:sz w:val="18"/>
        </w:rPr>
        <w:t xml:space="preserve">    CONSTRAINT fk_pr_student FOREIGN KEY (student_id) REFERENCES students(id) ON DELETE CASCADE,</w:t>
      </w:r>
      <w:r>
        <w:rPr>
          <w:rFonts w:hint="default" w:ascii="Arial" w:hAnsi="Arial" w:cs="Arial"/>
          <w:i w:val="0"/>
          <w:iCs w:val="0"/>
          <w:sz w:val="18"/>
        </w:rPr>
        <w:br w:type="textWrapping"/>
      </w:r>
      <w:r>
        <w:rPr>
          <w:rFonts w:hint="default" w:ascii="Arial" w:hAnsi="Arial" w:cs="Arial"/>
          <w:i w:val="0"/>
          <w:iCs w:val="0"/>
          <w:sz w:val="18"/>
        </w:rPr>
        <w:t xml:space="preserve">    CONSTRAINT fk_pr_teacher FOREIGN KEY (teacher_id) REFERENCES users(id)    ON DELETE CASCADE</w:t>
      </w:r>
      <w:r>
        <w:rPr>
          <w:rFonts w:hint="default" w:ascii="Arial" w:hAnsi="Arial" w:cs="Arial"/>
          <w:i w:val="0"/>
          <w:iCs w:val="0"/>
          <w:sz w:val="18"/>
        </w:rPr>
        <w:br w:type="textWrapping"/>
      </w:r>
      <w:r>
        <w:rPr>
          <w:rFonts w:hint="default" w:ascii="Arial" w:hAnsi="Arial" w:cs="Arial"/>
          <w:i w:val="0"/>
          <w:iCs w:val="0"/>
          <w:sz w:val="18"/>
        </w:rPr>
        <w:t>) ENGINE=InnoDB DEFAULT CHARSET=utf8mb4;</w:t>
      </w:r>
      <w:r>
        <w:rPr>
          <w:rFonts w:hint="default" w:ascii="Arial" w:hAnsi="Arial" w:cs="Arial"/>
          <w:i w:val="0"/>
          <w:iCs w:val="0"/>
          <w:sz w:val="18"/>
        </w:rPr>
        <w:br w:type="textWrapping"/>
      </w:r>
    </w:p>
    <w:p w14:paraId="7AD99542">
      <w:pPr>
        <w:rPr>
          <w:rFonts w:hint="default" w:ascii="Arial" w:hAnsi="Arial" w:cs="Arial"/>
          <w:i w:val="0"/>
          <w:iCs w:val="0"/>
        </w:rPr>
      </w:pPr>
      <w:r>
        <w:rPr>
          <w:rFonts w:hint="default" w:ascii="Arial" w:hAnsi="Arial" w:cs="Arial"/>
          <w:i w:val="0"/>
          <w:iCs w:val="0"/>
        </w:rPr>
        <w:br w:type="page"/>
      </w:r>
    </w:p>
    <w:p w14:paraId="03EC971D">
      <w:pPr>
        <w:pStyle w:val="3"/>
        <w:rPr>
          <w:rFonts w:hint="default" w:ascii="Arial" w:hAnsi="Arial" w:cs="Arial"/>
          <w:i w:val="0"/>
          <w:iCs w:val="0"/>
        </w:rPr>
      </w:pPr>
      <w:r>
        <w:rPr>
          <w:rFonts w:hint="default" w:ascii="Arial" w:hAnsi="Arial" w:cs="Arial"/>
          <w:i w:val="0"/>
          <w:iCs w:val="0"/>
        </w:rPr>
        <w:t>therapist_module_schema.sql</w:t>
      </w:r>
    </w:p>
    <w:p w14:paraId="318F7BC9">
      <w:pPr>
        <w:pStyle w:val="156"/>
        <w:rPr>
          <w:rFonts w:hint="default" w:ascii="Arial" w:hAnsi="Arial" w:cs="Arial"/>
          <w:i w:val="0"/>
          <w:iCs w:val="0"/>
        </w:rPr>
      </w:pPr>
      <w:r>
        <w:rPr>
          <w:rFonts w:hint="default" w:ascii="Arial" w:hAnsi="Arial" w:cs="Arial"/>
          <w:i w:val="0"/>
          <w:iCs w:val="0"/>
          <w:sz w:val="18"/>
        </w:rPr>
        <w:br w:type="textWrapping"/>
      </w:r>
      <w:r>
        <w:rPr>
          <w:rFonts w:hint="default" w:ascii="Arial" w:hAnsi="Arial" w:cs="Arial"/>
          <w:i w:val="0"/>
          <w:iCs w:val="0"/>
          <w:sz w:val="18"/>
        </w:rPr>
        <w:t>CREATE TABLE IF NOT EXISTS therapy_sessions (</w:t>
      </w:r>
      <w:r>
        <w:rPr>
          <w:rFonts w:hint="default" w:ascii="Arial" w:hAnsi="Arial" w:cs="Arial"/>
          <w:i w:val="0"/>
          <w:iCs w:val="0"/>
          <w:sz w:val="18"/>
        </w:rPr>
        <w:br w:type="textWrapping"/>
      </w:r>
      <w:r>
        <w:rPr>
          <w:rFonts w:hint="default" w:ascii="Arial" w:hAnsi="Arial" w:cs="Arial"/>
          <w:i w:val="0"/>
          <w:iCs w:val="0"/>
          <w:sz w:val="18"/>
        </w:rPr>
        <w:t xml:space="preserve">    id                INT          AUTO_INCREMENT PRIMARY KEY,</w:t>
      </w:r>
      <w:r>
        <w:rPr>
          <w:rFonts w:hint="default" w:ascii="Arial" w:hAnsi="Arial" w:cs="Arial"/>
          <w:i w:val="0"/>
          <w:iCs w:val="0"/>
          <w:sz w:val="18"/>
        </w:rPr>
        <w:br w:type="textWrapping"/>
      </w:r>
      <w:r>
        <w:rPr>
          <w:rFonts w:hint="default" w:ascii="Arial" w:hAnsi="Arial" w:cs="Arial"/>
          <w:i w:val="0"/>
          <w:iCs w:val="0"/>
          <w:sz w:val="18"/>
        </w:rPr>
        <w:t xml:space="preserve">    student_id        INT          NOT NULL,                       </w:t>
      </w:r>
      <w:r>
        <w:rPr>
          <w:rFonts w:hint="default" w:ascii="Arial" w:hAnsi="Arial" w:cs="Arial"/>
          <w:i w:val="0"/>
          <w:iCs w:val="0"/>
          <w:sz w:val="18"/>
        </w:rPr>
        <w:br w:type="textWrapping"/>
      </w:r>
      <w:r>
        <w:rPr>
          <w:rFonts w:hint="default" w:ascii="Arial" w:hAnsi="Arial" w:cs="Arial"/>
          <w:i w:val="0"/>
          <w:iCs w:val="0"/>
          <w:sz w:val="18"/>
        </w:rPr>
        <w:t xml:space="preserve">    therapist_id      INT          NOT NULL,                      </w:t>
      </w:r>
      <w:r>
        <w:rPr>
          <w:rFonts w:hint="default" w:ascii="Arial" w:hAnsi="Arial" w:cs="Arial"/>
          <w:i w:val="0"/>
          <w:iCs w:val="0"/>
          <w:sz w:val="18"/>
        </w:rPr>
        <w:br w:type="textWrapping"/>
      </w:r>
      <w:r>
        <w:rPr>
          <w:rFonts w:hint="default" w:ascii="Arial" w:hAnsi="Arial" w:cs="Arial"/>
          <w:i w:val="0"/>
          <w:iCs w:val="0"/>
          <w:sz w:val="18"/>
        </w:rPr>
        <w:t xml:space="preserve">    session_date      DATE         NOT NULL,                       </w:t>
      </w:r>
      <w:r>
        <w:rPr>
          <w:rFonts w:hint="default" w:ascii="Arial" w:hAnsi="Arial" w:cs="Arial"/>
          <w:i w:val="0"/>
          <w:iCs w:val="0"/>
          <w:sz w:val="18"/>
        </w:rPr>
        <w:br w:type="textWrapping"/>
      </w:r>
      <w:r>
        <w:rPr>
          <w:rFonts w:hint="default" w:ascii="Arial" w:hAnsi="Arial" w:cs="Arial"/>
          <w:i w:val="0"/>
          <w:iCs w:val="0"/>
          <w:sz w:val="18"/>
        </w:rPr>
        <w:t xml:space="preserve">    session_type      VARCHAR(100) NOT NULL,                     </w:t>
      </w:r>
      <w:r>
        <w:rPr>
          <w:rFonts w:hint="default" w:ascii="Arial" w:hAnsi="Arial" w:cs="Arial"/>
          <w:i w:val="0"/>
          <w:iCs w:val="0"/>
          <w:sz w:val="18"/>
        </w:rPr>
        <w:br w:type="textWrapping"/>
      </w:r>
      <w:r>
        <w:rPr>
          <w:rFonts w:hint="default" w:ascii="Arial" w:hAnsi="Arial" w:cs="Arial"/>
          <w:i w:val="0"/>
          <w:iCs w:val="0"/>
          <w:sz w:val="18"/>
        </w:rPr>
        <w:t xml:space="preserve">    status            VARCHAR(20)  NOT NULL DEFAULT 'scheduled',   </w:t>
      </w:r>
      <w:r>
        <w:rPr>
          <w:rFonts w:hint="default" w:ascii="Arial" w:hAnsi="Arial" w:cs="Arial"/>
          <w:i w:val="0"/>
          <w:iCs w:val="0"/>
          <w:sz w:val="18"/>
        </w:rPr>
        <w:br w:type="textWrapping"/>
      </w:r>
      <w:r>
        <w:rPr>
          <w:rFonts w:hint="default" w:ascii="Arial" w:hAnsi="Arial" w:cs="Arial"/>
          <w:i w:val="0"/>
          <w:iCs w:val="0"/>
          <w:sz w:val="18"/>
        </w:rPr>
        <w:t xml:space="preserve">    performance_notes TEXT         NULL,                           </w:t>
      </w:r>
      <w:r>
        <w:rPr>
          <w:rFonts w:hint="default" w:ascii="Arial" w:hAnsi="Arial" w:cs="Arial"/>
          <w:i w:val="0"/>
          <w:iCs w:val="0"/>
          <w:sz w:val="18"/>
        </w:rPr>
        <w:br w:type="textWrapping"/>
      </w:r>
      <w:r>
        <w:rPr>
          <w:rFonts w:hint="default" w:ascii="Arial" w:hAnsi="Arial" w:cs="Arial"/>
          <w:i w:val="0"/>
          <w:iCs w:val="0"/>
          <w:sz w:val="18"/>
        </w:rPr>
        <w:t xml:space="preserve">    goal_addressed_id INT          NULL,                           </w:t>
      </w:r>
      <w:r>
        <w:rPr>
          <w:rFonts w:hint="default" w:ascii="Arial" w:hAnsi="Arial" w:cs="Arial"/>
          <w:i w:val="0"/>
          <w:iCs w:val="0"/>
          <w:sz w:val="18"/>
        </w:rPr>
        <w:br w:type="textWrapping"/>
      </w:r>
      <w:r>
        <w:rPr>
          <w:rFonts w:hint="default" w:ascii="Arial" w:hAnsi="Arial" w:cs="Arial"/>
          <w:i w:val="0"/>
          <w:iCs w:val="0"/>
          <w:sz w:val="18"/>
        </w:rPr>
        <w:t xml:space="preserve">    created_at        TIMESTAMP    NOT NULL DEFAULT CURRENT_TIMESTAMP,</w:t>
      </w:r>
      <w:r>
        <w:rPr>
          <w:rFonts w:hint="default" w:ascii="Arial" w:hAnsi="Arial" w:cs="Arial"/>
          <w:i w:val="0"/>
          <w:iCs w:val="0"/>
          <w:sz w:val="18"/>
        </w:rPr>
        <w:br w:type="textWrapping"/>
      </w:r>
      <w:r>
        <w:rPr>
          <w:rFonts w:hint="default" w:ascii="Arial" w:hAnsi="Arial" w:cs="Arial"/>
          <w:i w:val="0"/>
          <w:iCs w:val="0"/>
          <w:sz w:val="18"/>
        </w:rPr>
        <w:t xml:space="preserve">    CONSTRAINT fk_tsess_student   FOREIGN KEY (student_id)        REFERENCES students(id)  ON DELETE CASCADE,</w:t>
      </w:r>
      <w:r>
        <w:rPr>
          <w:rFonts w:hint="default" w:ascii="Arial" w:hAnsi="Arial" w:cs="Arial"/>
          <w:i w:val="0"/>
          <w:iCs w:val="0"/>
          <w:sz w:val="18"/>
        </w:rPr>
        <w:br w:type="textWrapping"/>
      </w:r>
      <w:r>
        <w:rPr>
          <w:rFonts w:hint="default" w:ascii="Arial" w:hAnsi="Arial" w:cs="Arial"/>
          <w:i w:val="0"/>
          <w:iCs w:val="0"/>
          <w:sz w:val="18"/>
        </w:rPr>
        <w:t xml:space="preserve">    CONSTRAINT fk_tsess_therapist FOREIGN KEY (therapist_id)      REFERENCES users(id)     ON DELETE CASCADE,</w:t>
      </w:r>
      <w:r>
        <w:rPr>
          <w:rFonts w:hint="default" w:ascii="Arial" w:hAnsi="Arial" w:cs="Arial"/>
          <w:i w:val="0"/>
          <w:iCs w:val="0"/>
          <w:sz w:val="18"/>
        </w:rPr>
        <w:br w:type="textWrapping"/>
      </w:r>
      <w:r>
        <w:rPr>
          <w:rFonts w:hint="default" w:ascii="Arial" w:hAnsi="Arial" w:cs="Arial"/>
          <w:i w:val="0"/>
          <w:iCs w:val="0"/>
          <w:sz w:val="18"/>
        </w:rPr>
        <w:t xml:space="preserve">    CONSTRAINT fk_tsess_goal      FOREIGN KEY (goal_addressed_id) REFERENCES iep_goals(id) ON DELETE SET NULL</w:t>
      </w:r>
      <w:r>
        <w:rPr>
          <w:rFonts w:hint="default" w:ascii="Arial" w:hAnsi="Arial" w:cs="Arial"/>
          <w:i w:val="0"/>
          <w:iCs w:val="0"/>
          <w:sz w:val="18"/>
        </w:rPr>
        <w:br w:type="textWrapping"/>
      </w:r>
      <w:r>
        <w:rPr>
          <w:rFonts w:hint="default" w:ascii="Arial" w:hAnsi="Arial" w:cs="Arial"/>
          <w:i w:val="0"/>
          <w:iCs w:val="0"/>
          <w:sz w:val="18"/>
        </w:rPr>
        <w:t>) ENGINE=InnoDB DEFAULT CHARSET=utf8mb4;</w:t>
      </w:r>
      <w:r>
        <w:rPr>
          <w:rFonts w:hint="default" w:ascii="Arial" w:hAnsi="Arial" w:cs="Arial"/>
          <w:i w:val="0"/>
          <w:iCs w:val="0"/>
          <w:sz w:val="18"/>
        </w:rPr>
        <w:br w:type="textWrapping"/>
      </w:r>
    </w:p>
    <w:p w14:paraId="65C42C44">
      <w:pPr>
        <w:rPr>
          <w:rFonts w:hint="default" w:ascii="Arial" w:hAnsi="Arial" w:cs="Arial"/>
          <w:i w:val="0"/>
          <w:iCs w:val="0"/>
        </w:rPr>
      </w:pPr>
      <w:r>
        <w:rPr>
          <w:rFonts w:hint="default" w:ascii="Arial" w:hAnsi="Arial" w:cs="Arial"/>
          <w:i w:val="0"/>
          <w:iCs w:val="0"/>
        </w:rPr>
        <w:br w:type="page"/>
      </w:r>
    </w:p>
    <w:p w14:paraId="42D71039">
      <w:pPr>
        <w:pStyle w:val="3"/>
        <w:rPr>
          <w:rFonts w:hint="default" w:ascii="Arial" w:hAnsi="Arial" w:cs="Arial"/>
          <w:i w:val="0"/>
          <w:iCs w:val="0"/>
        </w:rPr>
      </w:pPr>
      <w:r>
        <w:rPr>
          <w:rFonts w:hint="default" w:ascii="Arial" w:hAnsi="Arial" w:cs="Arial"/>
          <w:i w:val="0"/>
          <w:iCs w:val="0"/>
        </w:rPr>
        <w:t>user_photo_schema.sql</w:t>
      </w:r>
    </w:p>
    <w:p w14:paraId="04C4746A">
      <w:pPr>
        <w:pStyle w:val="156"/>
        <w:rPr>
          <w:rFonts w:hint="default" w:ascii="Arial" w:hAnsi="Arial" w:cs="Arial"/>
          <w:i w:val="0"/>
          <w:iCs w:val="0"/>
        </w:rPr>
      </w:pPr>
      <w:r>
        <w:rPr>
          <w:rFonts w:hint="default" w:ascii="Arial" w:hAnsi="Arial" w:cs="Arial"/>
          <w:i w:val="0"/>
          <w:iCs w:val="0"/>
          <w:sz w:val="18"/>
        </w:rPr>
        <w:t>ALTER TABLE users</w:t>
      </w:r>
      <w:r>
        <w:rPr>
          <w:rFonts w:hint="default" w:ascii="Arial" w:hAnsi="Arial" w:cs="Arial"/>
          <w:i w:val="0"/>
          <w:iCs w:val="0"/>
          <w:sz w:val="18"/>
        </w:rPr>
        <w:br w:type="textWrapping"/>
      </w:r>
      <w:r>
        <w:rPr>
          <w:rFonts w:hint="default" w:ascii="Arial" w:hAnsi="Arial" w:cs="Arial"/>
          <w:i w:val="0"/>
          <w:iCs w:val="0"/>
          <w:sz w:val="18"/>
        </w:rPr>
        <w:t>ADD COLUMN photo_url VARCHAR(255) NULL AFTER last_name;</w:t>
      </w:r>
      <w:r>
        <w:rPr>
          <w:rFonts w:hint="default" w:ascii="Arial" w:hAnsi="Arial" w:cs="Arial"/>
          <w:i w:val="0"/>
          <w:iCs w:val="0"/>
          <w:sz w:val="18"/>
        </w:rPr>
        <w:br w:type="textWrapping"/>
      </w:r>
    </w:p>
    <w:p w14:paraId="352AD7E5">
      <w:pPr>
        <w:rPr>
          <w:rFonts w:hint="default" w:ascii="Arial" w:hAnsi="Arial" w:cs="Arial"/>
          <w:i w:val="0"/>
          <w:iCs w:val="0"/>
        </w:rPr>
      </w:pPr>
      <w:r>
        <w:rPr>
          <w:rFonts w:hint="default" w:ascii="Arial" w:hAnsi="Arial" w:cs="Arial"/>
          <w:i w:val="0"/>
          <w:iCs w:val="0"/>
        </w:rPr>
        <w:br w:type="page"/>
      </w:r>
    </w:p>
    <w:p w14:paraId="3822232A">
      <w:pPr>
        <w:pStyle w:val="3"/>
        <w:rPr>
          <w:rFonts w:hint="default" w:ascii="Arial" w:hAnsi="Arial" w:cs="Arial"/>
          <w:i w:val="0"/>
          <w:iCs w:val="0"/>
        </w:rPr>
      </w:pPr>
      <w:r>
        <w:rPr>
          <w:rFonts w:hint="default" w:ascii="Arial" w:hAnsi="Arial" w:cs="Arial"/>
          <w:i w:val="0"/>
          <w:iCs w:val="0"/>
        </w:rPr>
        <w:t>app\views\nurse\add-health-record.php</w:t>
      </w:r>
    </w:p>
    <w:p w14:paraId="3D0D358D">
      <w:pPr>
        <w:pStyle w:val="156"/>
        <w:rPr>
          <w:rFonts w:hint="default" w:ascii="Arial" w:hAnsi="Arial" w:cs="Arial"/>
          <w:i w:val="0"/>
          <w:iCs w:val="0"/>
        </w:rPr>
      </w:pP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t>require_once __DIR__ . '/../../core/config.php';</w:t>
      </w:r>
      <w:r>
        <w:rPr>
          <w:rFonts w:hint="default" w:ascii="Arial" w:hAnsi="Arial" w:cs="Arial"/>
          <w:i w:val="0"/>
          <w:iCs w:val="0"/>
          <w:sz w:val="18"/>
        </w:rPr>
        <w:br w:type="textWrapping"/>
      </w:r>
      <w:r>
        <w:rPr>
          <w:rFonts w:hint="default" w:ascii="Arial" w:hAnsi="Arial" w:cs="Arial"/>
          <w:i w:val="0"/>
          <w:iCs w:val="0"/>
          <w:sz w:val="18"/>
        </w:rPr>
        <w:t>require_once __DIR__ . '/../../core/functions.php';</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$pageTitle    = 'Add Health Record';</w:t>
      </w:r>
      <w:r>
        <w:rPr>
          <w:rFonts w:hint="default" w:ascii="Arial" w:hAnsi="Arial" w:cs="Arial"/>
          <w:i w:val="0"/>
          <w:iCs w:val="0"/>
          <w:sz w:val="18"/>
        </w:rPr>
        <w:br w:type="textWrapping"/>
      </w:r>
      <w:r>
        <w:rPr>
          <w:rFonts w:hint="default" w:ascii="Arial" w:hAnsi="Arial" w:cs="Arial"/>
          <w:i w:val="0"/>
          <w:iCs w:val="0"/>
          <w:sz w:val="18"/>
        </w:rPr>
        <w:t>$pageHeading  = 'Add Health Record';</w:t>
      </w:r>
      <w:r>
        <w:rPr>
          <w:rFonts w:hint="default" w:ascii="Arial" w:hAnsi="Arial" w:cs="Arial"/>
          <w:i w:val="0"/>
          <w:iCs w:val="0"/>
          <w:sz w:val="18"/>
        </w:rPr>
        <w:br w:type="textWrapping"/>
      </w:r>
      <w:r>
        <w:rPr>
          <w:rFonts w:hint="default" w:ascii="Arial" w:hAnsi="Arial" w:cs="Arial"/>
          <w:i w:val="0"/>
          <w:iCs w:val="0"/>
          <w:sz w:val="18"/>
        </w:rPr>
        <w:t>$activePage   = 'health-records';</w:t>
      </w:r>
      <w:r>
        <w:rPr>
          <w:rFonts w:hint="default" w:ascii="Arial" w:hAnsi="Arial" w:cs="Arial"/>
          <w:i w:val="0"/>
          <w:iCs w:val="0"/>
          <w:sz w:val="18"/>
        </w:rPr>
        <w:br w:type="textWrapping"/>
      </w:r>
      <w:r>
        <w:rPr>
          <w:rFonts w:hint="default" w:ascii="Arial" w:hAnsi="Arial" w:cs="Arial"/>
          <w:i w:val="0"/>
          <w:iCs w:val="0"/>
          <w:sz w:val="18"/>
        </w:rPr>
        <w:t>$topbarActions = '&lt;a href="' . ROOT . '/nurse/health-records"&gt;</w:t>
      </w:r>
      <w:r>
        <w:rPr>
          <w:rFonts w:hint="default" w:ascii="Arial" w:hAnsi="Arial" w:cs="Arial"/>
          <w:i w:val="0"/>
          <w:iCs w:val="0"/>
          <w:sz w:val="18"/>
        </w:rPr>
        <w:br w:type="textWrapping"/>
      </w:r>
      <w:r>
        <w:rPr>
          <w:rFonts w:hint="default" w:ascii="Arial" w:hAnsi="Arial" w:cs="Arial"/>
          <w:i w:val="0"/>
          <w:iCs w:val="0"/>
          <w:sz w:val="18"/>
        </w:rPr>
        <w:t>&lt;button class="btn btn-primary"&gt;← Back to Records&lt;/button&gt;&lt;/a&gt;';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require_once __DIR__ . '/../layouts/header.php';</w:t>
      </w:r>
      <w:r>
        <w:rPr>
          <w:rFonts w:hint="default" w:ascii="Arial" w:hAnsi="Arial" w:cs="Arial"/>
          <w:i w:val="0"/>
          <w:iCs w:val="0"/>
          <w:sz w:val="18"/>
        </w:rPr>
        <w:br w:type="textWrapping"/>
      </w:r>
      <w:r>
        <w:rPr>
          <w:rFonts w:hint="default" w:ascii="Arial" w:hAnsi="Arial" w:cs="Arial"/>
          <w:i w:val="0"/>
          <w:iCs w:val="0"/>
          <w:sz w:val="18"/>
        </w:rPr>
        <w:t>require_once __DIR__ . '/../components/alert.php';</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Passed from NurseController::add_health_record()</w:t>
      </w:r>
      <w:r>
        <w:rPr>
          <w:rFonts w:hint="default" w:ascii="Arial" w:hAnsi="Arial" w:cs="Arial"/>
          <w:i w:val="0"/>
          <w:iCs w:val="0"/>
          <w:sz w:val="18"/>
        </w:rPr>
        <w:br w:type="textWrapping"/>
      </w:r>
      <w:r>
        <w:rPr>
          <w:rFonts w:hint="default" w:ascii="Arial" w:hAnsi="Arial" w:cs="Arial"/>
          <w:i w:val="0"/>
          <w:iCs w:val="0"/>
          <w:sz w:val="18"/>
        </w:rPr>
        <w:t>$students = $students ?? [];</w:t>
      </w:r>
      <w:r>
        <w:rPr>
          <w:rFonts w:hint="default" w:ascii="Arial" w:hAnsi="Arial" w:cs="Arial"/>
          <w:i w:val="0"/>
          <w:iCs w:val="0"/>
          <w:sz w:val="18"/>
        </w:rPr>
        <w:br w:type="textWrapping"/>
      </w:r>
      <w:r>
        <w:rPr>
          <w:rFonts w:hint="default" w:ascii="Arial" w:hAnsi="Arial" w:cs="Arial"/>
          <w:i w:val="0"/>
          <w:iCs w:val="0"/>
          <w:sz w:val="18"/>
        </w:rPr>
        <w:t>$record   = $record   ?? new stdClass();</w:t>
      </w:r>
      <w:r>
        <w:rPr>
          <w:rFonts w:hint="default" w:ascii="Arial" w:hAnsi="Arial" w:cs="Arial"/>
          <w:i w:val="0"/>
          <w:iCs w:val="0"/>
          <w:sz w:val="18"/>
        </w:rPr>
        <w:br w:type="textWrapping"/>
      </w:r>
      <w:r>
        <w:rPr>
          <w:rFonts w:hint="default" w:ascii="Arial" w:hAnsi="Arial" w:cs="Arial"/>
          <w:i w:val="0"/>
          <w:iCs w:val="0"/>
          <w:sz w:val="18"/>
        </w:rPr>
        <w:t>$isEdit   = isset($record-&gt;id);</w:t>
      </w:r>
      <w:r>
        <w:rPr>
          <w:rFonts w:hint="default" w:ascii="Arial" w:hAnsi="Arial" w:cs="Arial"/>
          <w:i w:val="0"/>
          <w:iCs w:val="0"/>
          <w:sz w:val="18"/>
        </w:rPr>
        <w:br w:type="textWrapping"/>
      </w:r>
      <w:r>
        <w:rPr>
          <w:rFonts w:hint="default" w:ascii="Arial" w:hAnsi="Arial" w:cs="Arial"/>
          <w:i w:val="0"/>
          <w:iCs w:val="0"/>
          <w:sz w:val="18"/>
        </w:rPr>
        <w:t>?&gt;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&lt;div class="card"&gt;</w:t>
      </w:r>
      <w:r>
        <w:rPr>
          <w:rFonts w:hint="default" w:ascii="Arial" w:hAnsi="Arial" w:cs="Arial"/>
          <w:i w:val="0"/>
          <w:iCs w:val="0"/>
          <w:sz w:val="18"/>
        </w:rPr>
        <w:br w:type="textWrapping"/>
      </w:r>
      <w:r>
        <w:rPr>
          <w:rFonts w:hint="default" w:ascii="Arial" w:hAnsi="Arial" w:cs="Arial"/>
          <w:i w:val="0"/>
          <w:iCs w:val="0"/>
          <w:sz w:val="18"/>
        </w:rPr>
        <w:t xml:space="preserve">  &lt;div class="card-header"&gt;</w:t>
      </w:r>
      <w:r>
        <w:rPr>
          <w:rFonts w:hint="default" w:ascii="Arial" w:hAnsi="Arial" w:cs="Arial"/>
          <w:i w:val="0"/>
          <w:iCs w:val="0"/>
          <w:sz w:val="18"/>
        </w:rPr>
        <w:br w:type="textWrapping"/>
      </w:r>
      <w:r>
        <w:rPr>
          <w:rFonts w:hint="default" w:ascii="Arial" w:hAnsi="Arial" w:cs="Arial"/>
          <w:i w:val="0"/>
          <w:iCs w:val="0"/>
          <w:sz w:val="18"/>
        </w:rPr>
        <w:t xml:space="preserve">    &lt;h2&gt;&lt;?= $isEdit ? 'Edit Health Record' : 'New Health Record' ?&gt;&lt;/h2&gt;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class="card-body"&gt;</w:t>
      </w:r>
      <w:r>
        <w:rPr>
          <w:rFonts w:hint="default" w:ascii="Arial" w:hAnsi="Arial" w:cs="Arial"/>
          <w:i w:val="0"/>
          <w:iCs w:val="0"/>
          <w:sz w:val="18"/>
        </w:rPr>
        <w:br w:type="textWrapping"/>
      </w:r>
      <w:r>
        <w:rPr>
          <w:rFonts w:hint="default" w:ascii="Arial" w:hAnsi="Arial" w:cs="Arial"/>
          <w:i w:val="0"/>
          <w:iCs w:val="0"/>
          <w:sz w:val="18"/>
        </w:rPr>
        <w:t xml:space="preserve">    &lt;form method="POST" action="&lt;?= ROOT ?&gt;/nurse/add_health_record"&gt;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&lt;?php if ($isEdit): ?&gt;</w:t>
      </w:r>
      <w:r>
        <w:rPr>
          <w:rFonts w:hint="default" w:ascii="Arial" w:hAnsi="Arial" w:cs="Arial"/>
          <w:i w:val="0"/>
          <w:iCs w:val="0"/>
          <w:sz w:val="18"/>
        </w:rPr>
        <w:br w:type="textWrapping"/>
      </w:r>
      <w:r>
        <w:rPr>
          <w:rFonts w:hint="default" w:ascii="Arial" w:hAnsi="Arial" w:cs="Arial"/>
          <w:i w:val="0"/>
          <w:iCs w:val="0"/>
          <w:sz w:val="18"/>
        </w:rPr>
        <w:t xml:space="preserve">        &lt;input type="hidden" name="id" value="&lt;?= $record-&gt;id ?&gt;"&gt;</w:t>
      </w:r>
      <w:r>
        <w:rPr>
          <w:rFonts w:hint="default" w:ascii="Arial" w:hAnsi="Arial" w:cs="Arial"/>
          <w:i w:val="0"/>
          <w:iCs w:val="0"/>
          <w:sz w:val="18"/>
        </w:rPr>
        <w:br w:type="textWrapping"/>
      </w:r>
      <w:r>
        <w:rPr>
          <w:rFonts w:hint="default" w:ascii="Arial" w:hAnsi="Arial" w:cs="Arial"/>
          <w:i w:val="0"/>
          <w:iCs w:val="0"/>
          <w:sz w:val="18"/>
        </w:rPr>
        <w:t xml:space="preserve">      &lt;?php endif; ?&gt;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class="form-group"&gt;</w:t>
      </w:r>
      <w:r>
        <w:rPr>
          <w:rFonts w:hint="default" w:ascii="Arial" w:hAnsi="Arial" w:cs="Arial"/>
          <w:i w:val="0"/>
          <w:iCs w:val="0"/>
          <w:sz w:val="18"/>
        </w:rPr>
        <w:br w:type="textWrapping"/>
      </w:r>
      <w:r>
        <w:rPr>
          <w:rFonts w:hint="default" w:ascii="Arial" w:hAnsi="Arial" w:cs="Arial"/>
          <w:i w:val="0"/>
          <w:iCs w:val="0"/>
          <w:sz w:val="18"/>
        </w:rPr>
        <w:t xml:space="preserve">        &lt;label for="student_id"&gt;Student *&lt;/label&gt;</w:t>
      </w:r>
      <w:r>
        <w:rPr>
          <w:rFonts w:hint="default" w:ascii="Arial" w:hAnsi="Arial" w:cs="Arial"/>
          <w:i w:val="0"/>
          <w:iCs w:val="0"/>
          <w:sz w:val="18"/>
        </w:rPr>
        <w:br w:type="textWrapping"/>
      </w:r>
      <w:r>
        <w:rPr>
          <w:rFonts w:hint="default" w:ascii="Arial" w:hAnsi="Arial" w:cs="Arial"/>
          <w:i w:val="0"/>
          <w:iCs w:val="0"/>
          <w:sz w:val="18"/>
        </w:rPr>
        <w:t xml:space="preserve">        &lt;select id="student_id" name="student_id" required&gt;</w:t>
      </w:r>
      <w:r>
        <w:rPr>
          <w:rFonts w:hint="default" w:ascii="Arial" w:hAnsi="Arial" w:cs="Arial"/>
          <w:i w:val="0"/>
          <w:iCs w:val="0"/>
          <w:sz w:val="18"/>
        </w:rPr>
        <w:br w:type="textWrapping"/>
      </w:r>
      <w:r>
        <w:rPr>
          <w:rFonts w:hint="default" w:ascii="Arial" w:hAnsi="Arial" w:cs="Arial"/>
          <w:i w:val="0"/>
          <w:iCs w:val="0"/>
          <w:sz w:val="18"/>
        </w:rPr>
        <w:t xml:space="preserve">          &lt;option value=""&gt;Select Student&lt;/option&gt;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&lt;?php foreach ($students as $s): ?&gt;</w:t>
      </w:r>
      <w:r>
        <w:rPr>
          <w:rFonts w:hint="default" w:ascii="Arial" w:hAnsi="Arial" w:cs="Arial"/>
          <w:i w:val="0"/>
          <w:iCs w:val="0"/>
          <w:sz w:val="18"/>
        </w:rPr>
        <w:br w:type="textWrapping"/>
      </w:r>
      <w:r>
        <w:rPr>
          <w:rFonts w:hint="default" w:ascii="Arial" w:hAnsi="Arial" w:cs="Arial"/>
          <w:i w:val="0"/>
          <w:iCs w:val="0"/>
          <w:sz w:val="18"/>
        </w:rPr>
        <w:t xml:space="preserve">            &lt;option value="&lt;?= $s-&gt;id ?&gt;"</w:t>
      </w:r>
      <w:r>
        <w:rPr>
          <w:rFonts w:hint="default" w:ascii="Arial" w:hAnsi="Arial" w:cs="Arial"/>
          <w:i w:val="0"/>
          <w:iCs w:val="0"/>
          <w:sz w:val="18"/>
        </w:rPr>
        <w:br w:type="textWrapping"/>
      </w:r>
      <w:r>
        <w:rPr>
          <w:rFonts w:hint="default" w:ascii="Arial" w:hAnsi="Arial" w:cs="Arial"/>
          <w:i w:val="0"/>
          <w:iCs w:val="0"/>
          <w:sz w:val="18"/>
        </w:rPr>
        <w:t xml:space="preserve">              &lt;?= (($record-&gt;student_id ?? null) == $s-&gt;id) ? 'selected' : '' ?&gt;&gt;</w:t>
      </w:r>
      <w:r>
        <w:rPr>
          <w:rFonts w:hint="default" w:ascii="Arial" w:hAnsi="Arial" w:cs="Arial"/>
          <w:i w:val="0"/>
          <w:iCs w:val="0"/>
          <w:sz w:val="18"/>
        </w:rPr>
        <w:br w:type="textWrapping"/>
      </w:r>
      <w:r>
        <w:rPr>
          <w:rFonts w:hint="default" w:ascii="Arial" w:hAnsi="Arial" w:cs="Arial"/>
          <w:i w:val="0"/>
          <w:iCs w:val="0"/>
          <w:sz w:val="18"/>
        </w:rPr>
        <w:t xml:space="preserve">              &lt;?= esc($s-&gt;first_name . ' ' . $s-&gt;last_name) ?&gt;</w:t>
      </w:r>
      <w:r>
        <w:rPr>
          <w:rFonts w:hint="default" w:ascii="Arial" w:hAnsi="Arial" w:cs="Arial"/>
          <w:i w:val="0"/>
          <w:iCs w:val="0"/>
          <w:sz w:val="18"/>
        </w:rPr>
        <w:br w:type="textWrapping"/>
      </w:r>
      <w:r>
        <w:rPr>
          <w:rFonts w:hint="default" w:ascii="Arial" w:hAnsi="Arial" w:cs="Arial"/>
          <w:i w:val="0"/>
          <w:iCs w:val="0"/>
          <w:sz w:val="18"/>
        </w:rPr>
        <w:t xml:space="preserve">            &lt;/option&gt;</w:t>
      </w:r>
      <w:r>
        <w:rPr>
          <w:rFonts w:hint="default" w:ascii="Arial" w:hAnsi="Arial" w:cs="Arial"/>
          <w:i w:val="0"/>
          <w:iCs w:val="0"/>
          <w:sz w:val="18"/>
        </w:rPr>
        <w:br w:type="textWrapping"/>
      </w:r>
      <w:r>
        <w:rPr>
          <w:rFonts w:hint="default" w:ascii="Arial" w:hAnsi="Arial" w:cs="Arial"/>
          <w:i w:val="0"/>
          <w:iCs w:val="0"/>
          <w:sz w:val="18"/>
        </w:rPr>
        <w:t xml:space="preserve">          &lt;?php endforeach; ?&gt;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&lt;/select&gt;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class="form-group"&gt;</w:t>
      </w:r>
      <w:r>
        <w:rPr>
          <w:rFonts w:hint="default" w:ascii="Arial" w:hAnsi="Arial" w:cs="Arial"/>
          <w:i w:val="0"/>
          <w:iCs w:val="0"/>
          <w:sz w:val="18"/>
        </w:rPr>
        <w:br w:type="textWrapping"/>
      </w:r>
      <w:r>
        <w:rPr>
          <w:rFonts w:hint="default" w:ascii="Arial" w:hAnsi="Arial" w:cs="Arial"/>
          <w:i w:val="0"/>
          <w:iCs w:val="0"/>
          <w:sz w:val="18"/>
        </w:rPr>
        <w:t xml:space="preserve">        &lt;label for="record_type"&gt;Record Type *&lt;/label&gt;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&lt;?php</w:t>
      </w:r>
      <w:r>
        <w:rPr>
          <w:rFonts w:hint="default" w:ascii="Arial" w:hAnsi="Arial" w:cs="Arial"/>
          <w:i w:val="0"/>
          <w:iCs w:val="0"/>
          <w:sz w:val="18"/>
        </w:rPr>
        <w:br w:type="textWrapping"/>
      </w:r>
      <w:r>
        <w:rPr>
          <w:rFonts w:hint="default" w:ascii="Arial" w:hAnsi="Arial" w:cs="Arial"/>
          <w:i w:val="0"/>
          <w:iCs w:val="0"/>
          <w:sz w:val="18"/>
        </w:rPr>
        <w:t xml:space="preserve">        renderSelect(</w:t>
      </w:r>
      <w:r>
        <w:rPr>
          <w:rFonts w:hint="default" w:ascii="Arial" w:hAnsi="Arial" w:cs="Arial"/>
          <w:i w:val="0"/>
          <w:iCs w:val="0"/>
          <w:sz w:val="18"/>
        </w:rPr>
        <w:br w:type="textWrapping"/>
      </w:r>
      <w:r>
        <w:rPr>
          <w:rFonts w:hint="default" w:ascii="Arial" w:hAnsi="Arial" w:cs="Arial"/>
          <w:i w:val="0"/>
          <w:iCs w:val="0"/>
          <w:sz w:val="18"/>
        </w:rPr>
        <w:t xml:space="preserve">          'record_type',</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'checkup'     =&gt; 'Checkup',</w:t>
      </w:r>
      <w:r>
        <w:rPr>
          <w:rFonts w:hint="default" w:ascii="Arial" w:hAnsi="Arial" w:cs="Arial"/>
          <w:i w:val="0"/>
          <w:iCs w:val="0"/>
          <w:sz w:val="18"/>
        </w:rPr>
        <w:br w:type="textWrapping"/>
      </w:r>
      <w:r>
        <w:rPr>
          <w:rFonts w:hint="default" w:ascii="Arial" w:hAnsi="Arial" w:cs="Arial"/>
          <w:i w:val="0"/>
          <w:iCs w:val="0"/>
          <w:sz w:val="18"/>
        </w:rPr>
        <w:t xml:space="preserve">            'medication'  =&gt; 'Medication',</w:t>
      </w:r>
      <w:r>
        <w:rPr>
          <w:rFonts w:hint="default" w:ascii="Arial" w:hAnsi="Arial" w:cs="Arial"/>
          <w:i w:val="0"/>
          <w:iCs w:val="0"/>
          <w:sz w:val="18"/>
        </w:rPr>
        <w:br w:type="textWrapping"/>
      </w:r>
      <w:r>
        <w:rPr>
          <w:rFonts w:hint="default" w:ascii="Arial" w:hAnsi="Arial" w:cs="Arial"/>
          <w:i w:val="0"/>
          <w:iCs w:val="0"/>
          <w:sz w:val="18"/>
        </w:rPr>
        <w:t xml:space="preserve">            'injury'      =&gt; 'Injury',</w:t>
      </w:r>
      <w:r>
        <w:rPr>
          <w:rFonts w:hint="default" w:ascii="Arial" w:hAnsi="Arial" w:cs="Arial"/>
          <w:i w:val="0"/>
          <w:iCs w:val="0"/>
          <w:sz w:val="18"/>
        </w:rPr>
        <w:br w:type="textWrapping"/>
      </w:r>
      <w:r>
        <w:rPr>
          <w:rFonts w:hint="default" w:ascii="Arial" w:hAnsi="Arial" w:cs="Arial"/>
          <w:i w:val="0"/>
          <w:iCs w:val="0"/>
          <w:sz w:val="18"/>
        </w:rPr>
        <w:t xml:space="preserve">            'illness'     =&gt; 'Illness',</w:t>
      </w:r>
      <w:r>
        <w:rPr>
          <w:rFonts w:hint="default" w:ascii="Arial" w:hAnsi="Arial" w:cs="Arial"/>
          <w:i w:val="0"/>
          <w:iCs w:val="0"/>
          <w:sz w:val="18"/>
        </w:rPr>
        <w:br w:type="textWrapping"/>
      </w:r>
      <w:r>
        <w:rPr>
          <w:rFonts w:hint="default" w:ascii="Arial" w:hAnsi="Arial" w:cs="Arial"/>
          <w:i w:val="0"/>
          <w:iCs w:val="0"/>
          <w:sz w:val="18"/>
        </w:rPr>
        <w:t xml:space="preserve">            'vaccination' =&gt; 'Vaccination',</w:t>
      </w:r>
      <w:r>
        <w:rPr>
          <w:rFonts w:hint="default" w:ascii="Arial" w:hAnsi="Arial" w:cs="Arial"/>
          <w:i w:val="0"/>
          <w:iCs w:val="0"/>
          <w:sz w:val="18"/>
        </w:rPr>
        <w:br w:type="textWrapping"/>
      </w:r>
      <w:r>
        <w:rPr>
          <w:rFonts w:hint="default" w:ascii="Arial" w:hAnsi="Arial" w:cs="Arial"/>
          <w:i w:val="0"/>
          <w:iCs w:val="0"/>
          <w:sz w:val="18"/>
        </w:rPr>
        <w:t xml:space="preserve">            'other'       =&gt; 'Other'</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$record-&gt;record_type ?? '',</w:t>
      </w:r>
      <w:r>
        <w:rPr>
          <w:rFonts w:hint="default" w:ascii="Arial" w:hAnsi="Arial" w:cs="Arial"/>
          <w:i w:val="0"/>
          <w:iCs w:val="0"/>
          <w:sz w:val="18"/>
        </w:rPr>
        <w:br w:type="textWrapping"/>
      </w:r>
      <w:r>
        <w:rPr>
          <w:rFonts w:hint="default" w:ascii="Arial" w:hAnsi="Arial" w:cs="Arial"/>
          <w:i w:val="0"/>
          <w:iCs w:val="0"/>
          <w:sz w:val="18"/>
        </w:rPr>
        <w:t xml:space="preserve">          ['id' =&gt; 'record_type', 'required' =&gt; true]</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class="form-group"&gt;</w:t>
      </w:r>
      <w:r>
        <w:rPr>
          <w:rFonts w:hint="default" w:ascii="Arial" w:hAnsi="Arial" w:cs="Arial"/>
          <w:i w:val="0"/>
          <w:iCs w:val="0"/>
          <w:sz w:val="18"/>
        </w:rPr>
        <w:br w:type="textWrapping"/>
      </w:r>
      <w:r>
        <w:rPr>
          <w:rFonts w:hint="default" w:ascii="Arial" w:hAnsi="Arial" w:cs="Arial"/>
          <w:i w:val="0"/>
          <w:iCs w:val="0"/>
          <w:sz w:val="18"/>
        </w:rPr>
        <w:t xml:space="preserve">        &lt;label for="title"&gt;Title *&lt;/label&gt;</w:t>
      </w:r>
      <w:r>
        <w:rPr>
          <w:rFonts w:hint="default" w:ascii="Arial" w:hAnsi="Arial" w:cs="Arial"/>
          <w:i w:val="0"/>
          <w:iCs w:val="0"/>
          <w:sz w:val="18"/>
        </w:rPr>
        <w:br w:type="textWrapping"/>
      </w:r>
      <w:r>
        <w:rPr>
          <w:rFonts w:hint="default" w:ascii="Arial" w:hAnsi="Arial" w:cs="Arial"/>
          <w:i w:val="0"/>
          <w:iCs w:val="0"/>
          <w:sz w:val="18"/>
        </w:rPr>
        <w:t xml:space="preserve">        &lt;input type="text" id="title" name="title" required</w:t>
      </w:r>
      <w:r>
        <w:rPr>
          <w:rFonts w:hint="default" w:ascii="Arial" w:hAnsi="Arial" w:cs="Arial"/>
          <w:i w:val="0"/>
          <w:iCs w:val="0"/>
          <w:sz w:val="18"/>
        </w:rPr>
        <w:br w:type="textWrapping"/>
      </w:r>
      <w:r>
        <w:rPr>
          <w:rFonts w:hint="default" w:ascii="Arial" w:hAnsi="Arial" w:cs="Arial"/>
          <w:i w:val="0"/>
          <w:iCs w:val="0"/>
          <w:sz w:val="18"/>
        </w:rPr>
        <w:t xml:space="preserve">          value="&lt;?= esc($record-&gt;title ?? '') ?&gt;"&gt;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class="form-group"&gt;</w:t>
      </w:r>
      <w:r>
        <w:rPr>
          <w:rFonts w:hint="default" w:ascii="Arial" w:hAnsi="Arial" w:cs="Arial"/>
          <w:i w:val="0"/>
          <w:iCs w:val="0"/>
          <w:sz w:val="18"/>
        </w:rPr>
        <w:br w:type="textWrapping"/>
      </w:r>
      <w:r>
        <w:rPr>
          <w:rFonts w:hint="default" w:ascii="Arial" w:hAnsi="Arial" w:cs="Arial"/>
          <w:i w:val="0"/>
          <w:iCs w:val="0"/>
          <w:sz w:val="18"/>
        </w:rPr>
        <w:t xml:space="preserve">        &lt;label for="description"&gt;Description&lt;/label&gt;</w:t>
      </w:r>
      <w:r>
        <w:rPr>
          <w:rFonts w:hint="default" w:ascii="Arial" w:hAnsi="Arial" w:cs="Arial"/>
          <w:i w:val="0"/>
          <w:iCs w:val="0"/>
          <w:sz w:val="18"/>
        </w:rPr>
        <w:br w:type="textWrapping"/>
      </w:r>
      <w:r>
        <w:rPr>
          <w:rFonts w:hint="default" w:ascii="Arial" w:hAnsi="Arial" w:cs="Arial"/>
          <w:i w:val="0"/>
          <w:iCs w:val="0"/>
          <w:sz w:val="18"/>
        </w:rPr>
        <w:t xml:space="preserve">        &lt;textarea id="description" name="description" rows="4"&gt;&lt;?= esc($record-&gt;description ?? '') ?&gt;&lt;/textarea&gt;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class="form-group"&gt;</w:t>
      </w:r>
      <w:r>
        <w:rPr>
          <w:rFonts w:hint="default" w:ascii="Arial" w:hAnsi="Arial" w:cs="Arial"/>
          <w:i w:val="0"/>
          <w:iCs w:val="0"/>
          <w:sz w:val="18"/>
        </w:rPr>
        <w:br w:type="textWrapping"/>
      </w:r>
      <w:r>
        <w:rPr>
          <w:rFonts w:hint="default" w:ascii="Arial" w:hAnsi="Arial" w:cs="Arial"/>
          <w:i w:val="0"/>
          <w:iCs w:val="0"/>
          <w:sz w:val="18"/>
        </w:rPr>
        <w:t xml:space="preserve">        &lt;label for="recorded_at"&gt;Date *&lt;/label&gt;</w:t>
      </w:r>
      <w:r>
        <w:rPr>
          <w:rFonts w:hint="default" w:ascii="Arial" w:hAnsi="Arial" w:cs="Arial"/>
          <w:i w:val="0"/>
          <w:iCs w:val="0"/>
          <w:sz w:val="18"/>
        </w:rPr>
        <w:br w:type="textWrapping"/>
      </w:r>
      <w:r>
        <w:rPr>
          <w:rFonts w:hint="default" w:ascii="Arial" w:hAnsi="Arial" w:cs="Arial"/>
          <w:i w:val="0"/>
          <w:iCs w:val="0"/>
          <w:sz w:val="18"/>
        </w:rPr>
        <w:t xml:space="preserve">        &lt;input type="date" id="recorded_at" name="recorded_at" required</w:t>
      </w:r>
      <w:r>
        <w:rPr>
          <w:rFonts w:hint="default" w:ascii="Arial" w:hAnsi="Arial" w:cs="Arial"/>
          <w:i w:val="0"/>
          <w:iCs w:val="0"/>
          <w:sz w:val="18"/>
        </w:rPr>
        <w:br w:type="textWrapping"/>
      </w:r>
      <w:r>
        <w:rPr>
          <w:rFonts w:hint="default" w:ascii="Arial" w:hAnsi="Arial" w:cs="Arial"/>
          <w:i w:val="0"/>
          <w:iCs w:val="0"/>
          <w:sz w:val="18"/>
        </w:rPr>
        <w:t xml:space="preserve">          value="&lt;?= esc($record-&gt;recorded_at ?? date('Y-m-d')) ?&gt;"&gt;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class="form-group"&gt;</w:t>
      </w:r>
      <w:r>
        <w:rPr>
          <w:rFonts w:hint="default" w:ascii="Arial" w:hAnsi="Arial" w:cs="Arial"/>
          <w:i w:val="0"/>
          <w:iCs w:val="0"/>
          <w:sz w:val="18"/>
        </w:rPr>
        <w:br w:type="textWrapping"/>
      </w:r>
      <w:r>
        <w:rPr>
          <w:rFonts w:hint="default" w:ascii="Arial" w:hAnsi="Arial" w:cs="Arial"/>
          <w:i w:val="0"/>
          <w:iCs w:val="0"/>
          <w:sz w:val="18"/>
        </w:rPr>
        <w:t xml:space="preserve">        &lt;button type="submit" class="btn btn-primary"&gt;Save Record&lt;/button&gt;</w:t>
      </w:r>
      <w:r>
        <w:rPr>
          <w:rFonts w:hint="default" w:ascii="Arial" w:hAnsi="Arial" w:cs="Arial"/>
          <w:i w:val="0"/>
          <w:iCs w:val="0"/>
          <w:sz w:val="18"/>
        </w:rPr>
        <w:br w:type="textWrapping"/>
      </w:r>
      <w:r>
        <w:rPr>
          <w:rFonts w:hint="default" w:ascii="Arial" w:hAnsi="Arial" w:cs="Arial"/>
          <w:i w:val="0"/>
          <w:iCs w:val="0"/>
          <w:sz w:val="18"/>
        </w:rPr>
        <w:t xml:space="preserve">        &lt;a href="&lt;?= ROOT ?&gt;/nurse/health-records" class="btn"&gt;Cancel&lt;/a&gt;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&lt;/form&gt;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t>require_once __DIR__ . '/../layouts/footer.php';</w:t>
      </w:r>
      <w:r>
        <w:rPr>
          <w:rFonts w:hint="default" w:ascii="Arial" w:hAnsi="Arial" w:cs="Arial"/>
          <w:i w:val="0"/>
          <w:iCs w:val="0"/>
          <w:sz w:val="18"/>
        </w:rPr>
        <w:br w:type="textWrapping"/>
      </w:r>
      <w:r>
        <w:rPr>
          <w:rFonts w:hint="default" w:ascii="Arial" w:hAnsi="Arial" w:cs="Arial"/>
          <w:i w:val="0"/>
          <w:iCs w:val="0"/>
          <w:sz w:val="18"/>
        </w:rPr>
        <w:t>?&gt;</w:t>
      </w:r>
      <w:r>
        <w:rPr>
          <w:rFonts w:hint="default" w:ascii="Arial" w:hAnsi="Arial" w:cs="Arial"/>
          <w:i w:val="0"/>
          <w:iCs w:val="0"/>
          <w:sz w:val="18"/>
        </w:rPr>
        <w:br w:type="textWrapping"/>
      </w:r>
    </w:p>
    <w:p w14:paraId="6AA36AA0">
      <w:pPr>
        <w:rPr>
          <w:rFonts w:hint="default" w:ascii="Arial" w:hAnsi="Arial" w:cs="Arial"/>
          <w:i w:val="0"/>
          <w:iCs w:val="0"/>
        </w:rPr>
      </w:pPr>
      <w:r>
        <w:rPr>
          <w:rFonts w:hint="default" w:ascii="Arial" w:hAnsi="Arial" w:cs="Arial"/>
          <w:i w:val="0"/>
          <w:iCs w:val="0"/>
        </w:rPr>
        <w:br w:type="page"/>
      </w:r>
    </w:p>
    <w:p w14:paraId="056C8EAD">
      <w:pPr>
        <w:pStyle w:val="3"/>
        <w:rPr>
          <w:rFonts w:hint="default" w:ascii="Arial" w:hAnsi="Arial" w:cs="Arial"/>
          <w:i w:val="0"/>
          <w:iCs w:val="0"/>
        </w:rPr>
      </w:pPr>
      <w:r>
        <w:rPr>
          <w:rFonts w:hint="default" w:ascii="Arial" w:hAnsi="Arial" w:cs="Arial"/>
          <w:i w:val="0"/>
          <w:iCs w:val="0"/>
        </w:rPr>
        <w:t>app\views\nurse\add-medication.php</w:t>
      </w:r>
    </w:p>
    <w:p w14:paraId="33F19C73">
      <w:pPr>
        <w:pStyle w:val="156"/>
        <w:rPr>
          <w:rFonts w:hint="default" w:ascii="Arial" w:hAnsi="Arial" w:cs="Arial"/>
          <w:i w:val="0"/>
          <w:iCs w:val="0"/>
        </w:rPr>
      </w:pPr>
      <w:r>
        <w:rPr>
          <w:rFonts w:hint="default" w:ascii="Arial" w:hAnsi="Arial" w:cs="Arial"/>
          <w:i w:val="0"/>
          <w:iCs w:val="0"/>
          <w:sz w:val="18"/>
        </w:rPr>
        <w:t>&lt;!-- Add Medication Modal --&gt;</w:t>
      </w:r>
      <w:r>
        <w:rPr>
          <w:rFonts w:hint="default" w:ascii="Arial" w:hAnsi="Arial" w:cs="Arial"/>
          <w:i w:val="0"/>
          <w:iCs w:val="0"/>
          <w:sz w:val="18"/>
        </w:rPr>
        <w:br w:type="textWrapping"/>
      </w: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t>$modalId     = 'addMedicationModal';</w:t>
      </w:r>
      <w:r>
        <w:rPr>
          <w:rFonts w:hint="default" w:ascii="Arial" w:hAnsi="Arial" w:cs="Arial"/>
          <w:i w:val="0"/>
          <w:iCs w:val="0"/>
          <w:sz w:val="18"/>
        </w:rPr>
        <w:br w:type="textWrapping"/>
      </w:r>
      <w:r>
        <w:rPr>
          <w:rFonts w:hint="default" w:ascii="Arial" w:hAnsi="Arial" w:cs="Arial"/>
          <w:i w:val="0"/>
          <w:iCs w:val="0"/>
          <w:sz w:val="18"/>
        </w:rPr>
        <w:t>$modalTitle  = 'Add Medication';</w:t>
      </w:r>
      <w:r>
        <w:rPr>
          <w:rFonts w:hint="default" w:ascii="Arial" w:hAnsi="Arial" w:cs="Arial"/>
          <w:i w:val="0"/>
          <w:iCs w:val="0"/>
          <w:sz w:val="18"/>
        </w:rPr>
        <w:br w:type="textWrapping"/>
      </w:r>
      <w:r>
        <w:rPr>
          <w:rFonts w:hint="default" w:ascii="Arial" w:hAnsi="Arial" w:cs="Arial"/>
          <w:i w:val="0"/>
          <w:iCs w:val="0"/>
          <w:sz w:val="18"/>
        </w:rPr>
        <w:t>$modalAction = ROOT . '/nurse/add_medication';</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Build student options using object syntax</w:t>
      </w:r>
      <w:r>
        <w:rPr>
          <w:rFonts w:hint="default" w:ascii="Arial" w:hAnsi="Arial" w:cs="Arial"/>
          <w:i w:val="0"/>
          <w:iCs w:val="0"/>
          <w:sz w:val="18"/>
        </w:rPr>
        <w:br w:type="textWrapping"/>
      </w:r>
      <w:r>
        <w:rPr>
          <w:rFonts w:hint="default" w:ascii="Arial" w:hAnsi="Arial" w:cs="Arial"/>
          <w:i w:val="0"/>
          <w:iCs w:val="0"/>
          <w:sz w:val="18"/>
        </w:rPr>
        <w:t>$studentOptions = array_reduce($students ?? [], function ($carry, $student) {</w:t>
      </w:r>
      <w:r>
        <w:rPr>
          <w:rFonts w:hint="default" w:ascii="Arial" w:hAnsi="Arial" w:cs="Arial"/>
          <w:i w:val="0"/>
          <w:iCs w:val="0"/>
          <w:sz w:val="18"/>
        </w:rPr>
        <w:br w:type="textWrapping"/>
      </w:r>
      <w:r>
        <w:rPr>
          <w:rFonts w:hint="default" w:ascii="Arial" w:hAnsi="Arial" w:cs="Arial"/>
          <w:i w:val="0"/>
          <w:iCs w:val="0"/>
          <w:sz w:val="18"/>
        </w:rPr>
        <w:t xml:space="preserve">  return $carry . '&lt;option value="' . $student-&gt;id . '"&gt;'</w:t>
      </w:r>
      <w:r>
        <w:rPr>
          <w:rFonts w:hint="default" w:ascii="Arial" w:hAnsi="Arial" w:cs="Arial"/>
          <w:i w:val="0"/>
          <w:iCs w:val="0"/>
          <w:sz w:val="18"/>
        </w:rPr>
        <w:br w:type="textWrapping"/>
      </w:r>
      <w:r>
        <w:rPr>
          <w:rFonts w:hint="default" w:ascii="Arial" w:hAnsi="Arial" w:cs="Arial"/>
          <w:i w:val="0"/>
          <w:iCs w:val="0"/>
          <w:sz w:val="18"/>
        </w:rPr>
        <w:t xml:space="preserve">    . esc($student-&gt;first_name . ' ' . $student-&gt;last_name)</w:t>
      </w:r>
      <w:r>
        <w:rPr>
          <w:rFonts w:hint="default" w:ascii="Arial" w:hAnsi="Arial" w:cs="Arial"/>
          <w:i w:val="0"/>
          <w:iCs w:val="0"/>
          <w:sz w:val="18"/>
        </w:rPr>
        <w:br w:type="textWrapping"/>
      </w:r>
      <w:r>
        <w:rPr>
          <w:rFonts w:hint="default" w:ascii="Arial" w:hAnsi="Arial" w:cs="Arial"/>
          <w:i w:val="0"/>
          <w:iCs w:val="0"/>
          <w:sz w:val="18"/>
        </w:rPr>
        <w:t xml:space="preserve">    . '&lt;/option&gt;';</w:t>
      </w:r>
      <w:r>
        <w:rPr>
          <w:rFonts w:hint="default" w:ascii="Arial" w:hAnsi="Arial" w:cs="Arial"/>
          <w:i w:val="0"/>
          <w:iCs w:val="0"/>
          <w:sz w:val="18"/>
        </w:rPr>
        <w:br w:type="textWrapping"/>
      </w:r>
      <w:r>
        <w:rPr>
          <w:rFonts w:hint="default" w:ascii="Arial" w:hAnsi="Arial" w:cs="Arial"/>
          <w:i w:val="0"/>
          <w:iCs w:val="0"/>
          <w:sz w:val="18"/>
        </w:rPr>
        <w:t>},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$modalContent = '</w:t>
      </w:r>
      <w:r>
        <w:rPr>
          <w:rFonts w:hint="default" w:ascii="Arial" w:hAnsi="Arial" w:cs="Arial"/>
          <w:i w:val="0"/>
          <w:iCs w:val="0"/>
          <w:sz w:val="18"/>
        </w:rPr>
        <w:br w:type="textWrapping"/>
      </w:r>
      <w:r>
        <w:rPr>
          <w:rFonts w:hint="default" w:ascii="Arial" w:hAnsi="Arial" w:cs="Arial"/>
          <w:i w:val="0"/>
          <w:iCs w:val="0"/>
          <w:sz w:val="18"/>
        </w:rPr>
        <w:t>&lt;div class="form-group"&gt;</w:t>
      </w:r>
      <w:r>
        <w:rPr>
          <w:rFonts w:hint="default" w:ascii="Arial" w:hAnsi="Arial" w:cs="Arial"/>
          <w:i w:val="0"/>
          <w:iCs w:val="0"/>
          <w:sz w:val="18"/>
        </w:rPr>
        <w:br w:type="textWrapping"/>
      </w:r>
      <w:r>
        <w:rPr>
          <w:rFonts w:hint="default" w:ascii="Arial" w:hAnsi="Arial" w:cs="Arial"/>
          <w:i w:val="0"/>
          <w:iCs w:val="0"/>
          <w:sz w:val="18"/>
        </w:rPr>
        <w:t xml:space="preserve">  &lt;label&gt;Student:&lt;/label&gt;</w:t>
      </w:r>
      <w:r>
        <w:rPr>
          <w:rFonts w:hint="default" w:ascii="Arial" w:hAnsi="Arial" w:cs="Arial"/>
          <w:i w:val="0"/>
          <w:iCs w:val="0"/>
          <w:sz w:val="18"/>
        </w:rPr>
        <w:br w:type="textWrapping"/>
      </w:r>
      <w:r>
        <w:rPr>
          <w:rFonts w:hint="default" w:ascii="Arial" w:hAnsi="Arial" w:cs="Arial"/>
          <w:i w:val="0"/>
          <w:iCs w:val="0"/>
          <w:sz w:val="18"/>
        </w:rPr>
        <w:t xml:space="preserve">  &lt;select name="student_id" required&gt;</w:t>
      </w:r>
      <w:r>
        <w:rPr>
          <w:rFonts w:hint="default" w:ascii="Arial" w:hAnsi="Arial" w:cs="Arial"/>
          <w:i w:val="0"/>
          <w:iCs w:val="0"/>
          <w:sz w:val="18"/>
        </w:rPr>
        <w:br w:type="textWrapping"/>
      </w:r>
      <w:r>
        <w:rPr>
          <w:rFonts w:hint="default" w:ascii="Arial" w:hAnsi="Arial" w:cs="Arial"/>
          <w:i w:val="0"/>
          <w:iCs w:val="0"/>
          <w:sz w:val="18"/>
        </w:rPr>
        <w:t xml:space="preserve">    &lt;option value=""&gt;Select Student&lt;/option&gt;</w:t>
      </w:r>
      <w:r>
        <w:rPr>
          <w:rFonts w:hint="default" w:ascii="Arial" w:hAnsi="Arial" w:cs="Arial"/>
          <w:i w:val="0"/>
          <w:iCs w:val="0"/>
          <w:sz w:val="18"/>
        </w:rPr>
        <w:br w:type="textWrapping"/>
      </w:r>
      <w:r>
        <w:rPr>
          <w:rFonts w:hint="default" w:ascii="Arial" w:hAnsi="Arial" w:cs="Arial"/>
          <w:i w:val="0"/>
          <w:iCs w:val="0"/>
          <w:sz w:val="18"/>
        </w:rPr>
        <w:t xml:space="preserve">    ' . $studentOptions . '</w:t>
      </w:r>
      <w:r>
        <w:rPr>
          <w:rFonts w:hint="default" w:ascii="Arial" w:hAnsi="Arial" w:cs="Arial"/>
          <w:i w:val="0"/>
          <w:iCs w:val="0"/>
          <w:sz w:val="18"/>
        </w:rPr>
        <w:br w:type="textWrapping"/>
      </w:r>
      <w:r>
        <w:rPr>
          <w:rFonts w:hint="default" w:ascii="Arial" w:hAnsi="Arial" w:cs="Arial"/>
          <w:i w:val="0"/>
          <w:iCs w:val="0"/>
          <w:sz w:val="18"/>
        </w:rPr>
        <w:t xml:space="preserve">  &lt;/select&gt;</w:t>
      </w:r>
      <w:r>
        <w:rPr>
          <w:rFonts w:hint="default" w:ascii="Arial" w:hAnsi="Arial" w:cs="Arial"/>
          <w:i w:val="0"/>
          <w:iCs w:val="0"/>
          <w:sz w:val="18"/>
        </w:rPr>
        <w:br w:type="textWrapping"/>
      </w:r>
      <w:r>
        <w:rPr>
          <w:rFonts w:hint="default" w:ascii="Arial" w:hAnsi="Arial" w:cs="Arial"/>
          <w:i w:val="0"/>
          <w:iCs w:val="0"/>
          <w:sz w:val="18"/>
        </w:rPr>
        <w:t>&lt;/div&gt;</w:t>
      </w:r>
      <w:r>
        <w:rPr>
          <w:rFonts w:hint="default" w:ascii="Arial" w:hAnsi="Arial" w:cs="Arial"/>
          <w:i w:val="0"/>
          <w:iCs w:val="0"/>
          <w:sz w:val="18"/>
        </w:rPr>
        <w:br w:type="textWrapping"/>
      </w:r>
      <w:r>
        <w:rPr>
          <w:rFonts w:hint="default" w:ascii="Arial" w:hAnsi="Arial" w:cs="Arial"/>
          <w:i w:val="0"/>
          <w:iCs w:val="0"/>
          <w:sz w:val="18"/>
        </w:rPr>
        <w:t>&lt;div class="form-row"&gt;</w:t>
      </w:r>
      <w:r>
        <w:rPr>
          <w:rFonts w:hint="default" w:ascii="Arial" w:hAnsi="Arial" w:cs="Arial"/>
          <w:i w:val="0"/>
          <w:iCs w:val="0"/>
          <w:sz w:val="18"/>
        </w:rPr>
        <w:br w:type="textWrapping"/>
      </w:r>
      <w:r>
        <w:rPr>
          <w:rFonts w:hint="default" w:ascii="Arial" w:hAnsi="Arial" w:cs="Arial"/>
          <w:i w:val="0"/>
          <w:iCs w:val="0"/>
          <w:sz w:val="18"/>
        </w:rPr>
        <w:t xml:space="preserve">  &lt;div class="form-group"&gt;</w:t>
      </w:r>
      <w:r>
        <w:rPr>
          <w:rFonts w:hint="default" w:ascii="Arial" w:hAnsi="Arial" w:cs="Arial"/>
          <w:i w:val="0"/>
          <w:iCs w:val="0"/>
          <w:sz w:val="18"/>
        </w:rPr>
        <w:br w:type="textWrapping"/>
      </w:r>
      <w:r>
        <w:rPr>
          <w:rFonts w:hint="default" w:ascii="Arial" w:hAnsi="Arial" w:cs="Arial"/>
          <w:i w:val="0"/>
          <w:iCs w:val="0"/>
          <w:sz w:val="18"/>
        </w:rPr>
        <w:t xml:space="preserve">    &lt;label&gt;Medication Name:&lt;/label&gt;</w:t>
      </w:r>
      <w:r>
        <w:rPr>
          <w:rFonts w:hint="default" w:ascii="Arial" w:hAnsi="Arial" w:cs="Arial"/>
          <w:i w:val="0"/>
          <w:iCs w:val="0"/>
          <w:sz w:val="18"/>
        </w:rPr>
        <w:br w:type="textWrapping"/>
      </w:r>
      <w:r>
        <w:rPr>
          <w:rFonts w:hint="default" w:ascii="Arial" w:hAnsi="Arial" w:cs="Arial"/>
          <w:i w:val="0"/>
          <w:iCs w:val="0"/>
          <w:sz w:val="18"/>
        </w:rPr>
        <w:t xml:space="preserve">    &lt;input type="text" name="name" placeholder="e.g., Ritalin" required&gt;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&lt;div class="form-group"&gt;</w:t>
      </w:r>
      <w:r>
        <w:rPr>
          <w:rFonts w:hint="default" w:ascii="Arial" w:hAnsi="Arial" w:cs="Arial"/>
          <w:i w:val="0"/>
          <w:iCs w:val="0"/>
          <w:sz w:val="18"/>
        </w:rPr>
        <w:br w:type="textWrapping"/>
      </w:r>
      <w:r>
        <w:rPr>
          <w:rFonts w:hint="default" w:ascii="Arial" w:hAnsi="Arial" w:cs="Arial"/>
          <w:i w:val="0"/>
          <w:iCs w:val="0"/>
          <w:sz w:val="18"/>
        </w:rPr>
        <w:t xml:space="preserve">    &lt;label&gt;Dosage:&lt;/label&gt;</w:t>
      </w:r>
      <w:r>
        <w:rPr>
          <w:rFonts w:hint="default" w:ascii="Arial" w:hAnsi="Arial" w:cs="Arial"/>
          <w:i w:val="0"/>
          <w:iCs w:val="0"/>
          <w:sz w:val="18"/>
        </w:rPr>
        <w:br w:type="textWrapping"/>
      </w:r>
      <w:r>
        <w:rPr>
          <w:rFonts w:hint="default" w:ascii="Arial" w:hAnsi="Arial" w:cs="Arial"/>
          <w:i w:val="0"/>
          <w:iCs w:val="0"/>
          <w:sz w:val="18"/>
        </w:rPr>
        <w:t xml:space="preserve">    &lt;input type="text" name="dosage" placeholder="e.g., 10mg" required&gt;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&lt;/div&gt;</w:t>
      </w:r>
      <w:r>
        <w:rPr>
          <w:rFonts w:hint="default" w:ascii="Arial" w:hAnsi="Arial" w:cs="Arial"/>
          <w:i w:val="0"/>
          <w:iCs w:val="0"/>
          <w:sz w:val="18"/>
        </w:rPr>
        <w:br w:type="textWrapping"/>
      </w:r>
      <w:r>
        <w:rPr>
          <w:rFonts w:hint="default" w:ascii="Arial" w:hAnsi="Arial" w:cs="Arial"/>
          <w:i w:val="0"/>
          <w:iCs w:val="0"/>
          <w:sz w:val="18"/>
        </w:rPr>
        <w:t>&lt;div class="form-row"&gt;</w:t>
      </w:r>
      <w:r>
        <w:rPr>
          <w:rFonts w:hint="default" w:ascii="Arial" w:hAnsi="Arial" w:cs="Arial"/>
          <w:i w:val="0"/>
          <w:iCs w:val="0"/>
          <w:sz w:val="18"/>
        </w:rPr>
        <w:br w:type="textWrapping"/>
      </w:r>
      <w:r>
        <w:rPr>
          <w:rFonts w:hint="default" w:ascii="Arial" w:hAnsi="Arial" w:cs="Arial"/>
          <w:i w:val="0"/>
          <w:iCs w:val="0"/>
          <w:sz w:val="18"/>
        </w:rPr>
        <w:t xml:space="preserve">  &lt;div class="form-group"&gt;</w:t>
      </w:r>
      <w:r>
        <w:rPr>
          <w:rFonts w:hint="default" w:ascii="Arial" w:hAnsi="Arial" w:cs="Arial"/>
          <w:i w:val="0"/>
          <w:iCs w:val="0"/>
          <w:sz w:val="18"/>
        </w:rPr>
        <w:br w:type="textWrapping"/>
      </w:r>
      <w:r>
        <w:rPr>
          <w:rFonts w:hint="default" w:ascii="Arial" w:hAnsi="Arial" w:cs="Arial"/>
          <w:i w:val="0"/>
          <w:iCs w:val="0"/>
          <w:sz w:val="18"/>
        </w:rPr>
        <w:t xml:space="preserve">    &lt;label&gt;Frequency:&lt;/label&gt;</w:t>
      </w:r>
      <w:r>
        <w:rPr>
          <w:rFonts w:hint="default" w:ascii="Arial" w:hAnsi="Arial" w:cs="Arial"/>
          <w:i w:val="0"/>
          <w:iCs w:val="0"/>
          <w:sz w:val="18"/>
        </w:rPr>
        <w:br w:type="textWrapping"/>
      </w:r>
      <w:r>
        <w:rPr>
          <w:rFonts w:hint="default" w:ascii="Arial" w:hAnsi="Arial" w:cs="Arial"/>
          <w:i w:val="0"/>
          <w:iCs w:val="0"/>
          <w:sz w:val="18"/>
        </w:rPr>
        <w:t xml:space="preserve">    &lt;input type="text" name="frequency" placeholder="e.g., Twice daily" required&gt;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&lt;/div&gt;</w:t>
      </w:r>
      <w:r>
        <w:rPr>
          <w:rFonts w:hint="default" w:ascii="Arial" w:hAnsi="Arial" w:cs="Arial"/>
          <w:i w:val="0"/>
          <w:iCs w:val="0"/>
          <w:sz w:val="18"/>
        </w:rPr>
        <w:br w:type="textWrapping"/>
      </w:r>
      <w:r>
        <w:rPr>
          <w:rFonts w:hint="default" w:ascii="Arial" w:hAnsi="Arial" w:cs="Arial"/>
          <w:i w:val="0"/>
          <w:iCs w:val="0"/>
          <w:sz w:val="18"/>
        </w:rPr>
        <w:t>&lt;div class="form-group"&gt;</w:t>
      </w:r>
      <w:r>
        <w:rPr>
          <w:rFonts w:hint="default" w:ascii="Arial" w:hAnsi="Arial" w:cs="Arial"/>
          <w:i w:val="0"/>
          <w:iCs w:val="0"/>
          <w:sz w:val="18"/>
        </w:rPr>
        <w:br w:type="textWrapping"/>
      </w:r>
      <w:r>
        <w:rPr>
          <w:rFonts w:hint="default" w:ascii="Arial" w:hAnsi="Arial" w:cs="Arial"/>
          <w:i w:val="0"/>
          <w:iCs w:val="0"/>
          <w:sz w:val="18"/>
        </w:rPr>
        <w:t xml:space="preserve">  &lt;label&gt;Instructions/Notes:&lt;/label&gt;</w:t>
      </w:r>
      <w:r>
        <w:rPr>
          <w:rFonts w:hint="default" w:ascii="Arial" w:hAnsi="Arial" w:cs="Arial"/>
          <w:i w:val="0"/>
          <w:iCs w:val="0"/>
          <w:sz w:val="18"/>
        </w:rPr>
        <w:br w:type="textWrapping"/>
      </w:r>
      <w:r>
        <w:rPr>
          <w:rFonts w:hint="default" w:ascii="Arial" w:hAnsi="Arial" w:cs="Arial"/>
          <w:i w:val="0"/>
          <w:iCs w:val="0"/>
          <w:sz w:val="18"/>
        </w:rPr>
        <w:t xml:space="preserve">  &lt;textarea name="instructions" rows="3" placeholder="Any special instructions..."&gt;&lt;/textarea&gt;</w:t>
      </w:r>
      <w:r>
        <w:rPr>
          <w:rFonts w:hint="default" w:ascii="Arial" w:hAnsi="Arial" w:cs="Arial"/>
          <w:i w:val="0"/>
          <w:iCs w:val="0"/>
          <w:sz w:val="18"/>
        </w:rPr>
        <w:br w:type="textWrapping"/>
      </w:r>
      <w:r>
        <w:rPr>
          <w:rFonts w:hint="default" w:ascii="Arial" w:hAnsi="Arial" w:cs="Arial"/>
          <w:i w:val="0"/>
          <w:iCs w:val="0"/>
          <w:sz w:val="18"/>
        </w:rPr>
        <w:t>&lt;/div&gt;</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t>$modalSubmitText = 'Add Medication';</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require __DIR__ . '/../components/modal.php';</w:t>
      </w:r>
      <w:r>
        <w:rPr>
          <w:rFonts w:hint="default" w:ascii="Arial" w:hAnsi="Arial" w:cs="Arial"/>
          <w:i w:val="0"/>
          <w:iCs w:val="0"/>
          <w:sz w:val="18"/>
        </w:rPr>
        <w:br w:type="textWrapping"/>
      </w:r>
    </w:p>
    <w:p w14:paraId="71A8D330">
      <w:pPr>
        <w:rPr>
          <w:rFonts w:hint="default" w:ascii="Arial" w:hAnsi="Arial" w:cs="Arial"/>
          <w:i w:val="0"/>
          <w:iCs w:val="0"/>
        </w:rPr>
      </w:pPr>
      <w:r>
        <w:rPr>
          <w:rFonts w:hint="default" w:ascii="Arial" w:hAnsi="Arial" w:cs="Arial"/>
          <w:i w:val="0"/>
          <w:iCs w:val="0"/>
        </w:rPr>
        <w:br w:type="page"/>
      </w:r>
    </w:p>
    <w:p w14:paraId="2D078DBC">
      <w:pPr>
        <w:pStyle w:val="3"/>
        <w:rPr>
          <w:rFonts w:hint="default" w:ascii="Arial" w:hAnsi="Arial" w:cs="Arial"/>
          <w:i w:val="0"/>
          <w:iCs w:val="0"/>
        </w:rPr>
      </w:pPr>
      <w:r>
        <w:rPr>
          <w:rFonts w:hint="default" w:ascii="Arial" w:hAnsi="Arial" w:cs="Arial"/>
          <w:i w:val="0"/>
          <w:iCs w:val="0"/>
        </w:rPr>
        <w:t>app\views\nurse\all_medications.php</w:t>
      </w:r>
    </w:p>
    <w:p w14:paraId="6B7E0977">
      <w:pPr>
        <w:pStyle w:val="156"/>
        <w:rPr>
          <w:rFonts w:hint="default" w:ascii="Arial" w:hAnsi="Arial" w:cs="Arial"/>
          <w:i w:val="0"/>
          <w:iCs w:val="0"/>
        </w:rPr>
      </w:pP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LOAD CONFIG FIRST - BEFORE ANYTHING ELSE</w:t>
      </w:r>
      <w:r>
        <w:rPr>
          <w:rFonts w:hint="default" w:ascii="Arial" w:hAnsi="Arial" w:cs="Arial"/>
          <w:i w:val="0"/>
          <w:iCs w:val="0"/>
          <w:sz w:val="18"/>
        </w:rPr>
        <w:br w:type="textWrapping"/>
      </w:r>
      <w:r>
        <w:rPr>
          <w:rFonts w:hint="default" w:ascii="Arial" w:hAnsi="Arial" w:cs="Arial"/>
          <w:i w:val="0"/>
          <w:iCs w:val="0"/>
          <w:sz w:val="18"/>
        </w:rPr>
        <w:t>require_once __DIR__ . '/../../core/config.php';</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$pageTitle    = 'Student Medications';</w:t>
      </w:r>
      <w:r>
        <w:rPr>
          <w:rFonts w:hint="default" w:ascii="Arial" w:hAnsi="Arial" w:cs="Arial"/>
          <w:i w:val="0"/>
          <w:iCs w:val="0"/>
          <w:sz w:val="18"/>
        </w:rPr>
        <w:br w:type="textWrapping"/>
      </w:r>
      <w:r>
        <w:rPr>
          <w:rFonts w:hint="default" w:ascii="Arial" w:hAnsi="Arial" w:cs="Arial"/>
          <w:i w:val="0"/>
          <w:iCs w:val="0"/>
          <w:sz w:val="18"/>
        </w:rPr>
        <w:t>$pageHeading  = 'Student Medications';</w:t>
      </w:r>
      <w:r>
        <w:rPr>
          <w:rFonts w:hint="default" w:ascii="Arial" w:hAnsi="Arial" w:cs="Arial"/>
          <w:i w:val="0"/>
          <w:iCs w:val="0"/>
          <w:sz w:val="18"/>
        </w:rPr>
        <w:br w:type="textWrapping"/>
      </w:r>
      <w:r>
        <w:rPr>
          <w:rFonts w:hint="default" w:ascii="Arial" w:hAnsi="Arial" w:cs="Arial"/>
          <w:i w:val="0"/>
          <w:iCs w:val="0"/>
          <w:sz w:val="18"/>
        </w:rPr>
        <w:t>$activePage   = 'medications';</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$topbarActions = '&lt;button class="btn btn-primary" onclick="openModal(\'addMedicationModal\')"&gt;Add Medication&lt;/button&gt;';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require_once __DIR__ . '/../layouts/header.php';</w:t>
      </w:r>
      <w:r>
        <w:rPr>
          <w:rFonts w:hint="default" w:ascii="Arial" w:hAnsi="Arial" w:cs="Arial"/>
          <w:i w:val="0"/>
          <w:iCs w:val="0"/>
          <w:sz w:val="18"/>
        </w:rPr>
        <w:br w:type="textWrapping"/>
      </w:r>
      <w:r>
        <w:rPr>
          <w:rFonts w:hint="default" w:ascii="Arial" w:hAnsi="Arial" w:cs="Arial"/>
          <w:i w:val="0"/>
          <w:iCs w:val="0"/>
          <w:sz w:val="18"/>
        </w:rPr>
        <w:t>require_once __DIR__ . '/../components/alert.php';</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 Medications Table --&gt;</w:t>
      </w:r>
      <w:r>
        <w:rPr>
          <w:rFonts w:hint="default" w:ascii="Arial" w:hAnsi="Arial" w:cs="Arial"/>
          <w:i w:val="0"/>
          <w:iCs w:val="0"/>
          <w:sz w:val="18"/>
        </w:rPr>
        <w:br w:type="textWrapping"/>
      </w: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t>$data    = $medications ?? [];</w:t>
      </w:r>
      <w:r>
        <w:rPr>
          <w:rFonts w:hint="default" w:ascii="Arial" w:hAnsi="Arial" w:cs="Arial"/>
          <w:i w:val="0"/>
          <w:iCs w:val="0"/>
          <w:sz w:val="18"/>
        </w:rPr>
        <w:br w:type="textWrapping"/>
      </w:r>
      <w:r>
        <w:rPr>
          <w:rFonts w:hint="default" w:ascii="Arial" w:hAnsi="Arial" w:cs="Arial"/>
          <w:i w:val="0"/>
          <w:iCs w:val="0"/>
          <w:sz w:val="18"/>
        </w:rPr>
        <w:t>$headers = ['Student', 'Medication', 'Dosage', 'Frequency', 'Instructions', 'Status', 'Actions'];</w:t>
      </w:r>
      <w:r>
        <w:rPr>
          <w:rFonts w:hint="default" w:ascii="Arial" w:hAnsi="Arial" w:cs="Arial"/>
          <w:i w:val="0"/>
          <w:iCs w:val="0"/>
          <w:sz w:val="18"/>
        </w:rPr>
        <w:br w:type="textWrapping"/>
      </w:r>
      <w:r>
        <w:rPr>
          <w:rFonts w:hint="default" w:ascii="Arial" w:hAnsi="Arial" w:cs="Arial"/>
          <w:i w:val="0"/>
          <w:iCs w:val="0"/>
          <w:sz w:val="18"/>
        </w:rPr>
        <w:t>$renderRow = function ($med) {</w:t>
      </w:r>
      <w:r>
        <w:rPr>
          <w:rFonts w:hint="default" w:ascii="Arial" w:hAnsi="Arial" w:cs="Arial"/>
          <w:i w:val="0"/>
          <w:iCs w:val="0"/>
          <w:sz w:val="18"/>
        </w:rPr>
        <w:br w:type="textWrapping"/>
      </w:r>
      <w:r>
        <w:rPr>
          <w:rFonts w:hint="default" w:ascii="Arial" w:hAnsi="Arial" w:cs="Arial"/>
          <w:i w:val="0"/>
          <w:iCs w:val="0"/>
          <w:sz w:val="18"/>
        </w:rPr>
        <w:t xml:space="preserve">  ob_start(); // Start output buffering to capture the generated HTML for this row, this is important to avoid issues with nested loops and variable scope when generating table rows</w:t>
      </w:r>
      <w:r>
        <w:rPr>
          <w:rFonts w:hint="default" w:ascii="Arial" w:hAnsi="Arial" w:cs="Arial"/>
          <w:i w:val="0"/>
          <w:iCs w:val="0"/>
          <w:sz w:val="18"/>
        </w:rPr>
        <w:br w:type="textWrapping"/>
      </w:r>
      <w:r>
        <w:rPr>
          <w:rFonts w:hint="default" w:ascii="Arial" w:hAnsi="Arial" w:cs="Arial"/>
          <w:i w:val="0"/>
          <w:iCs w:val="0"/>
          <w:sz w:val="18"/>
        </w:rPr>
        <w:t>?&gt;</w:t>
      </w:r>
      <w:r>
        <w:rPr>
          <w:rFonts w:hint="default" w:ascii="Arial" w:hAnsi="Arial" w:cs="Arial"/>
          <w:i w:val="0"/>
          <w:iCs w:val="0"/>
          <w:sz w:val="18"/>
        </w:rPr>
        <w:br w:type="textWrapping"/>
      </w:r>
      <w:r>
        <w:rPr>
          <w:rFonts w:hint="default" w:ascii="Arial" w:hAnsi="Arial" w:cs="Arial"/>
          <w:i w:val="0"/>
          <w:iCs w:val="0"/>
          <w:sz w:val="18"/>
        </w:rPr>
        <w:t xml:space="preserve">  &lt;tr&gt;</w:t>
      </w:r>
      <w:r>
        <w:rPr>
          <w:rFonts w:hint="default" w:ascii="Arial" w:hAnsi="Arial" w:cs="Arial"/>
          <w:i w:val="0"/>
          <w:iCs w:val="0"/>
          <w:sz w:val="18"/>
        </w:rPr>
        <w:br w:type="textWrapping"/>
      </w:r>
      <w:r>
        <w:rPr>
          <w:rFonts w:hint="default" w:ascii="Arial" w:hAnsi="Arial" w:cs="Arial"/>
          <w:i w:val="0"/>
          <w:iCs w:val="0"/>
          <w:sz w:val="18"/>
        </w:rPr>
        <w:t xml:space="preserve">    &lt;td&gt;</w:t>
      </w:r>
      <w:r>
        <w:rPr>
          <w:rFonts w:hint="default" w:ascii="Arial" w:hAnsi="Arial" w:cs="Arial"/>
          <w:i w:val="0"/>
          <w:iCs w:val="0"/>
          <w:sz w:val="18"/>
        </w:rPr>
        <w:br w:type="textWrapping"/>
      </w:r>
      <w:r>
        <w:rPr>
          <w:rFonts w:hint="default" w:ascii="Arial" w:hAnsi="Arial" w:cs="Arial"/>
          <w:i w:val="0"/>
          <w:iCs w:val="0"/>
          <w:sz w:val="18"/>
        </w:rPr>
        <w:t xml:space="preserve">      &lt;a href="&lt;?= ROOT ?&gt;/nurse/student/&lt;?= $med-&gt;student_id ?&gt;" class="student-link"&gt;</w:t>
      </w:r>
      <w:r>
        <w:rPr>
          <w:rFonts w:hint="default" w:ascii="Arial" w:hAnsi="Arial" w:cs="Arial"/>
          <w:i w:val="0"/>
          <w:iCs w:val="0"/>
          <w:sz w:val="18"/>
        </w:rPr>
        <w:br w:type="textWrapping"/>
      </w:r>
      <w:r>
        <w:rPr>
          <w:rFonts w:hint="default" w:ascii="Arial" w:hAnsi="Arial" w:cs="Arial"/>
          <w:i w:val="0"/>
          <w:iCs w:val="0"/>
          <w:sz w:val="18"/>
        </w:rPr>
        <w:t xml:space="preserve">        &lt;?= esc($med-&gt;first_name . ' ' . $med-&gt;last_name) ?&gt;</w:t>
      </w:r>
      <w:r>
        <w:rPr>
          <w:rFonts w:hint="default" w:ascii="Arial" w:hAnsi="Arial" w:cs="Arial"/>
          <w:i w:val="0"/>
          <w:iCs w:val="0"/>
          <w:sz w:val="18"/>
        </w:rPr>
        <w:br w:type="textWrapping"/>
      </w:r>
      <w:r>
        <w:rPr>
          <w:rFonts w:hint="default" w:ascii="Arial" w:hAnsi="Arial" w:cs="Arial"/>
          <w:i w:val="0"/>
          <w:iCs w:val="0"/>
          <w:sz w:val="18"/>
        </w:rPr>
        <w:t xml:space="preserve">      &lt;/a&gt;</w:t>
      </w:r>
      <w:r>
        <w:rPr>
          <w:rFonts w:hint="default" w:ascii="Arial" w:hAnsi="Arial" w:cs="Arial"/>
          <w:i w:val="0"/>
          <w:iCs w:val="0"/>
          <w:sz w:val="18"/>
        </w:rPr>
        <w:br w:type="textWrapping"/>
      </w:r>
      <w:r>
        <w:rPr>
          <w:rFonts w:hint="default" w:ascii="Arial" w:hAnsi="Arial" w:cs="Arial"/>
          <w:i w:val="0"/>
          <w:iCs w:val="0"/>
          <w:sz w:val="18"/>
        </w:rPr>
        <w:t xml:space="preserve">    &lt;/td&gt;</w:t>
      </w:r>
      <w:r>
        <w:rPr>
          <w:rFonts w:hint="default" w:ascii="Arial" w:hAnsi="Arial" w:cs="Arial"/>
          <w:i w:val="0"/>
          <w:iCs w:val="0"/>
          <w:sz w:val="18"/>
        </w:rPr>
        <w:br w:type="textWrapping"/>
      </w:r>
      <w:r>
        <w:rPr>
          <w:rFonts w:hint="default" w:ascii="Arial" w:hAnsi="Arial" w:cs="Arial"/>
          <w:i w:val="0"/>
          <w:iCs w:val="0"/>
          <w:sz w:val="18"/>
        </w:rPr>
        <w:t xml:space="preserve">    &lt;td&gt;&lt;strong&gt;&lt;?= esc($med-&gt;name) ?&gt;&lt;/strong&gt;&lt;/td&gt;</w:t>
      </w:r>
      <w:r>
        <w:rPr>
          <w:rFonts w:hint="default" w:ascii="Arial" w:hAnsi="Arial" w:cs="Arial"/>
          <w:i w:val="0"/>
          <w:iCs w:val="0"/>
          <w:sz w:val="18"/>
        </w:rPr>
        <w:br w:type="textWrapping"/>
      </w:r>
      <w:r>
        <w:rPr>
          <w:rFonts w:hint="default" w:ascii="Arial" w:hAnsi="Arial" w:cs="Arial"/>
          <w:i w:val="0"/>
          <w:iCs w:val="0"/>
          <w:sz w:val="18"/>
        </w:rPr>
        <w:t xml:space="preserve">    &lt;td&gt;&lt;?= esc($med-&gt;dosage) ?&gt;&lt;/td&gt;</w:t>
      </w:r>
      <w:r>
        <w:rPr>
          <w:rFonts w:hint="default" w:ascii="Arial" w:hAnsi="Arial" w:cs="Arial"/>
          <w:i w:val="0"/>
          <w:iCs w:val="0"/>
          <w:sz w:val="18"/>
        </w:rPr>
        <w:br w:type="textWrapping"/>
      </w:r>
      <w:r>
        <w:rPr>
          <w:rFonts w:hint="default" w:ascii="Arial" w:hAnsi="Arial" w:cs="Arial"/>
          <w:i w:val="0"/>
          <w:iCs w:val="0"/>
          <w:sz w:val="18"/>
        </w:rPr>
        <w:t xml:space="preserve">    &lt;td&gt;&lt;?= esc($med-&gt;frequency) ?&gt;&lt;/td&gt;</w:t>
      </w:r>
      <w:r>
        <w:rPr>
          <w:rFonts w:hint="default" w:ascii="Arial" w:hAnsi="Arial" w:cs="Arial"/>
          <w:i w:val="0"/>
          <w:iCs w:val="0"/>
          <w:sz w:val="18"/>
        </w:rPr>
        <w:br w:type="textWrapping"/>
      </w:r>
      <w:r>
        <w:rPr>
          <w:rFonts w:hint="default" w:ascii="Arial" w:hAnsi="Arial" w:cs="Arial"/>
          <w:i w:val="0"/>
          <w:iCs w:val="0"/>
          <w:sz w:val="18"/>
        </w:rPr>
        <w:t xml:space="preserve">    &lt;td&gt;&lt;?= esc($med-&gt;instructions ?? '—') ?&gt;&lt;/td&gt;</w:t>
      </w:r>
      <w:r>
        <w:rPr>
          <w:rFonts w:hint="default" w:ascii="Arial" w:hAnsi="Arial" w:cs="Arial"/>
          <w:i w:val="0"/>
          <w:iCs w:val="0"/>
          <w:sz w:val="18"/>
        </w:rPr>
        <w:br w:type="textWrapping"/>
      </w:r>
      <w:r>
        <w:rPr>
          <w:rFonts w:hint="default" w:ascii="Arial" w:hAnsi="Arial" w:cs="Arial"/>
          <w:i w:val="0"/>
          <w:iCs w:val="0"/>
          <w:sz w:val="18"/>
        </w:rPr>
        <w:t xml:space="preserve">    &lt;td&gt;</w:t>
      </w:r>
      <w:r>
        <w:rPr>
          <w:rFonts w:hint="default" w:ascii="Arial" w:hAnsi="Arial" w:cs="Arial"/>
          <w:i w:val="0"/>
          <w:iCs w:val="0"/>
          <w:sz w:val="18"/>
        </w:rPr>
        <w:br w:type="textWrapping"/>
      </w:r>
      <w:r>
        <w:rPr>
          <w:rFonts w:hint="default" w:ascii="Arial" w:hAnsi="Arial" w:cs="Arial"/>
          <w:i w:val="0"/>
          <w:iCs w:val="0"/>
          <w:sz w:val="18"/>
        </w:rPr>
        <w:t xml:space="preserve">      &lt;span class="status-badge status-&lt;?= $med-&gt;is_active ? 'active' : 'inactive' ?&gt;"&gt;</w:t>
      </w:r>
      <w:r>
        <w:rPr>
          <w:rFonts w:hint="default" w:ascii="Arial" w:hAnsi="Arial" w:cs="Arial"/>
          <w:i w:val="0"/>
          <w:iCs w:val="0"/>
          <w:sz w:val="18"/>
        </w:rPr>
        <w:br w:type="textWrapping"/>
      </w:r>
      <w:r>
        <w:rPr>
          <w:rFonts w:hint="default" w:ascii="Arial" w:hAnsi="Arial" w:cs="Arial"/>
          <w:i w:val="0"/>
          <w:iCs w:val="0"/>
          <w:sz w:val="18"/>
        </w:rPr>
        <w:t xml:space="preserve">        &lt;?= $med-&gt;is_active ? 'Active' : 'Inactive' ?&gt;</w:t>
      </w:r>
      <w:r>
        <w:rPr>
          <w:rFonts w:hint="default" w:ascii="Arial" w:hAnsi="Arial" w:cs="Arial"/>
          <w:i w:val="0"/>
          <w:iCs w:val="0"/>
          <w:sz w:val="18"/>
        </w:rPr>
        <w:br w:type="textWrapping"/>
      </w:r>
      <w:r>
        <w:rPr>
          <w:rFonts w:hint="default" w:ascii="Arial" w:hAnsi="Arial" w:cs="Arial"/>
          <w:i w:val="0"/>
          <w:iCs w:val="0"/>
          <w:sz w:val="18"/>
        </w:rPr>
        <w:t xml:space="preserve">      &lt;/span&gt;</w:t>
      </w:r>
      <w:r>
        <w:rPr>
          <w:rFonts w:hint="default" w:ascii="Arial" w:hAnsi="Arial" w:cs="Arial"/>
          <w:i w:val="0"/>
          <w:iCs w:val="0"/>
          <w:sz w:val="18"/>
        </w:rPr>
        <w:br w:type="textWrapping"/>
      </w:r>
      <w:r>
        <w:rPr>
          <w:rFonts w:hint="default" w:ascii="Arial" w:hAnsi="Arial" w:cs="Arial"/>
          <w:i w:val="0"/>
          <w:iCs w:val="0"/>
          <w:sz w:val="18"/>
        </w:rPr>
        <w:t xml:space="preserve">    &lt;/td&gt;</w:t>
      </w:r>
      <w:r>
        <w:rPr>
          <w:rFonts w:hint="default" w:ascii="Arial" w:hAnsi="Arial" w:cs="Arial"/>
          <w:i w:val="0"/>
          <w:iCs w:val="0"/>
          <w:sz w:val="18"/>
        </w:rPr>
        <w:br w:type="textWrapping"/>
      </w:r>
      <w:r>
        <w:rPr>
          <w:rFonts w:hint="default" w:ascii="Arial" w:hAnsi="Arial" w:cs="Arial"/>
          <w:i w:val="0"/>
          <w:iCs w:val="0"/>
          <w:sz w:val="18"/>
        </w:rPr>
        <w:t xml:space="preserve">    &lt;td class="actions"&gt;</w:t>
      </w:r>
      <w:r>
        <w:rPr>
          <w:rFonts w:hint="default" w:ascii="Arial" w:hAnsi="Arial" w:cs="Arial"/>
          <w:i w:val="0"/>
          <w:iCs w:val="0"/>
          <w:sz w:val="18"/>
        </w:rPr>
        <w:br w:type="textWrapping"/>
      </w:r>
      <w:r>
        <w:rPr>
          <w:rFonts w:hint="default" w:ascii="Arial" w:hAnsi="Arial" w:cs="Arial"/>
          <w:i w:val="0"/>
          <w:iCs w:val="0"/>
          <w:sz w:val="18"/>
        </w:rPr>
        <w:t xml:space="preserve">      &lt;a href="&lt;?= ROOT ?&gt;/nurse/log_dose?med_id=&lt;?= $med-&gt;id ?&gt;" class="btn-icon btn-log" title="Log Dose"&gt;💊&lt;/a&gt;</w:t>
      </w:r>
      <w:r>
        <w:rPr>
          <w:rFonts w:hint="default" w:ascii="Arial" w:hAnsi="Arial" w:cs="Arial"/>
          <w:i w:val="0"/>
          <w:iCs w:val="0"/>
          <w:sz w:val="18"/>
        </w:rPr>
        <w:br w:type="textWrapping"/>
      </w:r>
      <w:r>
        <w:rPr>
          <w:rFonts w:hint="default" w:ascii="Arial" w:hAnsi="Arial" w:cs="Arial"/>
          <w:i w:val="0"/>
          <w:iCs w:val="0"/>
          <w:sz w:val="18"/>
        </w:rPr>
        <w:t xml:space="preserve">      &lt;?php if ($med-&gt;is_active): ?&gt;</w:t>
      </w:r>
      <w:r>
        <w:rPr>
          <w:rFonts w:hint="default" w:ascii="Arial" w:hAnsi="Arial" w:cs="Arial"/>
          <w:i w:val="0"/>
          <w:iCs w:val="0"/>
          <w:sz w:val="18"/>
        </w:rPr>
        <w:br w:type="textWrapping"/>
      </w:r>
      <w:r>
        <w:rPr>
          <w:rFonts w:hint="default" w:ascii="Arial" w:hAnsi="Arial" w:cs="Arial"/>
          <w:i w:val="0"/>
          <w:iCs w:val="0"/>
          <w:sz w:val="18"/>
        </w:rPr>
        <w:t xml:space="preserve">        &lt;form method="POST" action="&lt;?= ROOT ?&gt;/nurse/deactivate_medication" class="inline-form" onsubmit="return confirm('Deactivate this medication?')"&gt;</w:t>
      </w:r>
      <w:r>
        <w:rPr>
          <w:rFonts w:hint="default" w:ascii="Arial" w:hAnsi="Arial" w:cs="Arial"/>
          <w:i w:val="0"/>
          <w:iCs w:val="0"/>
          <w:sz w:val="18"/>
        </w:rPr>
        <w:br w:type="textWrapping"/>
      </w:r>
      <w:r>
        <w:rPr>
          <w:rFonts w:hint="default" w:ascii="Arial" w:hAnsi="Arial" w:cs="Arial"/>
          <w:i w:val="0"/>
          <w:iCs w:val="0"/>
          <w:sz w:val="18"/>
        </w:rPr>
        <w:t xml:space="preserve">          &lt;input type="hidden" name="medication_id" value="&lt;?= $med-&gt;id ?&gt;"&gt;</w:t>
      </w:r>
      <w:r>
        <w:rPr>
          <w:rFonts w:hint="default" w:ascii="Arial" w:hAnsi="Arial" w:cs="Arial"/>
          <w:i w:val="0"/>
          <w:iCs w:val="0"/>
          <w:sz w:val="18"/>
        </w:rPr>
        <w:br w:type="textWrapping"/>
      </w:r>
      <w:r>
        <w:rPr>
          <w:rFonts w:hint="default" w:ascii="Arial" w:hAnsi="Arial" w:cs="Arial"/>
          <w:i w:val="0"/>
          <w:iCs w:val="0"/>
          <w:sz w:val="18"/>
        </w:rPr>
        <w:t xml:space="preserve">          &lt;input type="hidden" name="student_id" value="&lt;?= $med-&gt;student_id ?&gt;"&gt;</w:t>
      </w:r>
      <w:r>
        <w:rPr>
          <w:rFonts w:hint="default" w:ascii="Arial" w:hAnsi="Arial" w:cs="Arial"/>
          <w:i w:val="0"/>
          <w:iCs w:val="0"/>
          <w:sz w:val="18"/>
        </w:rPr>
        <w:br w:type="textWrapping"/>
      </w:r>
      <w:r>
        <w:rPr>
          <w:rFonts w:hint="default" w:ascii="Arial" w:hAnsi="Arial" w:cs="Arial"/>
          <w:i w:val="0"/>
          <w:iCs w:val="0"/>
          <w:sz w:val="18"/>
        </w:rPr>
        <w:t xml:space="preserve">          &lt;button type="submit" class="btn-icon btn-deactivate" title="Deactivate"&gt;❌&lt;/button&gt;</w:t>
      </w:r>
      <w:r>
        <w:rPr>
          <w:rFonts w:hint="default" w:ascii="Arial" w:hAnsi="Arial" w:cs="Arial"/>
          <w:i w:val="0"/>
          <w:iCs w:val="0"/>
          <w:sz w:val="18"/>
        </w:rPr>
        <w:br w:type="textWrapping"/>
      </w:r>
      <w:r>
        <w:rPr>
          <w:rFonts w:hint="default" w:ascii="Arial" w:hAnsi="Arial" w:cs="Arial"/>
          <w:i w:val="0"/>
          <w:iCs w:val="0"/>
          <w:sz w:val="18"/>
        </w:rPr>
        <w:t xml:space="preserve">        &lt;/form&gt;</w:t>
      </w:r>
      <w:r>
        <w:rPr>
          <w:rFonts w:hint="default" w:ascii="Arial" w:hAnsi="Arial" w:cs="Arial"/>
          <w:i w:val="0"/>
          <w:iCs w:val="0"/>
          <w:sz w:val="18"/>
        </w:rPr>
        <w:br w:type="textWrapping"/>
      </w:r>
      <w:r>
        <w:rPr>
          <w:rFonts w:hint="default" w:ascii="Arial" w:hAnsi="Arial" w:cs="Arial"/>
          <w:i w:val="0"/>
          <w:iCs w:val="0"/>
          <w:sz w:val="18"/>
        </w:rPr>
        <w:t xml:space="preserve">      &lt;?php endif; ?&gt;</w:t>
      </w:r>
      <w:r>
        <w:rPr>
          <w:rFonts w:hint="default" w:ascii="Arial" w:hAnsi="Arial" w:cs="Arial"/>
          <w:i w:val="0"/>
          <w:iCs w:val="0"/>
          <w:sz w:val="18"/>
        </w:rPr>
        <w:br w:type="textWrapping"/>
      </w:r>
      <w:r>
        <w:rPr>
          <w:rFonts w:hint="default" w:ascii="Arial" w:hAnsi="Arial" w:cs="Arial"/>
          <w:i w:val="0"/>
          <w:iCs w:val="0"/>
          <w:sz w:val="18"/>
        </w:rPr>
        <w:t xml:space="preserve">    &lt;/td&gt;</w:t>
      </w:r>
      <w:r>
        <w:rPr>
          <w:rFonts w:hint="default" w:ascii="Arial" w:hAnsi="Arial" w:cs="Arial"/>
          <w:i w:val="0"/>
          <w:iCs w:val="0"/>
          <w:sz w:val="18"/>
        </w:rPr>
        <w:br w:type="textWrapping"/>
      </w:r>
      <w:r>
        <w:rPr>
          <w:rFonts w:hint="default" w:ascii="Arial" w:hAnsi="Arial" w:cs="Arial"/>
          <w:i w:val="0"/>
          <w:iCs w:val="0"/>
          <w:sz w:val="18"/>
        </w:rPr>
        <w:t xml:space="preserve">  &lt;/tr&gt;</w:t>
      </w:r>
      <w:r>
        <w:rPr>
          <w:rFonts w:hint="default" w:ascii="Arial" w:hAnsi="Arial" w:cs="Arial"/>
          <w:i w:val="0"/>
          <w:iCs w:val="0"/>
          <w:sz w:val="18"/>
        </w:rPr>
        <w:br w:type="textWrapping"/>
      </w: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t xml:space="preserve">  return ob_get_clean();</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$emptyMessage = 'No medication records found for your students.';</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require __DIR__ . '/../components/data_table.php';</w:t>
      </w:r>
      <w:r>
        <w:rPr>
          <w:rFonts w:hint="default" w:ascii="Arial" w:hAnsi="Arial" w:cs="Arial"/>
          <w:i w:val="0"/>
          <w:iCs w:val="0"/>
          <w:sz w:val="18"/>
        </w:rPr>
        <w:br w:type="textWrapping"/>
      </w:r>
      <w:r>
        <w:rPr>
          <w:rFonts w:hint="default" w:ascii="Arial" w:hAnsi="Arial" w:cs="Arial"/>
          <w:i w:val="0"/>
          <w:iCs w:val="0"/>
          <w:sz w:val="18"/>
        </w:rPr>
        <w:t>?&gt;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t>require __DIR__ . '/add-medication.php';</w:t>
      </w:r>
      <w:r>
        <w:rPr>
          <w:rFonts w:hint="default" w:ascii="Arial" w:hAnsi="Arial" w:cs="Arial"/>
          <w:i w:val="0"/>
          <w:iCs w:val="0"/>
          <w:sz w:val="18"/>
        </w:rPr>
        <w:br w:type="textWrapping"/>
      </w:r>
      <w:r>
        <w:rPr>
          <w:rFonts w:hint="default" w:ascii="Arial" w:hAnsi="Arial" w:cs="Arial"/>
          <w:i w:val="0"/>
          <w:iCs w:val="0"/>
          <w:sz w:val="18"/>
        </w:rPr>
        <w:t>?&gt;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&lt;?php require_once __DIR__ . '/../layouts/footer.php'; ?&gt;</w:t>
      </w:r>
      <w:r>
        <w:rPr>
          <w:rFonts w:hint="default" w:ascii="Arial" w:hAnsi="Arial" w:cs="Arial"/>
          <w:i w:val="0"/>
          <w:iCs w:val="0"/>
          <w:sz w:val="18"/>
        </w:rPr>
        <w:br w:type="textWrapping"/>
      </w:r>
    </w:p>
    <w:p w14:paraId="7D8759DE">
      <w:pPr>
        <w:rPr>
          <w:rFonts w:hint="default" w:ascii="Arial" w:hAnsi="Arial" w:cs="Arial"/>
          <w:i w:val="0"/>
          <w:iCs w:val="0"/>
        </w:rPr>
      </w:pPr>
      <w:r>
        <w:rPr>
          <w:rFonts w:hint="default" w:ascii="Arial" w:hAnsi="Arial" w:cs="Arial"/>
          <w:i w:val="0"/>
          <w:iCs w:val="0"/>
        </w:rPr>
        <w:br w:type="page"/>
      </w:r>
    </w:p>
    <w:p w14:paraId="23D79950">
      <w:pPr>
        <w:pStyle w:val="3"/>
        <w:rPr>
          <w:rFonts w:hint="default" w:ascii="Arial" w:hAnsi="Arial" w:cs="Arial"/>
          <w:i w:val="0"/>
          <w:iCs w:val="0"/>
        </w:rPr>
      </w:pPr>
      <w:r>
        <w:rPr>
          <w:rFonts w:hint="default" w:ascii="Arial" w:hAnsi="Arial" w:cs="Arial"/>
          <w:i w:val="0"/>
          <w:iCs w:val="0"/>
        </w:rPr>
        <w:t>app\views\nurse\dashboard.php</w:t>
      </w:r>
    </w:p>
    <w:p w14:paraId="14D4CCBE">
      <w:pPr>
        <w:pStyle w:val="156"/>
        <w:rPr>
          <w:rFonts w:hint="default" w:ascii="Arial" w:hAnsi="Arial" w:cs="Arial"/>
          <w:i w:val="0"/>
          <w:iCs w:val="0"/>
        </w:rPr>
      </w:pP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require_once __DIR__ . '/../../core/config.php';</w:t>
      </w:r>
      <w:r>
        <w:rPr>
          <w:rFonts w:hint="default" w:ascii="Arial" w:hAnsi="Arial" w:cs="Arial"/>
          <w:i w:val="0"/>
          <w:iCs w:val="0"/>
          <w:sz w:val="18"/>
        </w:rPr>
        <w:br w:type="textWrapping"/>
      </w:r>
      <w:r>
        <w:rPr>
          <w:rFonts w:hint="default" w:ascii="Arial" w:hAnsi="Arial" w:cs="Arial"/>
          <w:i w:val="0"/>
          <w:iCs w:val="0"/>
          <w:sz w:val="18"/>
        </w:rPr>
        <w:t>require_once __DIR__ . '/../../core/functions.php';</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$pageTitle = 'Nurse Dashboard';</w:t>
      </w:r>
      <w:r>
        <w:rPr>
          <w:rFonts w:hint="default" w:ascii="Arial" w:hAnsi="Arial" w:cs="Arial"/>
          <w:i w:val="0"/>
          <w:iCs w:val="0"/>
          <w:sz w:val="18"/>
        </w:rPr>
        <w:br w:type="textWrapping"/>
      </w:r>
      <w:r>
        <w:rPr>
          <w:rFonts w:hint="default" w:ascii="Arial" w:hAnsi="Arial" w:cs="Arial"/>
          <w:i w:val="0"/>
          <w:iCs w:val="0"/>
          <w:sz w:val="18"/>
        </w:rPr>
        <w:t>$pageHeading = 'Dashboard';</w:t>
      </w:r>
      <w:r>
        <w:rPr>
          <w:rFonts w:hint="default" w:ascii="Arial" w:hAnsi="Arial" w:cs="Arial"/>
          <w:i w:val="0"/>
          <w:iCs w:val="0"/>
          <w:sz w:val="18"/>
        </w:rPr>
        <w:br w:type="textWrapping"/>
      </w:r>
      <w:r>
        <w:rPr>
          <w:rFonts w:hint="default" w:ascii="Arial" w:hAnsi="Arial" w:cs="Arial"/>
          <w:i w:val="0"/>
          <w:iCs w:val="0"/>
          <w:sz w:val="18"/>
        </w:rPr>
        <w:t>$activePage = 'dashboard';</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$topbarActions = '</w:t>
      </w:r>
      <w:r>
        <w:rPr>
          <w:rFonts w:hint="default" w:ascii="Arial" w:hAnsi="Arial" w:cs="Arial"/>
          <w:i w:val="0"/>
          <w:iCs w:val="0"/>
          <w:sz w:val="18"/>
        </w:rPr>
        <w:br w:type="textWrapping"/>
      </w:r>
      <w:r>
        <w:rPr>
          <w:rFonts w:hint="default" w:ascii="Arial" w:hAnsi="Arial" w:cs="Arial"/>
          <w:i w:val="0"/>
          <w:iCs w:val="0"/>
          <w:sz w:val="18"/>
        </w:rPr>
        <w:t>&lt;a href="' . ROOT . '/nurse/students"&gt;</w:t>
      </w:r>
      <w:r>
        <w:rPr>
          <w:rFonts w:hint="default" w:ascii="Arial" w:hAnsi="Arial" w:cs="Arial"/>
          <w:i w:val="0"/>
          <w:iCs w:val="0"/>
          <w:sz w:val="18"/>
        </w:rPr>
        <w:br w:type="textWrapping"/>
      </w:r>
      <w:r>
        <w:rPr>
          <w:rFonts w:hint="default" w:ascii="Arial" w:hAnsi="Arial" w:cs="Arial"/>
          <w:i w:val="0"/>
          <w:iCs w:val="0"/>
          <w:sz w:val="18"/>
        </w:rPr>
        <w:t xml:space="preserve">    &lt;button class="btn btn-primary"&gt;View Students&lt;/button&gt;</w:t>
      </w:r>
      <w:r>
        <w:rPr>
          <w:rFonts w:hint="default" w:ascii="Arial" w:hAnsi="Arial" w:cs="Arial"/>
          <w:i w:val="0"/>
          <w:iCs w:val="0"/>
          <w:sz w:val="18"/>
        </w:rPr>
        <w:br w:type="textWrapping"/>
      </w:r>
      <w:r>
        <w:rPr>
          <w:rFonts w:hint="default" w:ascii="Arial" w:hAnsi="Arial" w:cs="Arial"/>
          <w:i w:val="0"/>
          <w:iCs w:val="0"/>
          <w:sz w:val="18"/>
        </w:rPr>
        <w:t>&lt;/a&gt;';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require_once __DIR__ . '/../layouts/header.php';</w:t>
      </w:r>
      <w:r>
        <w:rPr>
          <w:rFonts w:hint="default" w:ascii="Arial" w:hAnsi="Arial" w:cs="Arial"/>
          <w:i w:val="0"/>
          <w:iCs w:val="0"/>
          <w:sz w:val="18"/>
        </w:rPr>
        <w:br w:type="textWrapping"/>
      </w:r>
      <w:r>
        <w:rPr>
          <w:rFonts w:hint="default" w:ascii="Arial" w:hAnsi="Arial" w:cs="Arial"/>
          <w:i w:val="0"/>
          <w:iCs w:val="0"/>
          <w:sz w:val="18"/>
        </w:rPr>
        <w:t>require_once __DIR__ . '/../components/alert.php';</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&lt;div class="stat-cards"&gt;</w:t>
      </w:r>
      <w:r>
        <w:rPr>
          <w:rFonts w:hint="default" w:ascii="Arial" w:hAnsi="Arial" w:cs="Arial"/>
          <w:i w:val="0"/>
          <w:iCs w:val="0"/>
          <w:sz w:val="18"/>
        </w:rPr>
        <w:br w:type="textWrapping"/>
      </w:r>
      <w:r>
        <w:rPr>
          <w:rFonts w:hint="default" w:ascii="Arial" w:hAnsi="Arial" w:cs="Arial"/>
          <w:i w:val="0"/>
          <w:iCs w:val="0"/>
          <w:sz w:val="18"/>
        </w:rPr>
        <w:t xml:space="preserve">  &lt;?php</w:t>
      </w:r>
      <w:r>
        <w:rPr>
          <w:rFonts w:hint="default" w:ascii="Arial" w:hAnsi="Arial" w:cs="Arial"/>
          <w:i w:val="0"/>
          <w:iCs w:val="0"/>
          <w:sz w:val="18"/>
        </w:rPr>
        <w:br w:type="textWrapping"/>
      </w:r>
      <w:r>
        <w:rPr>
          <w:rFonts w:hint="default" w:ascii="Arial" w:hAnsi="Arial" w:cs="Arial"/>
          <w:i w:val="0"/>
          <w:iCs w:val="0"/>
          <w:sz w:val="18"/>
        </w:rPr>
        <w:t xml:space="preserve">    statCard($totalStudents ?? 0, 'Total Students', '#e1496a');</w:t>
      </w:r>
      <w:r>
        <w:rPr>
          <w:rFonts w:hint="default" w:ascii="Arial" w:hAnsi="Arial" w:cs="Arial"/>
          <w:i w:val="0"/>
          <w:iCs w:val="0"/>
          <w:sz w:val="18"/>
        </w:rPr>
        <w:br w:type="textWrapping"/>
      </w:r>
      <w:r>
        <w:rPr>
          <w:rFonts w:hint="default" w:ascii="Arial" w:hAnsi="Arial" w:cs="Arial"/>
          <w:i w:val="0"/>
          <w:iCs w:val="0"/>
          <w:sz w:val="18"/>
        </w:rPr>
        <w:t xml:space="preserve">    statCard($medicationCount ?? 0, 'Total Medications', '#e1496a');</w:t>
      </w:r>
      <w:r>
        <w:rPr>
          <w:rFonts w:hint="default" w:ascii="Arial" w:hAnsi="Arial" w:cs="Arial"/>
          <w:i w:val="0"/>
          <w:iCs w:val="0"/>
          <w:sz w:val="18"/>
        </w:rPr>
        <w:br w:type="textWrapping"/>
      </w:r>
      <w:r>
        <w:rPr>
          <w:rFonts w:hint="default" w:ascii="Arial" w:hAnsi="Arial" w:cs="Arial"/>
          <w:i w:val="0"/>
          <w:iCs w:val="0"/>
          <w:sz w:val="18"/>
        </w:rPr>
        <w:t xml:space="preserve">    statCard($studentsOnMeds ?? 0, 'Students on Medications', '#e1496a');</w:t>
      </w:r>
      <w:r>
        <w:rPr>
          <w:rFonts w:hint="default" w:ascii="Arial" w:hAnsi="Arial" w:cs="Arial"/>
          <w:i w:val="0"/>
          <w:iCs w:val="0"/>
          <w:sz w:val="18"/>
        </w:rPr>
        <w:br w:type="textWrapping"/>
      </w:r>
      <w:r>
        <w:rPr>
          <w:rFonts w:hint="default" w:ascii="Arial" w:hAnsi="Arial" w:cs="Arial"/>
          <w:i w:val="0"/>
          <w:iCs w:val="0"/>
          <w:sz w:val="18"/>
        </w:rPr>
        <w:t xml:space="preserve">  ?&gt;</w:t>
      </w:r>
      <w:r>
        <w:rPr>
          <w:rFonts w:hint="default" w:ascii="Arial" w:hAnsi="Arial" w:cs="Arial"/>
          <w:i w:val="0"/>
          <w:iCs w:val="0"/>
          <w:sz w:val="18"/>
        </w:rPr>
        <w:br w:type="textWrapping"/>
      </w:r>
      <w:r>
        <w:rPr>
          <w:rFonts w:hint="default" w:ascii="Arial" w:hAnsi="Arial" w:cs="Arial"/>
          <w:i w:val="0"/>
          <w:iCs w:val="0"/>
          <w:sz w:val="18"/>
        </w:rPr>
        <w:t>&lt;/div&gt;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$tableData =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foreach (($recentHealthRecords ?? []) as $record)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$tableData[] = [</w:t>
      </w:r>
      <w:r>
        <w:rPr>
          <w:rFonts w:hint="default" w:ascii="Arial" w:hAnsi="Arial" w:cs="Arial"/>
          <w:i w:val="0"/>
          <w:iCs w:val="0"/>
          <w:sz w:val="18"/>
        </w:rPr>
        <w:br w:type="textWrapping"/>
      </w:r>
      <w:r>
        <w:rPr>
          <w:rFonts w:hint="default" w:ascii="Arial" w:hAnsi="Arial" w:cs="Arial"/>
          <w:i w:val="0"/>
          <w:iCs w:val="0"/>
          <w:sz w:val="18"/>
        </w:rPr>
        <w:t xml:space="preserve">        ($record-&gt;student_first_name ?? '') . ' ' . ($record-&gt;student_last_name ?? ''),</w:t>
      </w:r>
      <w:r>
        <w:rPr>
          <w:rFonts w:hint="default" w:ascii="Arial" w:hAnsi="Arial" w:cs="Arial"/>
          <w:i w:val="0"/>
          <w:iCs w:val="0"/>
          <w:sz w:val="18"/>
        </w:rPr>
        <w:br w:type="textWrapping"/>
      </w:r>
      <w:r>
        <w:rPr>
          <w:rFonts w:hint="default" w:ascii="Arial" w:hAnsi="Arial" w:cs="Arial"/>
          <w:i w:val="0"/>
          <w:iCs w:val="0"/>
          <w:sz w:val="18"/>
        </w:rPr>
        <w:t xml:space="preserve">        ucfirst($record-&gt;record_type ?? ''),</w:t>
      </w:r>
      <w:r>
        <w:rPr>
          <w:rFonts w:hint="default" w:ascii="Arial" w:hAnsi="Arial" w:cs="Arial"/>
          <w:i w:val="0"/>
          <w:iCs w:val="0"/>
          <w:sz w:val="18"/>
        </w:rPr>
        <w:br w:type="textWrapping"/>
      </w:r>
      <w:r>
        <w:rPr>
          <w:rFonts w:hint="default" w:ascii="Arial" w:hAnsi="Arial" w:cs="Arial"/>
          <w:i w:val="0"/>
          <w:iCs w:val="0"/>
          <w:sz w:val="18"/>
        </w:rPr>
        <w:t xml:space="preserve">        $record-&gt;title ?? '',</w:t>
      </w:r>
      <w:r>
        <w:rPr>
          <w:rFonts w:hint="default" w:ascii="Arial" w:hAnsi="Arial" w:cs="Arial"/>
          <w:i w:val="0"/>
          <w:iCs w:val="0"/>
          <w:sz w:val="18"/>
        </w:rPr>
        <w:br w:type="textWrapping"/>
      </w:r>
      <w:r>
        <w:rPr>
          <w:rFonts w:hint="default" w:ascii="Arial" w:hAnsi="Arial" w:cs="Arial"/>
          <w:i w:val="0"/>
          <w:iCs w:val="0"/>
          <w:sz w:val="18"/>
        </w:rPr>
        <w:t xml:space="preserve">        substr($record-&gt;description ?? '', 0, 50),</w:t>
      </w:r>
      <w:r>
        <w:rPr>
          <w:rFonts w:hint="default" w:ascii="Arial" w:hAnsi="Arial" w:cs="Arial"/>
          <w:i w:val="0"/>
          <w:iCs w:val="0"/>
          <w:sz w:val="18"/>
        </w:rPr>
        <w:br w:type="textWrapping"/>
      </w:r>
      <w:r>
        <w:rPr>
          <w:rFonts w:hint="default" w:ascii="Arial" w:hAnsi="Arial" w:cs="Arial"/>
          <w:i w:val="0"/>
          <w:iCs w:val="0"/>
          <w:sz w:val="18"/>
        </w:rPr>
        <w:t xml:space="preserve">        ($record-&gt;recorded_by_first_name ?? '') . ' ' . ($record-&gt;recorded_by_last_name ?? ''),</w:t>
      </w:r>
      <w:r>
        <w:rPr>
          <w:rFonts w:hint="default" w:ascii="Arial" w:hAnsi="Arial" w:cs="Arial"/>
          <w:i w:val="0"/>
          <w:iCs w:val="0"/>
          <w:sz w:val="18"/>
        </w:rPr>
        <w:br w:type="textWrapping"/>
      </w:r>
      <w:r>
        <w:rPr>
          <w:rFonts w:hint="default" w:ascii="Arial" w:hAnsi="Arial" w:cs="Arial"/>
          <w:i w:val="0"/>
          <w:iCs w:val="0"/>
          <w:sz w:val="18"/>
        </w:rPr>
        <w:t xml:space="preserve">        !empty($record-&gt;recorded_at)</w:t>
      </w:r>
      <w:r>
        <w:rPr>
          <w:rFonts w:hint="default" w:ascii="Arial" w:hAnsi="Arial" w:cs="Arial"/>
          <w:i w:val="0"/>
          <w:iCs w:val="0"/>
          <w:sz w:val="18"/>
        </w:rPr>
        <w:br w:type="textWrapping"/>
      </w:r>
      <w:r>
        <w:rPr>
          <w:rFonts w:hint="default" w:ascii="Arial" w:hAnsi="Arial" w:cs="Arial"/>
          <w:i w:val="0"/>
          <w:iCs w:val="0"/>
          <w:sz w:val="18"/>
        </w:rPr>
        <w:t xml:space="preserve">            ? date('d-m-Y', strtotime($record-&gt;recorded_at))</w:t>
      </w:r>
      <w:r>
        <w:rPr>
          <w:rFonts w:hint="default" w:ascii="Arial" w:hAnsi="Arial" w:cs="Arial"/>
          <w:i w:val="0"/>
          <w:iCs w:val="0"/>
          <w:sz w:val="18"/>
        </w:rPr>
        <w:br w:type="textWrapping"/>
      </w:r>
      <w:r>
        <w:rPr>
          <w:rFonts w:hint="default" w:ascii="Arial" w:hAnsi="Arial" w:cs="Arial"/>
          <w:i w:val="0"/>
          <w:iCs w:val="0"/>
          <w:sz w:val="18"/>
        </w:rPr>
        <w:t xml:space="preserve">            :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renderTable(</w:t>
      </w:r>
      <w:r>
        <w:rPr>
          <w:rFonts w:hint="default" w:ascii="Arial" w:hAnsi="Arial" w:cs="Arial"/>
          <w:i w:val="0"/>
          <w:iCs w:val="0"/>
          <w:sz w:val="18"/>
        </w:rPr>
        <w:br w:type="textWrapping"/>
      </w:r>
      <w:r>
        <w:rPr>
          <w:rFonts w:hint="default" w:ascii="Arial" w:hAnsi="Arial" w:cs="Arial"/>
          <w:i w:val="0"/>
          <w:iCs w:val="0"/>
          <w:sz w:val="18"/>
        </w:rPr>
        <w:t xml:space="preserve">    'Recent Health Records',</w:t>
      </w:r>
      <w:r>
        <w:rPr>
          <w:rFonts w:hint="default" w:ascii="Arial" w:hAnsi="Arial" w:cs="Arial"/>
          <w:i w:val="0"/>
          <w:iCs w:val="0"/>
          <w:sz w:val="18"/>
        </w:rPr>
        <w:br w:type="textWrapping"/>
      </w:r>
      <w:r>
        <w:rPr>
          <w:rFonts w:hint="default" w:ascii="Arial" w:hAnsi="Arial" w:cs="Arial"/>
          <w:i w:val="0"/>
          <w:iCs w:val="0"/>
          <w:sz w:val="18"/>
        </w:rPr>
        <w:t xml:space="preserve">    ['Student', 'Type', 'Title', 'Description', 'Recorded By', 'Date'],</w:t>
      </w:r>
      <w:r>
        <w:rPr>
          <w:rFonts w:hint="default" w:ascii="Arial" w:hAnsi="Arial" w:cs="Arial"/>
          <w:i w:val="0"/>
          <w:iCs w:val="0"/>
          <w:sz w:val="18"/>
        </w:rPr>
        <w:br w:type="textWrapping"/>
      </w:r>
      <w:r>
        <w:rPr>
          <w:rFonts w:hint="default" w:ascii="Arial" w:hAnsi="Arial" w:cs="Arial"/>
          <w:i w:val="0"/>
          <w:iCs w:val="0"/>
          <w:sz w:val="18"/>
        </w:rPr>
        <w:t xml:space="preserve">    $tableData,</w:t>
      </w:r>
      <w:r>
        <w:rPr>
          <w:rFonts w:hint="default" w:ascii="Arial" w:hAnsi="Arial" w:cs="Arial"/>
          <w:i w:val="0"/>
          <w:iCs w:val="0"/>
          <w:sz w:val="18"/>
        </w:rPr>
        <w:br w:type="textWrapping"/>
      </w:r>
      <w:r>
        <w:rPr>
          <w:rFonts w:hint="default" w:ascii="Arial" w:hAnsi="Arial" w:cs="Arial"/>
          <w:i w:val="0"/>
          <w:iCs w:val="0"/>
          <w:sz w:val="18"/>
        </w:rPr>
        <w:t xml:space="preserve">    5</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&lt;?php require_once __DIR__ . '/../layouts/footer.php'; ?&gt;</w:t>
      </w:r>
      <w:r>
        <w:rPr>
          <w:rFonts w:hint="default" w:ascii="Arial" w:hAnsi="Arial" w:cs="Arial"/>
          <w:i w:val="0"/>
          <w:iCs w:val="0"/>
          <w:sz w:val="18"/>
        </w:rPr>
        <w:br w:type="textWrapping"/>
      </w:r>
    </w:p>
    <w:p w14:paraId="1323C2E4">
      <w:pPr>
        <w:rPr>
          <w:rFonts w:hint="default" w:ascii="Arial" w:hAnsi="Arial" w:cs="Arial"/>
          <w:i w:val="0"/>
          <w:iCs w:val="0"/>
        </w:rPr>
      </w:pPr>
      <w:r>
        <w:rPr>
          <w:rFonts w:hint="default" w:ascii="Arial" w:hAnsi="Arial" w:cs="Arial"/>
          <w:i w:val="0"/>
          <w:iCs w:val="0"/>
        </w:rPr>
        <w:br w:type="page"/>
      </w:r>
    </w:p>
    <w:p w14:paraId="0374B651">
      <w:pPr>
        <w:pStyle w:val="3"/>
        <w:rPr>
          <w:rFonts w:hint="default" w:ascii="Arial" w:hAnsi="Arial" w:cs="Arial"/>
          <w:i w:val="0"/>
          <w:iCs w:val="0"/>
        </w:rPr>
      </w:pPr>
      <w:r>
        <w:rPr>
          <w:rFonts w:hint="default" w:ascii="Arial" w:hAnsi="Arial" w:cs="Arial"/>
          <w:i w:val="0"/>
          <w:iCs w:val="0"/>
        </w:rPr>
        <w:t>app\views\nurse\display-student.php</w:t>
      </w:r>
    </w:p>
    <w:p w14:paraId="1420719E">
      <w:pPr>
        <w:pStyle w:val="156"/>
        <w:rPr>
          <w:rFonts w:hint="default" w:ascii="Arial" w:hAnsi="Arial" w:cs="Arial"/>
          <w:i w:val="0"/>
          <w:iCs w:val="0"/>
        </w:rPr>
      </w:pP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LOAD CONFIG FIRST - BEFORE ANYTHING ELSE</w:t>
      </w:r>
      <w:r>
        <w:rPr>
          <w:rFonts w:hint="default" w:ascii="Arial" w:hAnsi="Arial" w:cs="Arial"/>
          <w:i w:val="0"/>
          <w:iCs w:val="0"/>
          <w:sz w:val="18"/>
        </w:rPr>
        <w:br w:type="textWrapping"/>
      </w:r>
      <w:r>
        <w:rPr>
          <w:rFonts w:hint="default" w:ascii="Arial" w:hAnsi="Arial" w:cs="Arial"/>
          <w:i w:val="0"/>
          <w:iCs w:val="0"/>
          <w:sz w:val="18"/>
        </w:rPr>
        <w:t>require_once __DIR__ . '/../../core/config.php';</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$student = $student ?? (object) [</w:t>
      </w:r>
      <w:r>
        <w:rPr>
          <w:rFonts w:hint="default" w:ascii="Arial" w:hAnsi="Arial" w:cs="Arial"/>
          <w:i w:val="0"/>
          <w:iCs w:val="0"/>
          <w:sz w:val="18"/>
        </w:rPr>
        <w:br w:type="textWrapping"/>
      </w:r>
      <w:r>
        <w:rPr>
          <w:rFonts w:hint="default" w:ascii="Arial" w:hAnsi="Arial" w:cs="Arial"/>
          <w:i w:val="0"/>
          <w:iCs w:val="0"/>
          <w:sz w:val="18"/>
        </w:rPr>
        <w:t xml:space="preserve">  'id'            =&gt; 0,</w:t>
      </w:r>
      <w:r>
        <w:rPr>
          <w:rFonts w:hint="default" w:ascii="Arial" w:hAnsi="Arial" w:cs="Arial"/>
          <w:i w:val="0"/>
          <w:iCs w:val="0"/>
          <w:sz w:val="18"/>
        </w:rPr>
        <w:br w:type="textWrapping"/>
      </w:r>
      <w:r>
        <w:rPr>
          <w:rFonts w:hint="default" w:ascii="Arial" w:hAnsi="Arial" w:cs="Arial"/>
          <w:i w:val="0"/>
          <w:iCs w:val="0"/>
          <w:sz w:val="18"/>
        </w:rPr>
        <w:t xml:space="preserve">  'first_name'    =&gt; '',</w:t>
      </w:r>
      <w:r>
        <w:rPr>
          <w:rFonts w:hint="default" w:ascii="Arial" w:hAnsi="Arial" w:cs="Arial"/>
          <w:i w:val="0"/>
          <w:iCs w:val="0"/>
          <w:sz w:val="18"/>
        </w:rPr>
        <w:br w:type="textWrapping"/>
      </w:r>
      <w:r>
        <w:rPr>
          <w:rFonts w:hint="default" w:ascii="Arial" w:hAnsi="Arial" w:cs="Arial"/>
          <w:i w:val="0"/>
          <w:iCs w:val="0"/>
          <w:sz w:val="18"/>
        </w:rPr>
        <w:t xml:space="preserve">  'last_name'     =&gt; '',</w:t>
      </w:r>
      <w:r>
        <w:rPr>
          <w:rFonts w:hint="default" w:ascii="Arial" w:hAnsi="Arial" w:cs="Arial"/>
          <w:i w:val="0"/>
          <w:iCs w:val="0"/>
          <w:sz w:val="18"/>
        </w:rPr>
        <w:br w:type="textWrapping"/>
      </w:r>
      <w:r>
        <w:rPr>
          <w:rFonts w:hint="default" w:ascii="Arial" w:hAnsi="Arial" w:cs="Arial"/>
          <w:i w:val="0"/>
          <w:iCs w:val="0"/>
          <w:sz w:val="18"/>
        </w:rPr>
        <w:t xml:space="preserve">  'photo_url'     =&gt; '',</w:t>
      </w:r>
      <w:r>
        <w:rPr>
          <w:rFonts w:hint="default" w:ascii="Arial" w:hAnsi="Arial" w:cs="Arial"/>
          <w:i w:val="0"/>
          <w:iCs w:val="0"/>
          <w:sz w:val="18"/>
        </w:rPr>
        <w:br w:type="textWrapping"/>
      </w:r>
      <w:r>
        <w:rPr>
          <w:rFonts w:hint="default" w:ascii="Arial" w:hAnsi="Arial" w:cs="Arial"/>
          <w:i w:val="0"/>
          <w:iCs w:val="0"/>
          <w:sz w:val="18"/>
        </w:rPr>
        <w:t xml:space="preserve">  'date_of_birth' =&gt; '',</w:t>
      </w:r>
      <w:r>
        <w:rPr>
          <w:rFonts w:hint="default" w:ascii="Arial" w:hAnsi="Arial" w:cs="Arial"/>
          <w:i w:val="0"/>
          <w:iCs w:val="0"/>
          <w:sz w:val="18"/>
        </w:rPr>
        <w:br w:type="textWrapping"/>
      </w:r>
      <w:r>
        <w:rPr>
          <w:rFonts w:hint="default" w:ascii="Arial" w:hAnsi="Arial" w:cs="Arial"/>
          <w:i w:val="0"/>
          <w:iCs w:val="0"/>
          <w:sz w:val="18"/>
        </w:rPr>
        <w:t xml:space="preserve">  'gender'        =&gt; '',</w:t>
      </w:r>
      <w:r>
        <w:rPr>
          <w:rFonts w:hint="default" w:ascii="Arial" w:hAnsi="Arial" w:cs="Arial"/>
          <w:i w:val="0"/>
          <w:iCs w:val="0"/>
          <w:sz w:val="18"/>
        </w:rPr>
        <w:br w:type="textWrapping"/>
      </w:r>
      <w:r>
        <w:rPr>
          <w:rFonts w:hint="default" w:ascii="Arial" w:hAnsi="Arial" w:cs="Arial"/>
          <w:i w:val="0"/>
          <w:iCs w:val="0"/>
          <w:sz w:val="18"/>
        </w:rPr>
        <w:t xml:space="preserve">  'diagnosis'     =&gt; ''</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t>$pageTitle    = trim($student-&gt;first_name . ' ' . $student-&gt;last_name) ?: 'Health Profile';</w:t>
      </w:r>
      <w:r>
        <w:rPr>
          <w:rFonts w:hint="default" w:ascii="Arial" w:hAnsi="Arial" w:cs="Arial"/>
          <w:i w:val="0"/>
          <w:iCs w:val="0"/>
          <w:sz w:val="18"/>
        </w:rPr>
        <w:br w:type="textWrapping"/>
      </w:r>
      <w:r>
        <w:rPr>
          <w:rFonts w:hint="default" w:ascii="Arial" w:hAnsi="Arial" w:cs="Arial"/>
          <w:i w:val="0"/>
          <w:iCs w:val="0"/>
          <w:sz w:val="18"/>
        </w:rPr>
        <w:t>$pageHeading  = trim($student-&gt;first_name . ' ' . $student-&gt;last_name) ?: 'Student Profile';</w:t>
      </w:r>
      <w:r>
        <w:rPr>
          <w:rFonts w:hint="default" w:ascii="Arial" w:hAnsi="Arial" w:cs="Arial"/>
          <w:i w:val="0"/>
          <w:iCs w:val="0"/>
          <w:sz w:val="18"/>
        </w:rPr>
        <w:br w:type="textWrapping"/>
      </w:r>
      <w:r>
        <w:rPr>
          <w:rFonts w:hint="default" w:ascii="Arial" w:hAnsi="Arial" w:cs="Arial"/>
          <w:i w:val="0"/>
          <w:iCs w:val="0"/>
          <w:sz w:val="18"/>
        </w:rPr>
        <w:t>$activePage   = 'students';</w:t>
      </w:r>
      <w:r>
        <w:rPr>
          <w:rFonts w:hint="default" w:ascii="Arial" w:hAnsi="Arial" w:cs="Arial"/>
          <w:i w:val="0"/>
          <w:iCs w:val="0"/>
          <w:sz w:val="18"/>
        </w:rPr>
        <w:br w:type="textWrapping"/>
      </w:r>
      <w:r>
        <w:rPr>
          <w:rFonts w:hint="default" w:ascii="Arial" w:hAnsi="Arial" w:cs="Arial"/>
          <w:i w:val="0"/>
          <w:iCs w:val="0"/>
          <w:sz w:val="18"/>
        </w:rPr>
        <w:t>$topbarActions = '</w:t>
      </w:r>
      <w:r>
        <w:rPr>
          <w:rFonts w:hint="default" w:ascii="Arial" w:hAnsi="Arial" w:cs="Arial"/>
          <w:i w:val="0"/>
          <w:iCs w:val="0"/>
          <w:sz w:val="18"/>
        </w:rPr>
        <w:br w:type="textWrapping"/>
      </w:r>
      <w:r>
        <w:rPr>
          <w:rFonts w:hint="default" w:ascii="Arial" w:hAnsi="Arial" w:cs="Arial"/>
          <w:i w:val="0"/>
          <w:iCs w:val="0"/>
          <w:sz w:val="18"/>
        </w:rPr>
        <w:t xml:space="preserve">    &lt;a href="' . ROOT . '/nurse"&gt;&lt;button class="btn btn-primary"&gt;← Back to Students&lt;/button&gt;&lt;/a&gt;</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require_once __DIR__ . '/../layouts/header.php';</w:t>
      </w:r>
      <w:r>
        <w:rPr>
          <w:rFonts w:hint="default" w:ascii="Arial" w:hAnsi="Arial" w:cs="Arial"/>
          <w:i w:val="0"/>
          <w:iCs w:val="0"/>
          <w:sz w:val="18"/>
        </w:rPr>
        <w:br w:type="textWrapping"/>
      </w:r>
      <w:r>
        <w:rPr>
          <w:rFonts w:hint="default" w:ascii="Arial" w:hAnsi="Arial" w:cs="Arial"/>
          <w:i w:val="0"/>
          <w:iCs w:val="0"/>
          <w:sz w:val="18"/>
        </w:rPr>
        <w:t>require_once __DIR__ . '/../components/alert.php';</w:t>
      </w:r>
      <w:r>
        <w:rPr>
          <w:rFonts w:hint="default" w:ascii="Arial" w:hAnsi="Arial" w:cs="Arial"/>
          <w:i w:val="0"/>
          <w:iCs w:val="0"/>
          <w:sz w:val="18"/>
        </w:rPr>
        <w:br w:type="textWrapping"/>
      </w:r>
      <w:r>
        <w:rPr>
          <w:rFonts w:hint="default" w:ascii="Arial" w:hAnsi="Arial" w:cs="Arial"/>
          <w:i w:val="0"/>
          <w:iCs w:val="0"/>
          <w:sz w:val="18"/>
        </w:rPr>
        <w:t>?&gt;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 Student Profile Card --&gt;</w:t>
      </w:r>
      <w:r>
        <w:rPr>
          <w:rFonts w:hint="default" w:ascii="Arial" w:hAnsi="Arial" w:cs="Arial"/>
          <w:i w:val="0"/>
          <w:iCs w:val="0"/>
          <w:sz w:val="18"/>
        </w:rPr>
        <w:br w:type="textWrapping"/>
      </w:r>
      <w:r>
        <w:rPr>
          <w:rFonts w:hint="default" w:ascii="Arial" w:hAnsi="Arial" w:cs="Arial"/>
          <w:i w:val="0"/>
          <w:iCs w:val="0"/>
          <w:sz w:val="18"/>
        </w:rPr>
        <w:t>&lt;div class="profile-card"&gt;</w:t>
      </w:r>
      <w:r>
        <w:rPr>
          <w:rFonts w:hint="default" w:ascii="Arial" w:hAnsi="Arial" w:cs="Arial"/>
          <w:i w:val="0"/>
          <w:iCs w:val="0"/>
          <w:sz w:val="18"/>
        </w:rPr>
        <w:br w:type="textWrapping"/>
      </w:r>
      <w:r>
        <w:rPr>
          <w:rFonts w:hint="default" w:ascii="Arial" w:hAnsi="Arial" w:cs="Arial"/>
          <w:i w:val="0"/>
          <w:iCs w:val="0"/>
          <w:sz w:val="18"/>
        </w:rPr>
        <w:t xml:space="preserve">  &lt;div class="profile-card__initials"&gt;</w:t>
      </w:r>
      <w:r>
        <w:rPr>
          <w:rFonts w:hint="default" w:ascii="Arial" w:hAnsi="Arial" w:cs="Arial"/>
          <w:i w:val="0"/>
          <w:iCs w:val="0"/>
          <w:sz w:val="18"/>
        </w:rPr>
        <w:br w:type="textWrapping"/>
      </w:r>
      <w:r>
        <w:rPr>
          <w:rFonts w:hint="default" w:ascii="Arial" w:hAnsi="Arial" w:cs="Arial"/>
          <w:i w:val="0"/>
          <w:iCs w:val="0"/>
          <w:sz w:val="18"/>
        </w:rPr>
        <w:t xml:space="preserve">    &lt;?= strtoupper(substr($student-&gt;first_name, 0, 1) . substr($student-&gt;last_name, 0, 1)) ?&gt;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class="profile-card__info"&gt;</w:t>
      </w:r>
      <w:r>
        <w:rPr>
          <w:rFonts w:hint="default" w:ascii="Arial" w:hAnsi="Arial" w:cs="Arial"/>
          <w:i w:val="0"/>
          <w:iCs w:val="0"/>
          <w:sz w:val="18"/>
        </w:rPr>
        <w:br w:type="textWrapping"/>
      </w:r>
      <w:r>
        <w:rPr>
          <w:rFonts w:hint="default" w:ascii="Arial" w:hAnsi="Arial" w:cs="Arial"/>
          <w:i w:val="0"/>
          <w:iCs w:val="0"/>
          <w:sz w:val="18"/>
        </w:rPr>
        <w:t xml:space="preserve">    &lt;h2 class="profile-card__name"&gt;&lt;?= esc($student-&gt;first_name . ' ' . $student-&gt;last_name) ?&gt;&lt;/h2&gt;</w:t>
      </w:r>
      <w:r>
        <w:rPr>
          <w:rFonts w:hint="default" w:ascii="Arial" w:hAnsi="Arial" w:cs="Arial"/>
          <w:i w:val="0"/>
          <w:iCs w:val="0"/>
          <w:sz w:val="18"/>
        </w:rPr>
        <w:br w:type="textWrapping"/>
      </w:r>
      <w:r>
        <w:rPr>
          <w:rFonts w:hint="default" w:ascii="Arial" w:hAnsi="Arial" w:cs="Arial"/>
          <w:i w:val="0"/>
          <w:iCs w:val="0"/>
          <w:sz w:val="18"/>
        </w:rPr>
        <w:t xml:space="preserve">    &lt;div class="profile-card__meta"&gt;</w:t>
      </w:r>
      <w:r>
        <w:rPr>
          <w:rFonts w:hint="default" w:ascii="Arial" w:hAnsi="Arial" w:cs="Arial"/>
          <w:i w:val="0"/>
          <w:iCs w:val="0"/>
          <w:sz w:val="18"/>
        </w:rPr>
        <w:br w:type="textWrapping"/>
      </w:r>
      <w:r>
        <w:rPr>
          <w:rFonts w:hint="default" w:ascii="Arial" w:hAnsi="Arial" w:cs="Arial"/>
          <w:i w:val="0"/>
          <w:iCs w:val="0"/>
          <w:sz w:val="18"/>
        </w:rPr>
        <w:t xml:space="preserve">      &lt;span class="profile-meta-item"&gt;</w:t>
      </w:r>
      <w:r>
        <w:rPr>
          <w:rFonts w:hint="default" w:ascii="Arial" w:hAnsi="Arial" w:cs="Arial"/>
          <w:i w:val="0"/>
          <w:iCs w:val="0"/>
          <w:sz w:val="18"/>
        </w:rPr>
        <w:br w:type="textWrapping"/>
      </w:r>
      <w:r>
        <w:rPr>
          <w:rFonts w:hint="default" w:ascii="Arial" w:hAnsi="Arial" w:cs="Arial"/>
          <w:i w:val="0"/>
          <w:iCs w:val="0"/>
          <w:sz w:val="18"/>
        </w:rPr>
        <w:t xml:space="preserve">        &lt;span class="profile-meta-label"&gt;Date of Birth&lt;/span&gt;</w:t>
      </w:r>
      <w:r>
        <w:rPr>
          <w:rFonts w:hint="default" w:ascii="Arial" w:hAnsi="Arial" w:cs="Arial"/>
          <w:i w:val="0"/>
          <w:iCs w:val="0"/>
          <w:sz w:val="18"/>
        </w:rPr>
        <w:br w:type="textWrapping"/>
      </w:r>
      <w:r>
        <w:rPr>
          <w:rFonts w:hint="default" w:ascii="Arial" w:hAnsi="Arial" w:cs="Arial"/>
          <w:i w:val="0"/>
          <w:iCs w:val="0"/>
          <w:sz w:val="18"/>
        </w:rPr>
        <w:t xml:space="preserve">        &lt;span class="profile-meta-value"&gt;&lt;?= date('d M Y', strtotime($student-&gt;date_of_birth)) ?&gt;&lt;/span&gt;</w:t>
      </w:r>
      <w:r>
        <w:rPr>
          <w:rFonts w:hint="default" w:ascii="Arial" w:hAnsi="Arial" w:cs="Arial"/>
          <w:i w:val="0"/>
          <w:iCs w:val="0"/>
          <w:sz w:val="18"/>
        </w:rPr>
        <w:br w:type="textWrapping"/>
      </w:r>
      <w:r>
        <w:rPr>
          <w:rFonts w:hint="default" w:ascii="Arial" w:hAnsi="Arial" w:cs="Arial"/>
          <w:i w:val="0"/>
          <w:iCs w:val="0"/>
          <w:sz w:val="18"/>
        </w:rPr>
        <w:t xml:space="preserve">      &lt;/span&gt;</w:t>
      </w:r>
      <w:r>
        <w:rPr>
          <w:rFonts w:hint="default" w:ascii="Arial" w:hAnsi="Arial" w:cs="Arial"/>
          <w:i w:val="0"/>
          <w:iCs w:val="0"/>
          <w:sz w:val="18"/>
        </w:rPr>
        <w:br w:type="textWrapping"/>
      </w:r>
      <w:r>
        <w:rPr>
          <w:rFonts w:hint="default" w:ascii="Arial" w:hAnsi="Arial" w:cs="Arial"/>
          <w:i w:val="0"/>
          <w:iCs w:val="0"/>
          <w:sz w:val="18"/>
        </w:rPr>
        <w:t xml:space="preserve">      &lt;span class="profile-meta-divider"&gt;|&lt;/span&gt;</w:t>
      </w:r>
      <w:r>
        <w:rPr>
          <w:rFonts w:hint="default" w:ascii="Arial" w:hAnsi="Arial" w:cs="Arial"/>
          <w:i w:val="0"/>
          <w:iCs w:val="0"/>
          <w:sz w:val="18"/>
        </w:rPr>
        <w:br w:type="textWrapping"/>
      </w:r>
      <w:r>
        <w:rPr>
          <w:rFonts w:hint="default" w:ascii="Arial" w:hAnsi="Arial" w:cs="Arial"/>
          <w:i w:val="0"/>
          <w:iCs w:val="0"/>
          <w:sz w:val="18"/>
        </w:rPr>
        <w:t xml:space="preserve">      &lt;span class="profile-meta-item"&gt;</w:t>
      </w:r>
      <w:r>
        <w:rPr>
          <w:rFonts w:hint="default" w:ascii="Arial" w:hAnsi="Arial" w:cs="Arial"/>
          <w:i w:val="0"/>
          <w:iCs w:val="0"/>
          <w:sz w:val="18"/>
        </w:rPr>
        <w:br w:type="textWrapping"/>
      </w:r>
      <w:r>
        <w:rPr>
          <w:rFonts w:hint="default" w:ascii="Arial" w:hAnsi="Arial" w:cs="Arial"/>
          <w:i w:val="0"/>
          <w:iCs w:val="0"/>
          <w:sz w:val="18"/>
        </w:rPr>
        <w:t xml:space="preserve">        &lt;span class="profile-meta-label"&gt;Gender&lt;/span&gt;</w:t>
      </w:r>
      <w:r>
        <w:rPr>
          <w:rFonts w:hint="default" w:ascii="Arial" w:hAnsi="Arial" w:cs="Arial"/>
          <w:i w:val="0"/>
          <w:iCs w:val="0"/>
          <w:sz w:val="18"/>
        </w:rPr>
        <w:br w:type="textWrapping"/>
      </w:r>
      <w:r>
        <w:rPr>
          <w:rFonts w:hint="default" w:ascii="Arial" w:hAnsi="Arial" w:cs="Arial"/>
          <w:i w:val="0"/>
          <w:iCs w:val="0"/>
          <w:sz w:val="18"/>
        </w:rPr>
        <w:t xml:space="preserve">        &lt;span class="profile-meta-value"&gt;&lt;?= ucfirst($student-&gt;gender) ?&gt;&lt;/span&gt;</w:t>
      </w:r>
      <w:r>
        <w:rPr>
          <w:rFonts w:hint="default" w:ascii="Arial" w:hAnsi="Arial" w:cs="Arial"/>
          <w:i w:val="0"/>
          <w:iCs w:val="0"/>
          <w:sz w:val="18"/>
        </w:rPr>
        <w:br w:type="textWrapping"/>
      </w:r>
      <w:r>
        <w:rPr>
          <w:rFonts w:hint="default" w:ascii="Arial" w:hAnsi="Arial" w:cs="Arial"/>
          <w:i w:val="0"/>
          <w:iCs w:val="0"/>
          <w:sz w:val="18"/>
        </w:rPr>
        <w:t xml:space="preserve">      &lt;/span&gt;</w:t>
      </w:r>
      <w:r>
        <w:rPr>
          <w:rFonts w:hint="default" w:ascii="Arial" w:hAnsi="Arial" w:cs="Arial"/>
          <w:i w:val="0"/>
          <w:iCs w:val="0"/>
          <w:sz w:val="18"/>
        </w:rPr>
        <w:br w:type="textWrapping"/>
      </w:r>
      <w:r>
        <w:rPr>
          <w:rFonts w:hint="default" w:ascii="Arial" w:hAnsi="Arial" w:cs="Arial"/>
          <w:i w:val="0"/>
          <w:iCs w:val="0"/>
          <w:sz w:val="18"/>
        </w:rPr>
        <w:t xml:space="preserve">      &lt;?php if ($student-&gt;diagnosis): ?&gt;</w:t>
      </w:r>
      <w:r>
        <w:rPr>
          <w:rFonts w:hint="default" w:ascii="Arial" w:hAnsi="Arial" w:cs="Arial"/>
          <w:i w:val="0"/>
          <w:iCs w:val="0"/>
          <w:sz w:val="18"/>
        </w:rPr>
        <w:br w:type="textWrapping"/>
      </w:r>
      <w:r>
        <w:rPr>
          <w:rFonts w:hint="default" w:ascii="Arial" w:hAnsi="Arial" w:cs="Arial"/>
          <w:i w:val="0"/>
          <w:iCs w:val="0"/>
          <w:sz w:val="18"/>
        </w:rPr>
        <w:t xml:space="preserve">        &lt;span class="profile-meta-divider"&gt;|&lt;/span&gt;</w:t>
      </w:r>
      <w:r>
        <w:rPr>
          <w:rFonts w:hint="default" w:ascii="Arial" w:hAnsi="Arial" w:cs="Arial"/>
          <w:i w:val="0"/>
          <w:iCs w:val="0"/>
          <w:sz w:val="18"/>
        </w:rPr>
        <w:br w:type="textWrapping"/>
      </w:r>
      <w:r>
        <w:rPr>
          <w:rFonts w:hint="default" w:ascii="Arial" w:hAnsi="Arial" w:cs="Arial"/>
          <w:i w:val="0"/>
          <w:iCs w:val="0"/>
          <w:sz w:val="18"/>
        </w:rPr>
        <w:t xml:space="preserve">        &lt;span class="profile-meta-item"&gt;</w:t>
      </w:r>
      <w:r>
        <w:rPr>
          <w:rFonts w:hint="default" w:ascii="Arial" w:hAnsi="Arial" w:cs="Arial"/>
          <w:i w:val="0"/>
          <w:iCs w:val="0"/>
          <w:sz w:val="18"/>
        </w:rPr>
        <w:br w:type="textWrapping"/>
      </w:r>
      <w:r>
        <w:rPr>
          <w:rFonts w:hint="default" w:ascii="Arial" w:hAnsi="Arial" w:cs="Arial"/>
          <w:i w:val="0"/>
          <w:iCs w:val="0"/>
          <w:sz w:val="18"/>
        </w:rPr>
        <w:t xml:space="preserve">          &lt;span class="profile-meta-label"&gt;Diagnosis&lt;/span&gt;</w:t>
      </w:r>
      <w:r>
        <w:rPr>
          <w:rFonts w:hint="default" w:ascii="Arial" w:hAnsi="Arial" w:cs="Arial"/>
          <w:i w:val="0"/>
          <w:iCs w:val="0"/>
          <w:sz w:val="18"/>
        </w:rPr>
        <w:br w:type="textWrapping"/>
      </w:r>
      <w:r>
        <w:rPr>
          <w:rFonts w:hint="default" w:ascii="Arial" w:hAnsi="Arial" w:cs="Arial"/>
          <w:i w:val="0"/>
          <w:iCs w:val="0"/>
          <w:sz w:val="18"/>
        </w:rPr>
        <w:t xml:space="preserve">          &lt;span class="profile-meta-value diagnosis-badge"&gt;&lt;?= esc($student-&gt;diagnosis) ?&gt;&lt;/span&gt;</w:t>
      </w:r>
      <w:r>
        <w:rPr>
          <w:rFonts w:hint="default" w:ascii="Arial" w:hAnsi="Arial" w:cs="Arial"/>
          <w:i w:val="0"/>
          <w:iCs w:val="0"/>
          <w:sz w:val="18"/>
        </w:rPr>
        <w:br w:type="textWrapping"/>
      </w:r>
      <w:r>
        <w:rPr>
          <w:rFonts w:hint="default" w:ascii="Arial" w:hAnsi="Arial" w:cs="Arial"/>
          <w:i w:val="0"/>
          <w:iCs w:val="0"/>
          <w:sz w:val="18"/>
        </w:rPr>
        <w:t xml:space="preserve">        &lt;/span&gt;</w:t>
      </w:r>
      <w:r>
        <w:rPr>
          <w:rFonts w:hint="default" w:ascii="Arial" w:hAnsi="Arial" w:cs="Arial"/>
          <w:i w:val="0"/>
          <w:iCs w:val="0"/>
          <w:sz w:val="18"/>
        </w:rPr>
        <w:br w:type="textWrapping"/>
      </w:r>
      <w:r>
        <w:rPr>
          <w:rFonts w:hint="default" w:ascii="Arial" w:hAnsi="Arial" w:cs="Arial"/>
          <w:i w:val="0"/>
          <w:iCs w:val="0"/>
          <w:sz w:val="18"/>
        </w:rPr>
        <w:t xml:space="preserve">      &lt;?php endif; ?&gt;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class="profile-card__actions"&gt;</w:t>
      </w:r>
      <w:r>
        <w:rPr>
          <w:rFonts w:hint="default" w:ascii="Arial" w:hAnsi="Arial" w:cs="Arial"/>
          <w:i w:val="0"/>
          <w:iCs w:val="0"/>
          <w:sz w:val="18"/>
        </w:rPr>
        <w:br w:type="textWrapping"/>
      </w:r>
      <w:r>
        <w:rPr>
          <w:rFonts w:hint="default" w:ascii="Arial" w:hAnsi="Arial" w:cs="Arial"/>
          <w:i w:val="0"/>
          <w:iCs w:val="0"/>
          <w:sz w:val="18"/>
        </w:rPr>
        <w:t xml:space="preserve">    &lt;a href="&lt;?= ROOT ?&gt;/nurse/add_medication?student_id=&lt;?= $student-&gt;id ?&gt;" class="btn btn-primary"&gt;💊 Add Medication&lt;/a&gt;</w:t>
      </w:r>
      <w:r>
        <w:rPr>
          <w:rFonts w:hint="default" w:ascii="Arial" w:hAnsi="Arial" w:cs="Arial"/>
          <w:i w:val="0"/>
          <w:iCs w:val="0"/>
          <w:sz w:val="18"/>
        </w:rPr>
        <w:br w:type="textWrapping"/>
      </w:r>
      <w:r>
        <w:rPr>
          <w:rFonts w:hint="default" w:ascii="Arial" w:hAnsi="Arial" w:cs="Arial"/>
          <w:i w:val="0"/>
          <w:iCs w:val="0"/>
          <w:sz w:val="18"/>
        </w:rPr>
        <w:t xml:space="preserve">    &lt;a href="&lt;?= ROOT ?&gt;/nurse/log_health_event?student_id=&lt;?= $student-&gt;id ?&gt;" class="btn btn-warning"&gt;⚠️ Log Event&lt;/a&gt;</w:t>
      </w:r>
      <w:r>
        <w:rPr>
          <w:rFonts w:hint="default" w:ascii="Arial" w:hAnsi="Arial" w:cs="Arial"/>
          <w:i w:val="0"/>
          <w:iCs w:val="0"/>
          <w:sz w:val="18"/>
        </w:rPr>
        <w:br w:type="textWrapping"/>
      </w:r>
      <w:r>
        <w:rPr>
          <w:rFonts w:hint="default" w:ascii="Arial" w:hAnsi="Arial" w:cs="Arial"/>
          <w:i w:val="0"/>
          <w:iCs w:val="0"/>
          <w:sz w:val="18"/>
        </w:rPr>
        <w:t xml:space="preserve">    &lt;a href="&lt;?= ROOT ?&gt;/nurse/add_health_record?student_id=&lt;?= $student-&gt;id ?&gt;" class="btn btn-info"&gt;📝 Add Record&lt;/a&gt;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 Section tabs --&gt;</w:t>
      </w:r>
      <w:r>
        <w:rPr>
          <w:rFonts w:hint="default" w:ascii="Arial" w:hAnsi="Arial" w:cs="Arial"/>
          <w:i w:val="0"/>
          <w:iCs w:val="0"/>
          <w:sz w:val="18"/>
        </w:rPr>
        <w:br w:type="textWrapping"/>
      </w:r>
      <w:r>
        <w:rPr>
          <w:rFonts w:hint="default" w:ascii="Arial" w:hAnsi="Arial" w:cs="Arial"/>
          <w:i w:val="0"/>
          <w:iCs w:val="0"/>
          <w:sz w:val="18"/>
        </w:rPr>
        <w:t>&lt;div class="section-tabs"&gt;</w:t>
      </w:r>
      <w:r>
        <w:rPr>
          <w:rFonts w:hint="default" w:ascii="Arial" w:hAnsi="Arial" w:cs="Arial"/>
          <w:i w:val="0"/>
          <w:iCs w:val="0"/>
          <w:sz w:val="18"/>
        </w:rPr>
        <w:br w:type="textWrapping"/>
      </w:r>
      <w:r>
        <w:rPr>
          <w:rFonts w:hint="default" w:ascii="Arial" w:hAnsi="Arial" w:cs="Arial"/>
          <w:i w:val="0"/>
          <w:iCs w:val="0"/>
          <w:sz w:val="18"/>
        </w:rPr>
        <w:t xml:space="preserve">  &lt;button class="section-tab active" data-target="sec-medications"&gt;Medications&lt;/button&gt;</w:t>
      </w:r>
      <w:r>
        <w:rPr>
          <w:rFonts w:hint="default" w:ascii="Arial" w:hAnsi="Arial" w:cs="Arial"/>
          <w:i w:val="0"/>
          <w:iCs w:val="0"/>
          <w:sz w:val="18"/>
        </w:rPr>
        <w:br w:type="textWrapping"/>
      </w:r>
      <w:r>
        <w:rPr>
          <w:rFonts w:hint="default" w:ascii="Arial" w:hAnsi="Arial" w:cs="Arial"/>
          <w:i w:val="0"/>
          <w:iCs w:val="0"/>
          <w:sz w:val="18"/>
        </w:rPr>
        <w:t xml:space="preserve">  &lt;button class="section-tab" data-target="sec-dose-log"&gt;Dose Log&lt;/button&gt;</w:t>
      </w:r>
      <w:r>
        <w:rPr>
          <w:rFonts w:hint="default" w:ascii="Arial" w:hAnsi="Arial" w:cs="Arial"/>
          <w:i w:val="0"/>
          <w:iCs w:val="0"/>
          <w:sz w:val="18"/>
        </w:rPr>
        <w:br w:type="textWrapping"/>
      </w:r>
      <w:r>
        <w:rPr>
          <w:rFonts w:hint="default" w:ascii="Arial" w:hAnsi="Arial" w:cs="Arial"/>
          <w:i w:val="0"/>
          <w:iCs w:val="0"/>
          <w:sz w:val="18"/>
        </w:rPr>
        <w:t xml:space="preserve">  &lt;button class="section-tab" data-target="sec-events"&gt;Health Events&lt;/button&gt;</w:t>
      </w:r>
      <w:r>
        <w:rPr>
          <w:rFonts w:hint="default" w:ascii="Arial" w:hAnsi="Arial" w:cs="Arial"/>
          <w:i w:val="0"/>
          <w:iCs w:val="0"/>
          <w:sz w:val="18"/>
        </w:rPr>
        <w:br w:type="textWrapping"/>
      </w:r>
      <w:r>
        <w:rPr>
          <w:rFonts w:hint="default" w:ascii="Arial" w:hAnsi="Arial" w:cs="Arial"/>
          <w:i w:val="0"/>
          <w:iCs w:val="0"/>
          <w:sz w:val="18"/>
        </w:rPr>
        <w:t xml:space="preserve">  &lt;button class="section-tab" data-target="sec-records"&gt;Health Records&lt;/button&gt;</w:t>
      </w:r>
      <w:r>
        <w:rPr>
          <w:rFonts w:hint="default" w:ascii="Arial" w:hAnsi="Arial" w:cs="Arial"/>
          <w:i w:val="0"/>
          <w:iCs w:val="0"/>
          <w:sz w:val="18"/>
        </w:rPr>
        <w:br w:type="textWrapping"/>
      </w:r>
      <w:r>
        <w:rPr>
          <w:rFonts w:hint="default" w:ascii="Arial" w:hAnsi="Arial" w:cs="Arial"/>
          <w:i w:val="0"/>
          <w:iCs w:val="0"/>
          <w:sz w:val="18"/>
        </w:rPr>
        <w:t>&lt;/div&gt;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 MEDICATIONS --&gt;</w:t>
      </w:r>
      <w:r>
        <w:rPr>
          <w:rFonts w:hint="default" w:ascii="Arial" w:hAnsi="Arial" w:cs="Arial"/>
          <w:i w:val="0"/>
          <w:iCs w:val="0"/>
          <w:sz w:val="18"/>
        </w:rPr>
        <w:br w:type="textWrapping"/>
      </w:r>
      <w:r>
        <w:rPr>
          <w:rFonts w:hint="default" w:ascii="Arial" w:hAnsi="Arial" w:cs="Arial"/>
          <w:i w:val="0"/>
          <w:iCs w:val="0"/>
          <w:sz w:val="18"/>
        </w:rPr>
        <w:t>&lt;div id="sec-medications" class="section-panel active"&gt;</w:t>
      </w:r>
      <w:r>
        <w:rPr>
          <w:rFonts w:hint="default" w:ascii="Arial" w:hAnsi="Arial" w:cs="Arial"/>
          <w:i w:val="0"/>
          <w:iCs w:val="0"/>
          <w:sz w:val="18"/>
        </w:rPr>
        <w:br w:type="textWrapping"/>
      </w: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t>$data        = $medications ?? [];</w:t>
      </w:r>
      <w:r>
        <w:rPr>
          <w:rFonts w:hint="default" w:ascii="Arial" w:hAnsi="Arial" w:cs="Arial"/>
          <w:i w:val="0"/>
          <w:iCs w:val="0"/>
          <w:sz w:val="18"/>
        </w:rPr>
        <w:br w:type="textWrapping"/>
      </w:r>
      <w:r>
        <w:rPr>
          <w:rFonts w:hint="default" w:ascii="Arial" w:hAnsi="Arial" w:cs="Arial"/>
          <w:i w:val="0"/>
          <w:iCs w:val="0"/>
          <w:sz w:val="18"/>
        </w:rPr>
        <w:t>$headers     = ['Medication', 'Dosage', 'Frequency', 'Instructions', 'Actions'];</w:t>
      </w:r>
      <w:r>
        <w:rPr>
          <w:rFonts w:hint="default" w:ascii="Arial" w:hAnsi="Arial" w:cs="Arial"/>
          <w:i w:val="0"/>
          <w:iCs w:val="0"/>
          <w:sz w:val="18"/>
        </w:rPr>
        <w:br w:type="textWrapping"/>
      </w:r>
      <w:r>
        <w:rPr>
          <w:rFonts w:hint="default" w:ascii="Arial" w:hAnsi="Arial" w:cs="Arial"/>
          <w:i w:val="0"/>
          <w:iCs w:val="0"/>
          <w:sz w:val="18"/>
        </w:rPr>
        <w:t>$tableTitle  = 'Medications';</w:t>
      </w:r>
      <w:r>
        <w:rPr>
          <w:rFonts w:hint="default" w:ascii="Arial" w:hAnsi="Arial" w:cs="Arial"/>
          <w:i w:val="0"/>
          <w:iCs w:val="0"/>
          <w:sz w:val="18"/>
        </w:rPr>
        <w:br w:type="textWrapping"/>
      </w:r>
      <w:r>
        <w:rPr>
          <w:rFonts w:hint="default" w:ascii="Arial" w:hAnsi="Arial" w:cs="Arial"/>
          <w:i w:val="0"/>
          <w:iCs w:val="0"/>
          <w:sz w:val="18"/>
        </w:rPr>
        <w:t>$tableAction = '&lt;a href="' . ROOT . '/nurse/add_medication?student_id=' . $student-&gt;id . '" class="btn btn-sm btn-primary"&gt;+ Add Medication&lt;/a&gt;';</w:t>
      </w:r>
      <w:r>
        <w:rPr>
          <w:rFonts w:hint="default" w:ascii="Arial" w:hAnsi="Arial" w:cs="Arial"/>
          <w:i w:val="0"/>
          <w:iCs w:val="0"/>
          <w:sz w:val="18"/>
        </w:rPr>
        <w:br w:type="textWrapping"/>
      </w:r>
      <w:r>
        <w:rPr>
          <w:rFonts w:hint="default" w:ascii="Arial" w:hAnsi="Arial" w:cs="Arial"/>
          <w:i w:val="0"/>
          <w:iCs w:val="0"/>
          <w:sz w:val="18"/>
        </w:rPr>
        <w:t>$renderRow   = function ($med) use ($student) { ob_start(); ?&gt;</w:t>
      </w:r>
      <w:r>
        <w:rPr>
          <w:rFonts w:hint="default" w:ascii="Arial" w:hAnsi="Arial" w:cs="Arial"/>
          <w:i w:val="0"/>
          <w:iCs w:val="0"/>
          <w:sz w:val="18"/>
        </w:rPr>
        <w:br w:type="textWrapping"/>
      </w:r>
      <w:r>
        <w:rPr>
          <w:rFonts w:hint="default" w:ascii="Arial" w:hAnsi="Arial" w:cs="Arial"/>
          <w:i w:val="0"/>
          <w:iCs w:val="0"/>
          <w:sz w:val="18"/>
        </w:rPr>
        <w:t xml:space="preserve">  &lt;tr&gt;</w:t>
      </w:r>
      <w:r>
        <w:rPr>
          <w:rFonts w:hint="default" w:ascii="Arial" w:hAnsi="Arial" w:cs="Arial"/>
          <w:i w:val="0"/>
          <w:iCs w:val="0"/>
          <w:sz w:val="18"/>
        </w:rPr>
        <w:br w:type="textWrapping"/>
      </w:r>
      <w:r>
        <w:rPr>
          <w:rFonts w:hint="default" w:ascii="Arial" w:hAnsi="Arial" w:cs="Arial"/>
          <w:i w:val="0"/>
          <w:iCs w:val="0"/>
          <w:sz w:val="18"/>
        </w:rPr>
        <w:t xml:space="preserve">    &lt;td&gt;&lt;strong&gt;&lt;?= esc($med-&gt;name) ?&gt;&lt;/strong&gt;&lt;/td&gt;</w:t>
      </w:r>
      <w:r>
        <w:rPr>
          <w:rFonts w:hint="default" w:ascii="Arial" w:hAnsi="Arial" w:cs="Arial"/>
          <w:i w:val="0"/>
          <w:iCs w:val="0"/>
          <w:sz w:val="18"/>
        </w:rPr>
        <w:br w:type="textWrapping"/>
      </w:r>
      <w:r>
        <w:rPr>
          <w:rFonts w:hint="default" w:ascii="Arial" w:hAnsi="Arial" w:cs="Arial"/>
          <w:i w:val="0"/>
          <w:iCs w:val="0"/>
          <w:sz w:val="18"/>
        </w:rPr>
        <w:t xml:space="preserve">    &lt;td&gt;&lt;?= esc($med-&gt;dosage) ?&gt;&lt;/td&gt;</w:t>
      </w:r>
      <w:r>
        <w:rPr>
          <w:rFonts w:hint="default" w:ascii="Arial" w:hAnsi="Arial" w:cs="Arial"/>
          <w:i w:val="0"/>
          <w:iCs w:val="0"/>
          <w:sz w:val="18"/>
        </w:rPr>
        <w:br w:type="textWrapping"/>
      </w:r>
      <w:r>
        <w:rPr>
          <w:rFonts w:hint="default" w:ascii="Arial" w:hAnsi="Arial" w:cs="Arial"/>
          <w:i w:val="0"/>
          <w:iCs w:val="0"/>
          <w:sz w:val="18"/>
        </w:rPr>
        <w:t xml:space="preserve">    &lt;td&gt;&lt;?= esc($med-&gt;frequency) ?&gt;&lt;/td&gt;</w:t>
      </w:r>
      <w:r>
        <w:rPr>
          <w:rFonts w:hint="default" w:ascii="Arial" w:hAnsi="Arial" w:cs="Arial"/>
          <w:i w:val="0"/>
          <w:iCs w:val="0"/>
          <w:sz w:val="18"/>
        </w:rPr>
        <w:br w:type="textWrapping"/>
      </w:r>
      <w:r>
        <w:rPr>
          <w:rFonts w:hint="default" w:ascii="Arial" w:hAnsi="Arial" w:cs="Arial"/>
          <w:i w:val="0"/>
          <w:iCs w:val="0"/>
          <w:sz w:val="18"/>
        </w:rPr>
        <w:t xml:space="preserve">    &lt;td&gt;&lt;?= esc($med-&gt;instructions ?? '—') ?&gt;&lt;/td&gt;</w:t>
      </w:r>
      <w:r>
        <w:rPr>
          <w:rFonts w:hint="default" w:ascii="Arial" w:hAnsi="Arial" w:cs="Arial"/>
          <w:i w:val="0"/>
          <w:iCs w:val="0"/>
          <w:sz w:val="18"/>
        </w:rPr>
        <w:br w:type="textWrapping"/>
      </w:r>
      <w:r>
        <w:rPr>
          <w:rFonts w:hint="default" w:ascii="Arial" w:hAnsi="Arial" w:cs="Arial"/>
          <w:i w:val="0"/>
          <w:iCs w:val="0"/>
          <w:sz w:val="18"/>
        </w:rPr>
        <w:t xml:space="preserve">    &lt;td class="actions"&gt;</w:t>
      </w:r>
      <w:r>
        <w:rPr>
          <w:rFonts w:hint="default" w:ascii="Arial" w:hAnsi="Arial" w:cs="Arial"/>
          <w:i w:val="0"/>
          <w:iCs w:val="0"/>
          <w:sz w:val="18"/>
        </w:rPr>
        <w:br w:type="textWrapping"/>
      </w:r>
      <w:r>
        <w:rPr>
          <w:rFonts w:hint="default" w:ascii="Arial" w:hAnsi="Arial" w:cs="Arial"/>
          <w:i w:val="0"/>
          <w:iCs w:val="0"/>
          <w:sz w:val="18"/>
        </w:rPr>
        <w:t xml:space="preserve">      &lt;a href="&lt;?= ROOT ?&gt;/nurse/log_dose?med_id=&lt;?= $med-&gt;id ?&gt;" class="btn-icon btn-log" title="Log Dose"&gt;💊&lt;/a&gt;</w:t>
      </w:r>
      <w:r>
        <w:rPr>
          <w:rFonts w:hint="default" w:ascii="Arial" w:hAnsi="Arial" w:cs="Arial"/>
          <w:i w:val="0"/>
          <w:iCs w:val="0"/>
          <w:sz w:val="18"/>
        </w:rPr>
        <w:br w:type="textWrapping"/>
      </w:r>
      <w:r>
        <w:rPr>
          <w:rFonts w:hint="default" w:ascii="Arial" w:hAnsi="Arial" w:cs="Arial"/>
          <w:i w:val="0"/>
          <w:iCs w:val="0"/>
          <w:sz w:val="18"/>
        </w:rPr>
        <w:t xml:space="preserve">      &lt;form method="POST" action="&lt;?= ROOT ?&gt;/nurse/deactivate_medication" class="inline-form" onsubmit="return confirm('Deactivate this medication?')"&gt;</w:t>
      </w:r>
      <w:r>
        <w:rPr>
          <w:rFonts w:hint="default" w:ascii="Arial" w:hAnsi="Arial" w:cs="Arial"/>
          <w:i w:val="0"/>
          <w:iCs w:val="0"/>
          <w:sz w:val="18"/>
        </w:rPr>
        <w:br w:type="textWrapping"/>
      </w:r>
      <w:r>
        <w:rPr>
          <w:rFonts w:hint="default" w:ascii="Arial" w:hAnsi="Arial" w:cs="Arial"/>
          <w:i w:val="0"/>
          <w:iCs w:val="0"/>
          <w:sz w:val="18"/>
        </w:rPr>
        <w:t xml:space="preserve">        &lt;input type="hidden" name="medication_id" value="&lt;?= $med-&gt;id ?&gt;"&gt;</w:t>
      </w:r>
      <w:r>
        <w:rPr>
          <w:rFonts w:hint="default" w:ascii="Arial" w:hAnsi="Arial" w:cs="Arial"/>
          <w:i w:val="0"/>
          <w:iCs w:val="0"/>
          <w:sz w:val="18"/>
        </w:rPr>
        <w:br w:type="textWrapping"/>
      </w:r>
      <w:r>
        <w:rPr>
          <w:rFonts w:hint="default" w:ascii="Arial" w:hAnsi="Arial" w:cs="Arial"/>
          <w:i w:val="0"/>
          <w:iCs w:val="0"/>
          <w:sz w:val="18"/>
        </w:rPr>
        <w:t xml:space="preserve">        &lt;input type="hidden" name="student_id" value="&lt;?= $student-&gt;id ?&gt;"&gt;</w:t>
      </w:r>
      <w:r>
        <w:rPr>
          <w:rFonts w:hint="default" w:ascii="Arial" w:hAnsi="Arial" w:cs="Arial"/>
          <w:i w:val="0"/>
          <w:iCs w:val="0"/>
          <w:sz w:val="18"/>
        </w:rPr>
        <w:br w:type="textWrapping"/>
      </w:r>
      <w:r>
        <w:rPr>
          <w:rFonts w:hint="default" w:ascii="Arial" w:hAnsi="Arial" w:cs="Arial"/>
          <w:i w:val="0"/>
          <w:iCs w:val="0"/>
          <w:sz w:val="18"/>
        </w:rPr>
        <w:t xml:space="preserve">        &lt;button type="submit" class="btn-icon btn-deactivate" title="Deactivate"&gt;❌&lt;/button&gt;</w:t>
      </w:r>
      <w:r>
        <w:rPr>
          <w:rFonts w:hint="default" w:ascii="Arial" w:hAnsi="Arial" w:cs="Arial"/>
          <w:i w:val="0"/>
          <w:iCs w:val="0"/>
          <w:sz w:val="18"/>
        </w:rPr>
        <w:br w:type="textWrapping"/>
      </w:r>
      <w:r>
        <w:rPr>
          <w:rFonts w:hint="default" w:ascii="Arial" w:hAnsi="Arial" w:cs="Arial"/>
          <w:i w:val="0"/>
          <w:iCs w:val="0"/>
          <w:sz w:val="18"/>
        </w:rPr>
        <w:t xml:space="preserve">      &lt;/form&gt;</w:t>
      </w:r>
      <w:r>
        <w:rPr>
          <w:rFonts w:hint="default" w:ascii="Arial" w:hAnsi="Arial" w:cs="Arial"/>
          <w:i w:val="0"/>
          <w:iCs w:val="0"/>
          <w:sz w:val="18"/>
        </w:rPr>
        <w:br w:type="textWrapping"/>
      </w:r>
      <w:r>
        <w:rPr>
          <w:rFonts w:hint="default" w:ascii="Arial" w:hAnsi="Arial" w:cs="Arial"/>
          <w:i w:val="0"/>
          <w:iCs w:val="0"/>
          <w:sz w:val="18"/>
        </w:rPr>
        <w:t xml:space="preserve">    &lt;/td&gt;</w:t>
      </w:r>
      <w:r>
        <w:rPr>
          <w:rFonts w:hint="default" w:ascii="Arial" w:hAnsi="Arial" w:cs="Arial"/>
          <w:i w:val="0"/>
          <w:iCs w:val="0"/>
          <w:sz w:val="18"/>
        </w:rPr>
        <w:br w:type="textWrapping"/>
      </w:r>
      <w:r>
        <w:rPr>
          <w:rFonts w:hint="default" w:ascii="Arial" w:hAnsi="Arial" w:cs="Arial"/>
          <w:i w:val="0"/>
          <w:iCs w:val="0"/>
          <w:sz w:val="18"/>
        </w:rPr>
        <w:t xml:space="preserve">  &lt;/tr&gt;</w:t>
      </w:r>
      <w:r>
        <w:rPr>
          <w:rFonts w:hint="default" w:ascii="Arial" w:hAnsi="Arial" w:cs="Arial"/>
          <w:i w:val="0"/>
          <w:iCs w:val="0"/>
          <w:sz w:val="18"/>
        </w:rPr>
        <w:br w:type="textWrapping"/>
      </w:r>
      <w:r>
        <w:rPr>
          <w:rFonts w:hint="default" w:ascii="Arial" w:hAnsi="Arial" w:cs="Arial"/>
          <w:i w:val="0"/>
          <w:iCs w:val="0"/>
          <w:sz w:val="18"/>
        </w:rPr>
        <w:t>&lt;?php return ob_get_clean(); };</w:t>
      </w:r>
      <w:r>
        <w:rPr>
          <w:rFonts w:hint="default" w:ascii="Arial" w:hAnsi="Arial" w:cs="Arial"/>
          <w:i w:val="0"/>
          <w:iCs w:val="0"/>
          <w:sz w:val="18"/>
        </w:rPr>
        <w:br w:type="textWrapping"/>
      </w:r>
      <w:r>
        <w:rPr>
          <w:rFonts w:hint="default" w:ascii="Arial" w:hAnsi="Arial" w:cs="Arial"/>
          <w:i w:val="0"/>
          <w:iCs w:val="0"/>
          <w:sz w:val="18"/>
        </w:rPr>
        <w:t>$emptyMessage = 'No active medications.';</w:t>
      </w:r>
      <w:r>
        <w:rPr>
          <w:rFonts w:hint="default" w:ascii="Arial" w:hAnsi="Arial" w:cs="Arial"/>
          <w:i w:val="0"/>
          <w:iCs w:val="0"/>
          <w:sz w:val="18"/>
        </w:rPr>
        <w:br w:type="textWrapping"/>
      </w:r>
      <w:r>
        <w:rPr>
          <w:rFonts w:hint="default" w:ascii="Arial" w:hAnsi="Arial" w:cs="Arial"/>
          <w:i w:val="0"/>
          <w:iCs w:val="0"/>
          <w:sz w:val="18"/>
        </w:rPr>
        <w:t>require __DIR__ . '/../components/data_table.php';</w:t>
      </w:r>
      <w:r>
        <w:rPr>
          <w:rFonts w:hint="default" w:ascii="Arial" w:hAnsi="Arial" w:cs="Arial"/>
          <w:i w:val="0"/>
          <w:iCs w:val="0"/>
          <w:sz w:val="18"/>
        </w:rPr>
        <w:br w:type="textWrapping"/>
      </w:r>
      <w:r>
        <w:rPr>
          <w:rFonts w:hint="default" w:ascii="Arial" w:hAnsi="Arial" w:cs="Arial"/>
          <w:i w:val="0"/>
          <w:iCs w:val="0"/>
          <w:sz w:val="18"/>
        </w:rPr>
        <w:t>?&gt;</w:t>
      </w:r>
      <w:r>
        <w:rPr>
          <w:rFonts w:hint="default" w:ascii="Arial" w:hAnsi="Arial" w:cs="Arial"/>
          <w:i w:val="0"/>
          <w:iCs w:val="0"/>
          <w:sz w:val="18"/>
        </w:rPr>
        <w:br w:type="textWrapping"/>
      </w:r>
      <w:r>
        <w:rPr>
          <w:rFonts w:hint="default" w:ascii="Arial" w:hAnsi="Arial" w:cs="Arial"/>
          <w:i w:val="0"/>
          <w:iCs w:val="0"/>
          <w:sz w:val="18"/>
        </w:rPr>
        <w:t>&lt;/div&gt;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 DOSE LOG --&gt;</w:t>
      </w:r>
      <w:r>
        <w:rPr>
          <w:rFonts w:hint="default" w:ascii="Arial" w:hAnsi="Arial" w:cs="Arial"/>
          <w:i w:val="0"/>
          <w:iCs w:val="0"/>
          <w:sz w:val="18"/>
        </w:rPr>
        <w:br w:type="textWrapping"/>
      </w:r>
      <w:r>
        <w:rPr>
          <w:rFonts w:hint="default" w:ascii="Arial" w:hAnsi="Arial" w:cs="Arial"/>
          <w:i w:val="0"/>
          <w:iCs w:val="0"/>
          <w:sz w:val="18"/>
        </w:rPr>
        <w:t>&lt;div id="sec-dose-log" class="section-panel"&gt;</w:t>
      </w:r>
      <w:r>
        <w:rPr>
          <w:rFonts w:hint="default" w:ascii="Arial" w:hAnsi="Arial" w:cs="Arial"/>
          <w:i w:val="0"/>
          <w:iCs w:val="0"/>
          <w:sz w:val="18"/>
        </w:rPr>
        <w:br w:type="textWrapping"/>
      </w: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t>$data        = $medLogs ?? [];</w:t>
      </w:r>
      <w:r>
        <w:rPr>
          <w:rFonts w:hint="default" w:ascii="Arial" w:hAnsi="Arial" w:cs="Arial"/>
          <w:i w:val="0"/>
          <w:iCs w:val="0"/>
          <w:sz w:val="18"/>
        </w:rPr>
        <w:br w:type="textWrapping"/>
      </w:r>
      <w:r>
        <w:rPr>
          <w:rFonts w:hint="default" w:ascii="Arial" w:hAnsi="Arial" w:cs="Arial"/>
          <w:i w:val="0"/>
          <w:iCs w:val="0"/>
          <w:sz w:val="18"/>
        </w:rPr>
        <w:t>$headers     = ['Medication', 'Dosage', 'Administered At', 'Notes', 'Given By'];</w:t>
      </w:r>
      <w:r>
        <w:rPr>
          <w:rFonts w:hint="default" w:ascii="Arial" w:hAnsi="Arial" w:cs="Arial"/>
          <w:i w:val="0"/>
          <w:iCs w:val="0"/>
          <w:sz w:val="18"/>
        </w:rPr>
        <w:br w:type="textWrapping"/>
      </w:r>
      <w:r>
        <w:rPr>
          <w:rFonts w:hint="default" w:ascii="Arial" w:hAnsi="Arial" w:cs="Arial"/>
          <w:i w:val="0"/>
          <w:iCs w:val="0"/>
          <w:sz w:val="18"/>
        </w:rPr>
        <w:t>$tableTitle  = 'Dose Log';</w:t>
      </w:r>
      <w:r>
        <w:rPr>
          <w:rFonts w:hint="default" w:ascii="Arial" w:hAnsi="Arial" w:cs="Arial"/>
          <w:i w:val="0"/>
          <w:iCs w:val="0"/>
          <w:sz w:val="18"/>
        </w:rPr>
        <w:br w:type="textWrapping"/>
      </w:r>
      <w:r>
        <w:rPr>
          <w:rFonts w:hint="default" w:ascii="Arial" w:hAnsi="Arial" w:cs="Arial"/>
          <w:i w:val="0"/>
          <w:iCs w:val="0"/>
          <w:sz w:val="18"/>
        </w:rPr>
        <w:t>$tableAction = null;</w:t>
      </w:r>
      <w:r>
        <w:rPr>
          <w:rFonts w:hint="default" w:ascii="Arial" w:hAnsi="Arial" w:cs="Arial"/>
          <w:i w:val="0"/>
          <w:iCs w:val="0"/>
          <w:sz w:val="18"/>
        </w:rPr>
        <w:br w:type="textWrapping"/>
      </w:r>
      <w:r>
        <w:rPr>
          <w:rFonts w:hint="default" w:ascii="Arial" w:hAnsi="Arial" w:cs="Arial"/>
          <w:i w:val="0"/>
          <w:iCs w:val="0"/>
          <w:sz w:val="18"/>
        </w:rPr>
        <w:t>$renderRow   = function ($log) { ob_start(); ?&gt;</w:t>
      </w:r>
      <w:r>
        <w:rPr>
          <w:rFonts w:hint="default" w:ascii="Arial" w:hAnsi="Arial" w:cs="Arial"/>
          <w:i w:val="0"/>
          <w:iCs w:val="0"/>
          <w:sz w:val="18"/>
        </w:rPr>
        <w:br w:type="textWrapping"/>
      </w:r>
      <w:r>
        <w:rPr>
          <w:rFonts w:hint="default" w:ascii="Arial" w:hAnsi="Arial" w:cs="Arial"/>
          <w:i w:val="0"/>
          <w:iCs w:val="0"/>
          <w:sz w:val="18"/>
        </w:rPr>
        <w:t xml:space="preserve">  &lt;tr&gt;</w:t>
      </w:r>
      <w:r>
        <w:rPr>
          <w:rFonts w:hint="default" w:ascii="Arial" w:hAnsi="Arial" w:cs="Arial"/>
          <w:i w:val="0"/>
          <w:iCs w:val="0"/>
          <w:sz w:val="18"/>
        </w:rPr>
        <w:br w:type="textWrapping"/>
      </w:r>
      <w:r>
        <w:rPr>
          <w:rFonts w:hint="default" w:ascii="Arial" w:hAnsi="Arial" w:cs="Arial"/>
          <w:i w:val="0"/>
          <w:iCs w:val="0"/>
          <w:sz w:val="18"/>
        </w:rPr>
        <w:t xml:space="preserve">    &lt;td&gt;&lt;strong&gt;&lt;?= esc($log-&gt;medication_name) ?&gt;&lt;/strong&gt;&lt;/td&gt;</w:t>
      </w:r>
      <w:r>
        <w:rPr>
          <w:rFonts w:hint="default" w:ascii="Arial" w:hAnsi="Arial" w:cs="Arial"/>
          <w:i w:val="0"/>
          <w:iCs w:val="0"/>
          <w:sz w:val="18"/>
        </w:rPr>
        <w:br w:type="textWrapping"/>
      </w:r>
      <w:r>
        <w:rPr>
          <w:rFonts w:hint="default" w:ascii="Arial" w:hAnsi="Arial" w:cs="Arial"/>
          <w:i w:val="0"/>
          <w:iCs w:val="0"/>
          <w:sz w:val="18"/>
        </w:rPr>
        <w:t xml:space="preserve">    &lt;td&gt;&lt;?= esc($log-&gt;dosage) ?&gt;&lt;/td&gt;</w:t>
      </w:r>
      <w:r>
        <w:rPr>
          <w:rFonts w:hint="default" w:ascii="Arial" w:hAnsi="Arial" w:cs="Arial"/>
          <w:i w:val="0"/>
          <w:iCs w:val="0"/>
          <w:sz w:val="18"/>
        </w:rPr>
        <w:br w:type="textWrapping"/>
      </w:r>
      <w:r>
        <w:rPr>
          <w:rFonts w:hint="default" w:ascii="Arial" w:hAnsi="Arial" w:cs="Arial"/>
          <w:i w:val="0"/>
          <w:iCs w:val="0"/>
          <w:sz w:val="18"/>
        </w:rPr>
        <w:t xml:space="preserve">    &lt;td&gt;&lt;?= date('d M Y, H:i', strtotime($log-&gt;administered_at)) ?&gt;&lt;/td&gt;</w:t>
      </w:r>
      <w:r>
        <w:rPr>
          <w:rFonts w:hint="default" w:ascii="Arial" w:hAnsi="Arial" w:cs="Arial"/>
          <w:i w:val="0"/>
          <w:iCs w:val="0"/>
          <w:sz w:val="18"/>
        </w:rPr>
        <w:br w:type="textWrapping"/>
      </w:r>
      <w:r>
        <w:rPr>
          <w:rFonts w:hint="default" w:ascii="Arial" w:hAnsi="Arial" w:cs="Arial"/>
          <w:i w:val="0"/>
          <w:iCs w:val="0"/>
          <w:sz w:val="18"/>
        </w:rPr>
        <w:t xml:space="preserve">    &lt;td&gt;&lt;?= esc($log-&gt;notes ?? '—') ?&gt;&lt;/td&gt;</w:t>
      </w:r>
      <w:r>
        <w:rPr>
          <w:rFonts w:hint="default" w:ascii="Arial" w:hAnsi="Arial" w:cs="Arial"/>
          <w:i w:val="0"/>
          <w:iCs w:val="0"/>
          <w:sz w:val="18"/>
        </w:rPr>
        <w:br w:type="textWrapping"/>
      </w:r>
      <w:r>
        <w:rPr>
          <w:rFonts w:hint="default" w:ascii="Arial" w:hAnsi="Arial" w:cs="Arial"/>
          <w:i w:val="0"/>
          <w:iCs w:val="0"/>
          <w:sz w:val="18"/>
        </w:rPr>
        <w:t xml:space="preserve">    &lt;td&gt;&lt;?= esc($log-&gt;administered_by_name ?? 'Nurse') ?&gt;&lt;/td&gt;</w:t>
      </w:r>
      <w:r>
        <w:rPr>
          <w:rFonts w:hint="default" w:ascii="Arial" w:hAnsi="Arial" w:cs="Arial"/>
          <w:i w:val="0"/>
          <w:iCs w:val="0"/>
          <w:sz w:val="18"/>
        </w:rPr>
        <w:br w:type="textWrapping"/>
      </w:r>
      <w:r>
        <w:rPr>
          <w:rFonts w:hint="default" w:ascii="Arial" w:hAnsi="Arial" w:cs="Arial"/>
          <w:i w:val="0"/>
          <w:iCs w:val="0"/>
          <w:sz w:val="18"/>
        </w:rPr>
        <w:t xml:space="preserve">  &lt;/tr&gt;</w:t>
      </w:r>
      <w:r>
        <w:rPr>
          <w:rFonts w:hint="default" w:ascii="Arial" w:hAnsi="Arial" w:cs="Arial"/>
          <w:i w:val="0"/>
          <w:iCs w:val="0"/>
          <w:sz w:val="18"/>
        </w:rPr>
        <w:br w:type="textWrapping"/>
      </w:r>
      <w:r>
        <w:rPr>
          <w:rFonts w:hint="default" w:ascii="Arial" w:hAnsi="Arial" w:cs="Arial"/>
          <w:i w:val="0"/>
          <w:iCs w:val="0"/>
          <w:sz w:val="18"/>
        </w:rPr>
        <w:t>&lt;?php return ob_get_clean(); };</w:t>
      </w:r>
      <w:r>
        <w:rPr>
          <w:rFonts w:hint="default" w:ascii="Arial" w:hAnsi="Arial" w:cs="Arial"/>
          <w:i w:val="0"/>
          <w:iCs w:val="0"/>
          <w:sz w:val="18"/>
        </w:rPr>
        <w:br w:type="textWrapping"/>
      </w:r>
      <w:r>
        <w:rPr>
          <w:rFonts w:hint="default" w:ascii="Arial" w:hAnsi="Arial" w:cs="Arial"/>
          <w:i w:val="0"/>
          <w:iCs w:val="0"/>
          <w:sz w:val="18"/>
        </w:rPr>
        <w:t>$emptyMessage = 'No doses logged yet.';</w:t>
      </w:r>
      <w:r>
        <w:rPr>
          <w:rFonts w:hint="default" w:ascii="Arial" w:hAnsi="Arial" w:cs="Arial"/>
          <w:i w:val="0"/>
          <w:iCs w:val="0"/>
          <w:sz w:val="18"/>
        </w:rPr>
        <w:br w:type="textWrapping"/>
      </w:r>
      <w:r>
        <w:rPr>
          <w:rFonts w:hint="default" w:ascii="Arial" w:hAnsi="Arial" w:cs="Arial"/>
          <w:i w:val="0"/>
          <w:iCs w:val="0"/>
          <w:sz w:val="18"/>
        </w:rPr>
        <w:t>require __DIR__ . '/../components/data_table.php';</w:t>
      </w:r>
      <w:r>
        <w:rPr>
          <w:rFonts w:hint="default" w:ascii="Arial" w:hAnsi="Arial" w:cs="Arial"/>
          <w:i w:val="0"/>
          <w:iCs w:val="0"/>
          <w:sz w:val="18"/>
        </w:rPr>
        <w:br w:type="textWrapping"/>
      </w:r>
      <w:r>
        <w:rPr>
          <w:rFonts w:hint="default" w:ascii="Arial" w:hAnsi="Arial" w:cs="Arial"/>
          <w:i w:val="0"/>
          <w:iCs w:val="0"/>
          <w:sz w:val="18"/>
        </w:rPr>
        <w:t>?&gt;</w:t>
      </w:r>
      <w:r>
        <w:rPr>
          <w:rFonts w:hint="default" w:ascii="Arial" w:hAnsi="Arial" w:cs="Arial"/>
          <w:i w:val="0"/>
          <w:iCs w:val="0"/>
          <w:sz w:val="18"/>
        </w:rPr>
        <w:br w:type="textWrapping"/>
      </w:r>
      <w:r>
        <w:rPr>
          <w:rFonts w:hint="default" w:ascii="Arial" w:hAnsi="Arial" w:cs="Arial"/>
          <w:i w:val="0"/>
          <w:iCs w:val="0"/>
          <w:sz w:val="18"/>
        </w:rPr>
        <w:t>&lt;/div&gt;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 HEALTH EVENTS --&gt;</w:t>
      </w:r>
      <w:r>
        <w:rPr>
          <w:rFonts w:hint="default" w:ascii="Arial" w:hAnsi="Arial" w:cs="Arial"/>
          <w:i w:val="0"/>
          <w:iCs w:val="0"/>
          <w:sz w:val="18"/>
        </w:rPr>
        <w:br w:type="textWrapping"/>
      </w:r>
      <w:r>
        <w:rPr>
          <w:rFonts w:hint="default" w:ascii="Arial" w:hAnsi="Arial" w:cs="Arial"/>
          <w:i w:val="0"/>
          <w:iCs w:val="0"/>
          <w:sz w:val="18"/>
        </w:rPr>
        <w:t>&lt;div id="sec-events" class="section-panel"&gt;</w:t>
      </w:r>
      <w:r>
        <w:rPr>
          <w:rFonts w:hint="default" w:ascii="Arial" w:hAnsi="Arial" w:cs="Arial"/>
          <w:i w:val="0"/>
          <w:iCs w:val="0"/>
          <w:sz w:val="18"/>
        </w:rPr>
        <w:br w:type="textWrapping"/>
      </w: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t>$data        = $healthEvents ?? [];</w:t>
      </w:r>
      <w:r>
        <w:rPr>
          <w:rFonts w:hint="default" w:ascii="Arial" w:hAnsi="Arial" w:cs="Arial"/>
          <w:i w:val="0"/>
          <w:iCs w:val="0"/>
          <w:sz w:val="18"/>
        </w:rPr>
        <w:br w:type="textWrapping"/>
      </w:r>
      <w:r>
        <w:rPr>
          <w:rFonts w:hint="default" w:ascii="Arial" w:hAnsi="Arial" w:cs="Arial"/>
          <w:i w:val="0"/>
          <w:iCs w:val="0"/>
          <w:sz w:val="18"/>
        </w:rPr>
        <w:t>$headers     = ['Severity', 'Description', 'Action Taken', 'Recorded At'];</w:t>
      </w:r>
      <w:r>
        <w:rPr>
          <w:rFonts w:hint="default" w:ascii="Arial" w:hAnsi="Arial" w:cs="Arial"/>
          <w:i w:val="0"/>
          <w:iCs w:val="0"/>
          <w:sz w:val="18"/>
        </w:rPr>
        <w:br w:type="textWrapping"/>
      </w:r>
      <w:r>
        <w:rPr>
          <w:rFonts w:hint="default" w:ascii="Arial" w:hAnsi="Arial" w:cs="Arial"/>
          <w:i w:val="0"/>
          <w:iCs w:val="0"/>
          <w:sz w:val="18"/>
        </w:rPr>
        <w:t>$tableTitle  = 'Health Events';</w:t>
      </w:r>
      <w:r>
        <w:rPr>
          <w:rFonts w:hint="default" w:ascii="Arial" w:hAnsi="Arial" w:cs="Arial"/>
          <w:i w:val="0"/>
          <w:iCs w:val="0"/>
          <w:sz w:val="18"/>
        </w:rPr>
        <w:br w:type="textWrapping"/>
      </w:r>
      <w:r>
        <w:rPr>
          <w:rFonts w:hint="default" w:ascii="Arial" w:hAnsi="Arial" w:cs="Arial"/>
          <w:i w:val="0"/>
          <w:iCs w:val="0"/>
          <w:sz w:val="18"/>
        </w:rPr>
        <w:t>$tableAction = '&lt;a href="' . ROOT . '/nurse/log_health_event?student_id=' . $student-&gt;id . '" class="btn btn-sm btn-warning"&gt;+ Log Event&lt;/a&gt;';</w:t>
      </w:r>
      <w:r>
        <w:rPr>
          <w:rFonts w:hint="default" w:ascii="Arial" w:hAnsi="Arial" w:cs="Arial"/>
          <w:i w:val="0"/>
          <w:iCs w:val="0"/>
          <w:sz w:val="18"/>
        </w:rPr>
        <w:br w:type="textWrapping"/>
      </w:r>
      <w:r>
        <w:rPr>
          <w:rFonts w:hint="default" w:ascii="Arial" w:hAnsi="Arial" w:cs="Arial"/>
          <w:i w:val="0"/>
          <w:iCs w:val="0"/>
          <w:sz w:val="18"/>
        </w:rPr>
        <w:t>$renderRow   = function ($event) {</w:t>
      </w:r>
      <w:r>
        <w:rPr>
          <w:rFonts w:hint="default" w:ascii="Arial" w:hAnsi="Arial" w:cs="Arial"/>
          <w:i w:val="0"/>
          <w:iCs w:val="0"/>
          <w:sz w:val="18"/>
        </w:rPr>
        <w:br w:type="textWrapping"/>
      </w:r>
      <w:r>
        <w:rPr>
          <w:rFonts w:hint="default" w:ascii="Arial" w:hAnsi="Arial" w:cs="Arial"/>
          <w:i w:val="0"/>
          <w:iCs w:val="0"/>
          <w:sz w:val="18"/>
        </w:rPr>
        <w:t xml:space="preserve">  $cls = match($event-&gt;severity) { 'high' =&gt; 'sev-high', 'medium' =&gt; 'sev-medium', 'low' =&gt; 'sev-low', default =&gt; '' };</w:t>
      </w:r>
      <w:r>
        <w:rPr>
          <w:rFonts w:hint="default" w:ascii="Arial" w:hAnsi="Arial" w:cs="Arial"/>
          <w:i w:val="0"/>
          <w:iCs w:val="0"/>
          <w:sz w:val="18"/>
        </w:rPr>
        <w:br w:type="textWrapping"/>
      </w:r>
      <w:r>
        <w:rPr>
          <w:rFonts w:hint="default" w:ascii="Arial" w:hAnsi="Arial" w:cs="Arial"/>
          <w:i w:val="0"/>
          <w:iCs w:val="0"/>
          <w:sz w:val="18"/>
        </w:rPr>
        <w:t xml:space="preserve">  ob_start(); ?&gt;</w:t>
      </w:r>
      <w:r>
        <w:rPr>
          <w:rFonts w:hint="default" w:ascii="Arial" w:hAnsi="Arial" w:cs="Arial"/>
          <w:i w:val="0"/>
          <w:iCs w:val="0"/>
          <w:sz w:val="18"/>
        </w:rPr>
        <w:br w:type="textWrapping"/>
      </w:r>
      <w:r>
        <w:rPr>
          <w:rFonts w:hint="default" w:ascii="Arial" w:hAnsi="Arial" w:cs="Arial"/>
          <w:i w:val="0"/>
          <w:iCs w:val="0"/>
          <w:sz w:val="18"/>
        </w:rPr>
        <w:t xml:space="preserve">  &lt;tr&gt;</w:t>
      </w:r>
      <w:r>
        <w:rPr>
          <w:rFonts w:hint="default" w:ascii="Arial" w:hAnsi="Arial" w:cs="Arial"/>
          <w:i w:val="0"/>
          <w:iCs w:val="0"/>
          <w:sz w:val="18"/>
        </w:rPr>
        <w:br w:type="textWrapping"/>
      </w:r>
      <w:r>
        <w:rPr>
          <w:rFonts w:hint="default" w:ascii="Arial" w:hAnsi="Arial" w:cs="Arial"/>
          <w:i w:val="0"/>
          <w:iCs w:val="0"/>
          <w:sz w:val="18"/>
        </w:rPr>
        <w:t xml:space="preserve">    &lt;td&gt;&lt;span class="severity-badge &lt;?= $cls ?&gt;"&gt;&lt;?= strtoupper(esc($event-&gt;severity)) ?&gt;&lt;/span&gt;&lt;/td&gt;</w:t>
      </w:r>
      <w:r>
        <w:rPr>
          <w:rFonts w:hint="default" w:ascii="Arial" w:hAnsi="Arial" w:cs="Arial"/>
          <w:i w:val="0"/>
          <w:iCs w:val="0"/>
          <w:sz w:val="18"/>
        </w:rPr>
        <w:br w:type="textWrapping"/>
      </w:r>
      <w:r>
        <w:rPr>
          <w:rFonts w:hint="default" w:ascii="Arial" w:hAnsi="Arial" w:cs="Arial"/>
          <w:i w:val="0"/>
          <w:iCs w:val="0"/>
          <w:sz w:val="18"/>
        </w:rPr>
        <w:t xml:space="preserve">    &lt;td&gt;&lt;?= esc($event-&gt;description) ?&gt;&lt;/td&gt;</w:t>
      </w:r>
      <w:r>
        <w:rPr>
          <w:rFonts w:hint="default" w:ascii="Arial" w:hAnsi="Arial" w:cs="Arial"/>
          <w:i w:val="0"/>
          <w:iCs w:val="0"/>
          <w:sz w:val="18"/>
        </w:rPr>
        <w:br w:type="textWrapping"/>
      </w:r>
      <w:r>
        <w:rPr>
          <w:rFonts w:hint="default" w:ascii="Arial" w:hAnsi="Arial" w:cs="Arial"/>
          <w:i w:val="0"/>
          <w:iCs w:val="0"/>
          <w:sz w:val="18"/>
        </w:rPr>
        <w:t xml:space="preserve">    &lt;td&gt;&lt;?= esc($event-&gt;action_taken ?? '—') ?&gt;&lt;/td&gt;</w:t>
      </w:r>
      <w:r>
        <w:rPr>
          <w:rFonts w:hint="default" w:ascii="Arial" w:hAnsi="Arial" w:cs="Arial"/>
          <w:i w:val="0"/>
          <w:iCs w:val="0"/>
          <w:sz w:val="18"/>
        </w:rPr>
        <w:br w:type="textWrapping"/>
      </w:r>
      <w:r>
        <w:rPr>
          <w:rFonts w:hint="default" w:ascii="Arial" w:hAnsi="Arial" w:cs="Arial"/>
          <w:i w:val="0"/>
          <w:iCs w:val="0"/>
          <w:sz w:val="18"/>
        </w:rPr>
        <w:t xml:space="preserve">    &lt;td&gt;&lt;?= date('d M Y, H:i', strtotime($event-&gt;recorded_at)) ?&gt;&lt;/td&gt;</w:t>
      </w:r>
      <w:r>
        <w:rPr>
          <w:rFonts w:hint="default" w:ascii="Arial" w:hAnsi="Arial" w:cs="Arial"/>
          <w:i w:val="0"/>
          <w:iCs w:val="0"/>
          <w:sz w:val="18"/>
        </w:rPr>
        <w:br w:type="textWrapping"/>
      </w:r>
      <w:r>
        <w:rPr>
          <w:rFonts w:hint="default" w:ascii="Arial" w:hAnsi="Arial" w:cs="Arial"/>
          <w:i w:val="0"/>
          <w:iCs w:val="0"/>
          <w:sz w:val="18"/>
        </w:rPr>
        <w:t xml:space="preserve">  &lt;/tr&gt;</w:t>
      </w:r>
      <w:r>
        <w:rPr>
          <w:rFonts w:hint="default" w:ascii="Arial" w:hAnsi="Arial" w:cs="Arial"/>
          <w:i w:val="0"/>
          <w:iCs w:val="0"/>
          <w:sz w:val="18"/>
        </w:rPr>
        <w:br w:type="textWrapping"/>
      </w:r>
      <w:r>
        <w:rPr>
          <w:rFonts w:hint="default" w:ascii="Arial" w:hAnsi="Arial" w:cs="Arial"/>
          <w:i w:val="0"/>
          <w:iCs w:val="0"/>
          <w:sz w:val="18"/>
        </w:rPr>
        <w:t>&lt;?php return ob_get_clean(); };</w:t>
      </w:r>
      <w:r>
        <w:rPr>
          <w:rFonts w:hint="default" w:ascii="Arial" w:hAnsi="Arial" w:cs="Arial"/>
          <w:i w:val="0"/>
          <w:iCs w:val="0"/>
          <w:sz w:val="18"/>
        </w:rPr>
        <w:br w:type="textWrapping"/>
      </w:r>
      <w:r>
        <w:rPr>
          <w:rFonts w:hint="default" w:ascii="Arial" w:hAnsi="Arial" w:cs="Arial"/>
          <w:i w:val="0"/>
          <w:iCs w:val="0"/>
          <w:sz w:val="18"/>
        </w:rPr>
        <w:t>$emptyMessage = 'No health events recorded.';</w:t>
      </w:r>
      <w:r>
        <w:rPr>
          <w:rFonts w:hint="default" w:ascii="Arial" w:hAnsi="Arial" w:cs="Arial"/>
          <w:i w:val="0"/>
          <w:iCs w:val="0"/>
          <w:sz w:val="18"/>
        </w:rPr>
        <w:br w:type="textWrapping"/>
      </w:r>
      <w:r>
        <w:rPr>
          <w:rFonts w:hint="default" w:ascii="Arial" w:hAnsi="Arial" w:cs="Arial"/>
          <w:i w:val="0"/>
          <w:iCs w:val="0"/>
          <w:sz w:val="18"/>
        </w:rPr>
        <w:t>require __DIR__ . '/../components/data_table.php';</w:t>
      </w:r>
      <w:r>
        <w:rPr>
          <w:rFonts w:hint="default" w:ascii="Arial" w:hAnsi="Arial" w:cs="Arial"/>
          <w:i w:val="0"/>
          <w:iCs w:val="0"/>
          <w:sz w:val="18"/>
        </w:rPr>
        <w:br w:type="textWrapping"/>
      </w:r>
      <w:r>
        <w:rPr>
          <w:rFonts w:hint="default" w:ascii="Arial" w:hAnsi="Arial" w:cs="Arial"/>
          <w:i w:val="0"/>
          <w:iCs w:val="0"/>
          <w:sz w:val="18"/>
        </w:rPr>
        <w:t>?&gt;</w:t>
      </w:r>
      <w:r>
        <w:rPr>
          <w:rFonts w:hint="default" w:ascii="Arial" w:hAnsi="Arial" w:cs="Arial"/>
          <w:i w:val="0"/>
          <w:iCs w:val="0"/>
          <w:sz w:val="18"/>
        </w:rPr>
        <w:br w:type="textWrapping"/>
      </w:r>
      <w:r>
        <w:rPr>
          <w:rFonts w:hint="default" w:ascii="Arial" w:hAnsi="Arial" w:cs="Arial"/>
          <w:i w:val="0"/>
          <w:iCs w:val="0"/>
          <w:sz w:val="18"/>
        </w:rPr>
        <w:t>&lt;/div&gt;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 HEALTH RECORDS --&gt;</w:t>
      </w:r>
      <w:r>
        <w:rPr>
          <w:rFonts w:hint="default" w:ascii="Arial" w:hAnsi="Arial" w:cs="Arial"/>
          <w:i w:val="0"/>
          <w:iCs w:val="0"/>
          <w:sz w:val="18"/>
        </w:rPr>
        <w:br w:type="textWrapping"/>
      </w:r>
      <w:r>
        <w:rPr>
          <w:rFonts w:hint="default" w:ascii="Arial" w:hAnsi="Arial" w:cs="Arial"/>
          <w:i w:val="0"/>
          <w:iCs w:val="0"/>
          <w:sz w:val="18"/>
        </w:rPr>
        <w:t>&lt;div id="sec-records" class="section-panel"&gt;</w:t>
      </w:r>
      <w:r>
        <w:rPr>
          <w:rFonts w:hint="default" w:ascii="Arial" w:hAnsi="Arial" w:cs="Arial"/>
          <w:i w:val="0"/>
          <w:iCs w:val="0"/>
          <w:sz w:val="18"/>
        </w:rPr>
        <w:br w:type="textWrapping"/>
      </w: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t>$data        = $healthRecords ?? [];</w:t>
      </w:r>
      <w:r>
        <w:rPr>
          <w:rFonts w:hint="default" w:ascii="Arial" w:hAnsi="Arial" w:cs="Arial"/>
          <w:i w:val="0"/>
          <w:iCs w:val="0"/>
          <w:sz w:val="18"/>
        </w:rPr>
        <w:br w:type="textWrapping"/>
      </w:r>
      <w:r>
        <w:rPr>
          <w:rFonts w:hint="default" w:ascii="Arial" w:hAnsi="Arial" w:cs="Arial"/>
          <w:i w:val="0"/>
          <w:iCs w:val="0"/>
          <w:sz w:val="18"/>
        </w:rPr>
        <w:t>$headers     = ['Type', 'Title', 'Description', 'Date'];</w:t>
      </w:r>
      <w:r>
        <w:rPr>
          <w:rFonts w:hint="default" w:ascii="Arial" w:hAnsi="Arial" w:cs="Arial"/>
          <w:i w:val="0"/>
          <w:iCs w:val="0"/>
          <w:sz w:val="18"/>
        </w:rPr>
        <w:br w:type="textWrapping"/>
      </w:r>
      <w:r>
        <w:rPr>
          <w:rFonts w:hint="default" w:ascii="Arial" w:hAnsi="Arial" w:cs="Arial"/>
          <w:i w:val="0"/>
          <w:iCs w:val="0"/>
          <w:sz w:val="18"/>
        </w:rPr>
        <w:t>$tableTitle  = 'Health Records';</w:t>
      </w:r>
      <w:r>
        <w:rPr>
          <w:rFonts w:hint="default" w:ascii="Arial" w:hAnsi="Arial" w:cs="Arial"/>
          <w:i w:val="0"/>
          <w:iCs w:val="0"/>
          <w:sz w:val="18"/>
        </w:rPr>
        <w:br w:type="textWrapping"/>
      </w:r>
      <w:r>
        <w:rPr>
          <w:rFonts w:hint="default" w:ascii="Arial" w:hAnsi="Arial" w:cs="Arial"/>
          <w:i w:val="0"/>
          <w:iCs w:val="0"/>
          <w:sz w:val="18"/>
        </w:rPr>
        <w:t>$tableAction = '&lt;a href="' . ROOT . '/nurse/add_health_record?student_id=' . $student-&gt;id . '" class="btn btn-sm btn-info"&gt;+ Add Record&lt;/a&gt;';</w:t>
      </w:r>
      <w:r>
        <w:rPr>
          <w:rFonts w:hint="default" w:ascii="Arial" w:hAnsi="Arial" w:cs="Arial"/>
          <w:i w:val="0"/>
          <w:iCs w:val="0"/>
          <w:sz w:val="18"/>
        </w:rPr>
        <w:br w:type="textWrapping"/>
      </w:r>
      <w:r>
        <w:rPr>
          <w:rFonts w:hint="default" w:ascii="Arial" w:hAnsi="Arial" w:cs="Arial"/>
          <w:i w:val="0"/>
          <w:iCs w:val="0"/>
          <w:sz w:val="18"/>
        </w:rPr>
        <w:t>$renderRow   = function ($record) { ob_start(); ?&gt;</w:t>
      </w:r>
      <w:r>
        <w:rPr>
          <w:rFonts w:hint="default" w:ascii="Arial" w:hAnsi="Arial" w:cs="Arial"/>
          <w:i w:val="0"/>
          <w:iCs w:val="0"/>
          <w:sz w:val="18"/>
        </w:rPr>
        <w:br w:type="textWrapping"/>
      </w:r>
      <w:r>
        <w:rPr>
          <w:rFonts w:hint="default" w:ascii="Arial" w:hAnsi="Arial" w:cs="Arial"/>
          <w:i w:val="0"/>
          <w:iCs w:val="0"/>
          <w:sz w:val="18"/>
        </w:rPr>
        <w:t xml:space="preserve">  &lt;tr&gt;</w:t>
      </w:r>
      <w:r>
        <w:rPr>
          <w:rFonts w:hint="default" w:ascii="Arial" w:hAnsi="Arial" w:cs="Arial"/>
          <w:i w:val="0"/>
          <w:iCs w:val="0"/>
          <w:sz w:val="18"/>
        </w:rPr>
        <w:br w:type="textWrapping"/>
      </w:r>
      <w:r>
        <w:rPr>
          <w:rFonts w:hint="default" w:ascii="Arial" w:hAnsi="Arial" w:cs="Arial"/>
          <w:i w:val="0"/>
          <w:iCs w:val="0"/>
          <w:sz w:val="18"/>
        </w:rPr>
        <w:t xml:space="preserve">    &lt;td&gt;&lt;span class="record-type-badge record-type-&lt;?= esc($record-&gt;record_type) ?&gt;"&gt;&lt;?= ucfirst(esc($record-&gt;record_type)) ?&gt;&lt;/span&gt;&lt;/td&gt;</w:t>
      </w:r>
      <w:r>
        <w:rPr>
          <w:rFonts w:hint="default" w:ascii="Arial" w:hAnsi="Arial" w:cs="Arial"/>
          <w:i w:val="0"/>
          <w:iCs w:val="0"/>
          <w:sz w:val="18"/>
        </w:rPr>
        <w:br w:type="textWrapping"/>
      </w:r>
      <w:r>
        <w:rPr>
          <w:rFonts w:hint="default" w:ascii="Arial" w:hAnsi="Arial" w:cs="Arial"/>
          <w:i w:val="0"/>
          <w:iCs w:val="0"/>
          <w:sz w:val="18"/>
        </w:rPr>
        <w:t xml:space="preserve">    &lt;td&gt;&lt;?= esc($record-&gt;title) ?&gt;&lt;/td&gt;</w:t>
      </w:r>
      <w:r>
        <w:rPr>
          <w:rFonts w:hint="default" w:ascii="Arial" w:hAnsi="Arial" w:cs="Arial"/>
          <w:i w:val="0"/>
          <w:iCs w:val="0"/>
          <w:sz w:val="18"/>
        </w:rPr>
        <w:br w:type="textWrapping"/>
      </w:r>
      <w:r>
        <w:rPr>
          <w:rFonts w:hint="default" w:ascii="Arial" w:hAnsi="Arial" w:cs="Arial"/>
          <w:i w:val="0"/>
          <w:iCs w:val="0"/>
          <w:sz w:val="18"/>
        </w:rPr>
        <w:t xml:space="preserve">    &lt;td&gt;&lt;?= esc($record-&gt;description ?? '—') ?&gt;&lt;/td&gt;</w:t>
      </w:r>
      <w:r>
        <w:rPr>
          <w:rFonts w:hint="default" w:ascii="Arial" w:hAnsi="Arial" w:cs="Arial"/>
          <w:i w:val="0"/>
          <w:iCs w:val="0"/>
          <w:sz w:val="18"/>
        </w:rPr>
        <w:br w:type="textWrapping"/>
      </w:r>
      <w:r>
        <w:rPr>
          <w:rFonts w:hint="default" w:ascii="Arial" w:hAnsi="Arial" w:cs="Arial"/>
          <w:i w:val="0"/>
          <w:iCs w:val="0"/>
          <w:sz w:val="18"/>
        </w:rPr>
        <w:t xml:space="preserve">    &lt;td&gt;&lt;?= date('d M Y', strtotime($record-&gt;recorded_at)) ?&gt;&lt;/td&gt;</w:t>
      </w:r>
      <w:r>
        <w:rPr>
          <w:rFonts w:hint="default" w:ascii="Arial" w:hAnsi="Arial" w:cs="Arial"/>
          <w:i w:val="0"/>
          <w:iCs w:val="0"/>
          <w:sz w:val="18"/>
        </w:rPr>
        <w:br w:type="textWrapping"/>
      </w:r>
      <w:r>
        <w:rPr>
          <w:rFonts w:hint="default" w:ascii="Arial" w:hAnsi="Arial" w:cs="Arial"/>
          <w:i w:val="0"/>
          <w:iCs w:val="0"/>
          <w:sz w:val="18"/>
        </w:rPr>
        <w:t xml:space="preserve">  &lt;/tr&gt;</w:t>
      </w:r>
      <w:r>
        <w:rPr>
          <w:rFonts w:hint="default" w:ascii="Arial" w:hAnsi="Arial" w:cs="Arial"/>
          <w:i w:val="0"/>
          <w:iCs w:val="0"/>
          <w:sz w:val="18"/>
        </w:rPr>
        <w:br w:type="textWrapping"/>
      </w:r>
      <w:r>
        <w:rPr>
          <w:rFonts w:hint="default" w:ascii="Arial" w:hAnsi="Arial" w:cs="Arial"/>
          <w:i w:val="0"/>
          <w:iCs w:val="0"/>
          <w:sz w:val="18"/>
        </w:rPr>
        <w:t>&lt;?php return ob_get_clean(); };</w:t>
      </w:r>
      <w:r>
        <w:rPr>
          <w:rFonts w:hint="default" w:ascii="Arial" w:hAnsi="Arial" w:cs="Arial"/>
          <w:i w:val="0"/>
          <w:iCs w:val="0"/>
          <w:sz w:val="18"/>
        </w:rPr>
        <w:br w:type="textWrapping"/>
      </w:r>
      <w:r>
        <w:rPr>
          <w:rFonts w:hint="default" w:ascii="Arial" w:hAnsi="Arial" w:cs="Arial"/>
          <w:i w:val="0"/>
          <w:iCs w:val="0"/>
          <w:sz w:val="18"/>
        </w:rPr>
        <w:t>$emptyMessage = 'No health records on file.';</w:t>
      </w:r>
      <w:r>
        <w:rPr>
          <w:rFonts w:hint="default" w:ascii="Arial" w:hAnsi="Arial" w:cs="Arial"/>
          <w:i w:val="0"/>
          <w:iCs w:val="0"/>
          <w:sz w:val="18"/>
        </w:rPr>
        <w:br w:type="textWrapping"/>
      </w:r>
      <w:r>
        <w:rPr>
          <w:rFonts w:hint="default" w:ascii="Arial" w:hAnsi="Arial" w:cs="Arial"/>
          <w:i w:val="0"/>
          <w:iCs w:val="0"/>
          <w:sz w:val="18"/>
        </w:rPr>
        <w:t>require __DIR__ . '/../components/data_table.php';</w:t>
      </w:r>
      <w:r>
        <w:rPr>
          <w:rFonts w:hint="default" w:ascii="Arial" w:hAnsi="Arial" w:cs="Arial"/>
          <w:i w:val="0"/>
          <w:iCs w:val="0"/>
          <w:sz w:val="18"/>
        </w:rPr>
        <w:br w:type="textWrapping"/>
      </w:r>
      <w:r>
        <w:rPr>
          <w:rFonts w:hint="default" w:ascii="Arial" w:hAnsi="Arial" w:cs="Arial"/>
          <w:i w:val="0"/>
          <w:iCs w:val="0"/>
          <w:sz w:val="18"/>
        </w:rPr>
        <w:t>?&gt;</w:t>
      </w:r>
      <w:r>
        <w:rPr>
          <w:rFonts w:hint="default" w:ascii="Arial" w:hAnsi="Arial" w:cs="Arial"/>
          <w:i w:val="0"/>
          <w:iCs w:val="0"/>
          <w:sz w:val="18"/>
        </w:rPr>
        <w:br w:type="textWrapping"/>
      </w:r>
      <w:r>
        <w:rPr>
          <w:rFonts w:hint="default" w:ascii="Arial" w:hAnsi="Arial" w:cs="Arial"/>
          <w:i w:val="0"/>
          <w:iCs w:val="0"/>
          <w:sz w:val="18"/>
        </w:rPr>
        <w:t>&lt;/div&gt;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&lt;script src="&lt;?= ROOT ?&gt;/public/assets/js/display-student.js"&gt;&lt;/script&gt;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&lt;?php require_once __DIR__ . '/../layouts/footer.php'; ?&gt;</w:t>
      </w:r>
      <w:r>
        <w:rPr>
          <w:rFonts w:hint="default" w:ascii="Arial" w:hAnsi="Arial" w:cs="Arial"/>
          <w:i w:val="0"/>
          <w:iCs w:val="0"/>
          <w:sz w:val="18"/>
        </w:rPr>
        <w:br w:type="textWrapping"/>
      </w:r>
    </w:p>
    <w:p w14:paraId="0487632B">
      <w:pPr>
        <w:rPr>
          <w:rFonts w:hint="default" w:ascii="Arial" w:hAnsi="Arial" w:cs="Arial"/>
          <w:i w:val="0"/>
          <w:iCs w:val="0"/>
        </w:rPr>
      </w:pPr>
      <w:r>
        <w:rPr>
          <w:rFonts w:hint="default" w:ascii="Arial" w:hAnsi="Arial" w:cs="Arial"/>
          <w:i w:val="0"/>
          <w:iCs w:val="0"/>
        </w:rPr>
        <w:br w:type="page"/>
      </w:r>
    </w:p>
    <w:p w14:paraId="61C72544">
      <w:pPr>
        <w:pStyle w:val="3"/>
        <w:rPr>
          <w:rFonts w:hint="default" w:ascii="Arial" w:hAnsi="Arial" w:cs="Arial"/>
          <w:i w:val="0"/>
          <w:iCs w:val="0"/>
        </w:rPr>
      </w:pPr>
      <w:r>
        <w:rPr>
          <w:rFonts w:hint="default" w:ascii="Arial" w:hAnsi="Arial" w:cs="Arial"/>
          <w:i w:val="0"/>
          <w:iCs w:val="0"/>
        </w:rPr>
        <w:t>app\views\nurse\health-records.php</w:t>
      </w:r>
    </w:p>
    <w:p w14:paraId="2B706619">
      <w:pPr>
        <w:pStyle w:val="156"/>
        <w:rPr>
          <w:rFonts w:hint="default" w:ascii="Arial" w:hAnsi="Arial" w:cs="Arial"/>
          <w:i w:val="0"/>
          <w:iCs w:val="0"/>
        </w:rPr>
      </w:pP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t>// LOAD CONFIG FIRST - BEFORE ANYTHING ELSE</w:t>
      </w:r>
      <w:r>
        <w:rPr>
          <w:rFonts w:hint="default" w:ascii="Arial" w:hAnsi="Arial" w:cs="Arial"/>
          <w:i w:val="0"/>
          <w:iCs w:val="0"/>
          <w:sz w:val="18"/>
        </w:rPr>
        <w:br w:type="textWrapping"/>
      </w:r>
      <w:r>
        <w:rPr>
          <w:rFonts w:hint="default" w:ascii="Arial" w:hAnsi="Arial" w:cs="Arial"/>
          <w:i w:val="0"/>
          <w:iCs w:val="0"/>
          <w:sz w:val="18"/>
        </w:rPr>
        <w:t>require_once __DIR__ . '/../../core/config.php';</w:t>
      </w:r>
      <w:r>
        <w:rPr>
          <w:rFonts w:hint="default" w:ascii="Arial" w:hAnsi="Arial" w:cs="Arial"/>
          <w:i w:val="0"/>
          <w:iCs w:val="0"/>
          <w:sz w:val="18"/>
        </w:rPr>
        <w:br w:type="textWrapping"/>
      </w:r>
      <w:r>
        <w:rPr>
          <w:rFonts w:hint="default" w:ascii="Arial" w:hAnsi="Arial" w:cs="Arial"/>
          <w:i w:val="0"/>
          <w:iCs w:val="0"/>
          <w:sz w:val="18"/>
        </w:rPr>
        <w:t>require_once __DIR__ . '/../../core/functions.php';</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$pageTitle    = 'Health Records';</w:t>
      </w:r>
      <w:r>
        <w:rPr>
          <w:rFonts w:hint="default" w:ascii="Arial" w:hAnsi="Arial" w:cs="Arial"/>
          <w:i w:val="0"/>
          <w:iCs w:val="0"/>
          <w:sz w:val="18"/>
        </w:rPr>
        <w:br w:type="textWrapping"/>
      </w:r>
      <w:r>
        <w:rPr>
          <w:rFonts w:hint="default" w:ascii="Arial" w:hAnsi="Arial" w:cs="Arial"/>
          <w:i w:val="0"/>
          <w:iCs w:val="0"/>
          <w:sz w:val="18"/>
        </w:rPr>
        <w:t>$pageHeading  = 'Health Records';</w:t>
      </w:r>
      <w:r>
        <w:rPr>
          <w:rFonts w:hint="default" w:ascii="Arial" w:hAnsi="Arial" w:cs="Arial"/>
          <w:i w:val="0"/>
          <w:iCs w:val="0"/>
          <w:sz w:val="18"/>
        </w:rPr>
        <w:br w:type="textWrapping"/>
      </w:r>
      <w:r>
        <w:rPr>
          <w:rFonts w:hint="default" w:ascii="Arial" w:hAnsi="Arial" w:cs="Arial"/>
          <w:i w:val="0"/>
          <w:iCs w:val="0"/>
          <w:sz w:val="18"/>
        </w:rPr>
        <w:t>$activePage   = 'health-records';</w:t>
      </w:r>
      <w:r>
        <w:rPr>
          <w:rFonts w:hint="default" w:ascii="Arial" w:hAnsi="Arial" w:cs="Arial"/>
          <w:i w:val="0"/>
          <w:iCs w:val="0"/>
          <w:sz w:val="18"/>
        </w:rPr>
        <w:br w:type="textWrapping"/>
      </w:r>
      <w:r>
        <w:rPr>
          <w:rFonts w:hint="default" w:ascii="Arial" w:hAnsi="Arial" w:cs="Arial"/>
          <w:i w:val="0"/>
          <w:iCs w:val="0"/>
          <w:sz w:val="18"/>
        </w:rPr>
        <w:t>$topbarActions = '&lt;a href="' . ROOT . '/nurse/add_health_record"&gt;&lt;button class="btn btn-primary"&gt;Add Record&lt;/button&gt;&lt;/a&gt;';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require_once __DIR__ . '/../layouts/header.php';</w:t>
      </w:r>
      <w:r>
        <w:rPr>
          <w:rFonts w:hint="default" w:ascii="Arial" w:hAnsi="Arial" w:cs="Arial"/>
          <w:i w:val="0"/>
          <w:iCs w:val="0"/>
          <w:sz w:val="18"/>
        </w:rPr>
        <w:br w:type="textWrapping"/>
      </w:r>
      <w:r>
        <w:rPr>
          <w:rFonts w:hint="default" w:ascii="Arial" w:hAnsi="Arial" w:cs="Arial"/>
          <w:i w:val="0"/>
          <w:iCs w:val="0"/>
          <w:sz w:val="18"/>
        </w:rPr>
        <w:t>require_once __DIR__ . '/../components/alert.php';</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All variables passed from NurseController::health_records()</w:t>
      </w:r>
      <w:r>
        <w:rPr>
          <w:rFonts w:hint="default" w:ascii="Arial" w:hAnsi="Arial" w:cs="Arial"/>
          <w:i w:val="0"/>
          <w:iCs w:val="0"/>
          <w:sz w:val="18"/>
        </w:rPr>
        <w:br w:type="textWrapping"/>
      </w:r>
      <w:r>
        <w:rPr>
          <w:rFonts w:hint="default" w:ascii="Arial" w:hAnsi="Arial" w:cs="Arial"/>
          <w:i w:val="0"/>
          <w:iCs w:val="0"/>
          <w:sz w:val="18"/>
        </w:rPr>
        <w:t>$healthRecords = $healthRecords ?? [];</w:t>
      </w:r>
      <w:r>
        <w:rPr>
          <w:rFonts w:hint="default" w:ascii="Arial" w:hAnsi="Arial" w:cs="Arial"/>
          <w:i w:val="0"/>
          <w:iCs w:val="0"/>
          <w:sz w:val="18"/>
        </w:rPr>
        <w:br w:type="textWrapping"/>
      </w:r>
      <w:r>
        <w:rPr>
          <w:rFonts w:hint="default" w:ascii="Arial" w:hAnsi="Arial" w:cs="Arial"/>
          <w:i w:val="0"/>
          <w:iCs w:val="0"/>
          <w:sz w:val="18"/>
        </w:rPr>
        <w:t>?&gt;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 Health Records Table --&gt;</w:t>
      </w:r>
      <w:r>
        <w:rPr>
          <w:rFonts w:hint="default" w:ascii="Arial" w:hAnsi="Arial" w:cs="Arial"/>
          <w:i w:val="0"/>
          <w:iCs w:val="0"/>
          <w:sz w:val="18"/>
        </w:rPr>
        <w:br w:type="textWrapping"/>
      </w: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t>$tableData = [];</w:t>
      </w:r>
      <w:r>
        <w:rPr>
          <w:rFonts w:hint="default" w:ascii="Arial" w:hAnsi="Arial" w:cs="Arial"/>
          <w:i w:val="0"/>
          <w:iCs w:val="0"/>
          <w:sz w:val="18"/>
        </w:rPr>
        <w:br w:type="textWrapping"/>
      </w:r>
      <w:r>
        <w:rPr>
          <w:rFonts w:hint="default" w:ascii="Arial" w:hAnsi="Arial" w:cs="Arial"/>
          <w:i w:val="0"/>
          <w:iCs w:val="0"/>
          <w:sz w:val="18"/>
        </w:rPr>
        <w:t>foreach ($healthRecords as $record) {</w:t>
      </w:r>
      <w:r>
        <w:rPr>
          <w:rFonts w:hint="default" w:ascii="Arial" w:hAnsi="Arial" w:cs="Arial"/>
          <w:i w:val="0"/>
          <w:iCs w:val="0"/>
          <w:sz w:val="18"/>
        </w:rPr>
        <w:br w:type="textWrapping"/>
      </w:r>
      <w:r>
        <w:rPr>
          <w:rFonts w:hint="default" w:ascii="Arial" w:hAnsi="Arial" w:cs="Arial"/>
          <w:i w:val="0"/>
          <w:iCs w:val="0"/>
          <w:sz w:val="18"/>
        </w:rPr>
        <w:t xml:space="preserve">    $tableData[] = [</w:t>
      </w:r>
      <w:r>
        <w:rPr>
          <w:rFonts w:hint="default" w:ascii="Arial" w:hAnsi="Arial" w:cs="Arial"/>
          <w:i w:val="0"/>
          <w:iCs w:val="0"/>
          <w:sz w:val="18"/>
        </w:rPr>
        <w:br w:type="textWrapping"/>
      </w:r>
      <w:r>
        <w:rPr>
          <w:rFonts w:hint="default" w:ascii="Arial" w:hAnsi="Arial" w:cs="Arial"/>
          <w:i w:val="0"/>
          <w:iCs w:val="0"/>
          <w:sz w:val="18"/>
        </w:rPr>
        <w:t xml:space="preserve">        ($record-&gt;student_first_name ?? '') . ' ' . ($record-&gt;student_last_name ?? ''),</w:t>
      </w:r>
      <w:r>
        <w:rPr>
          <w:rFonts w:hint="default" w:ascii="Arial" w:hAnsi="Arial" w:cs="Arial"/>
          <w:i w:val="0"/>
          <w:iCs w:val="0"/>
          <w:sz w:val="18"/>
        </w:rPr>
        <w:br w:type="textWrapping"/>
      </w:r>
      <w:r>
        <w:rPr>
          <w:rFonts w:hint="default" w:ascii="Arial" w:hAnsi="Arial" w:cs="Arial"/>
          <w:i w:val="0"/>
          <w:iCs w:val="0"/>
          <w:sz w:val="18"/>
        </w:rPr>
        <w:t xml:space="preserve">        ucfirst($record-&gt;record_type ?? ''),</w:t>
      </w:r>
      <w:r>
        <w:rPr>
          <w:rFonts w:hint="default" w:ascii="Arial" w:hAnsi="Arial" w:cs="Arial"/>
          <w:i w:val="0"/>
          <w:iCs w:val="0"/>
          <w:sz w:val="18"/>
        </w:rPr>
        <w:br w:type="textWrapping"/>
      </w:r>
      <w:r>
        <w:rPr>
          <w:rFonts w:hint="default" w:ascii="Arial" w:hAnsi="Arial" w:cs="Arial"/>
          <w:i w:val="0"/>
          <w:iCs w:val="0"/>
          <w:sz w:val="18"/>
        </w:rPr>
        <w:t xml:space="preserve">        $record-&gt;title ?? '',</w:t>
      </w:r>
      <w:r>
        <w:rPr>
          <w:rFonts w:hint="default" w:ascii="Arial" w:hAnsi="Arial" w:cs="Arial"/>
          <w:i w:val="0"/>
          <w:iCs w:val="0"/>
          <w:sz w:val="18"/>
        </w:rPr>
        <w:br w:type="textWrapping"/>
      </w:r>
      <w:r>
        <w:rPr>
          <w:rFonts w:hint="default" w:ascii="Arial" w:hAnsi="Arial" w:cs="Arial"/>
          <w:i w:val="0"/>
          <w:iCs w:val="0"/>
          <w:sz w:val="18"/>
        </w:rPr>
        <w:t xml:space="preserve">        substr($record-&gt;description ?? '', 0, 50),</w:t>
      </w:r>
      <w:r>
        <w:rPr>
          <w:rFonts w:hint="default" w:ascii="Arial" w:hAnsi="Arial" w:cs="Arial"/>
          <w:i w:val="0"/>
          <w:iCs w:val="0"/>
          <w:sz w:val="18"/>
        </w:rPr>
        <w:br w:type="textWrapping"/>
      </w:r>
      <w:r>
        <w:rPr>
          <w:rFonts w:hint="default" w:ascii="Arial" w:hAnsi="Arial" w:cs="Arial"/>
          <w:i w:val="0"/>
          <w:iCs w:val="0"/>
          <w:sz w:val="18"/>
        </w:rPr>
        <w:t xml:space="preserve">        ($record-&gt;recorded_by_first_name ?? '') . ' ' . ($record-&gt;recorded_by_last_name ?? ''),</w:t>
      </w:r>
      <w:r>
        <w:rPr>
          <w:rFonts w:hint="default" w:ascii="Arial" w:hAnsi="Arial" w:cs="Arial"/>
          <w:i w:val="0"/>
          <w:iCs w:val="0"/>
          <w:sz w:val="18"/>
        </w:rPr>
        <w:br w:type="textWrapping"/>
      </w:r>
      <w:r>
        <w:rPr>
          <w:rFonts w:hint="default" w:ascii="Arial" w:hAnsi="Arial" w:cs="Arial"/>
          <w:i w:val="0"/>
          <w:iCs w:val="0"/>
          <w:sz w:val="18"/>
        </w:rPr>
        <w:t xml:space="preserve">        date('d-m-Y', strtotime($record-&gt;recorded_at ?? 'now'))</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renderTable(</w:t>
      </w:r>
      <w:r>
        <w:rPr>
          <w:rFonts w:hint="default" w:ascii="Arial" w:hAnsi="Arial" w:cs="Arial"/>
          <w:i w:val="0"/>
          <w:iCs w:val="0"/>
          <w:sz w:val="18"/>
        </w:rPr>
        <w:br w:type="textWrapping"/>
      </w:r>
      <w:r>
        <w:rPr>
          <w:rFonts w:hint="default" w:ascii="Arial" w:hAnsi="Arial" w:cs="Arial"/>
          <w:i w:val="0"/>
          <w:iCs w:val="0"/>
          <w:sz w:val="18"/>
        </w:rPr>
        <w:t xml:space="preserve">    'All Health Records',</w:t>
      </w:r>
      <w:r>
        <w:rPr>
          <w:rFonts w:hint="default" w:ascii="Arial" w:hAnsi="Arial" w:cs="Arial"/>
          <w:i w:val="0"/>
          <w:iCs w:val="0"/>
          <w:sz w:val="18"/>
        </w:rPr>
        <w:br w:type="textWrapping"/>
      </w:r>
      <w:r>
        <w:rPr>
          <w:rFonts w:hint="default" w:ascii="Arial" w:hAnsi="Arial" w:cs="Arial"/>
          <w:i w:val="0"/>
          <w:iCs w:val="0"/>
          <w:sz w:val="18"/>
        </w:rPr>
        <w:t xml:space="preserve">    ['Student', 'Type', 'Title', 'Description', 'Recorded By', 'Date'],</w:t>
      </w:r>
      <w:r>
        <w:rPr>
          <w:rFonts w:hint="default" w:ascii="Arial" w:hAnsi="Arial" w:cs="Arial"/>
          <w:i w:val="0"/>
          <w:iCs w:val="0"/>
          <w:sz w:val="18"/>
        </w:rPr>
        <w:br w:type="textWrapping"/>
      </w:r>
      <w:r>
        <w:rPr>
          <w:rFonts w:hint="default" w:ascii="Arial" w:hAnsi="Arial" w:cs="Arial"/>
          <w:i w:val="0"/>
          <w:iCs w:val="0"/>
          <w:sz w:val="18"/>
        </w:rPr>
        <w:t xml:space="preserve">    $tableData</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t>?&gt;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t>require_once __DIR__ . '/../layouts/footer.php';</w:t>
      </w:r>
      <w:r>
        <w:rPr>
          <w:rFonts w:hint="default" w:ascii="Arial" w:hAnsi="Arial" w:cs="Arial"/>
          <w:i w:val="0"/>
          <w:iCs w:val="0"/>
          <w:sz w:val="18"/>
        </w:rPr>
        <w:br w:type="textWrapping"/>
      </w:r>
      <w:r>
        <w:rPr>
          <w:rFonts w:hint="default" w:ascii="Arial" w:hAnsi="Arial" w:cs="Arial"/>
          <w:i w:val="0"/>
          <w:iCs w:val="0"/>
          <w:sz w:val="18"/>
        </w:rPr>
        <w:t>?&gt;</w:t>
      </w:r>
      <w:r>
        <w:rPr>
          <w:rFonts w:hint="default" w:ascii="Arial" w:hAnsi="Arial" w:cs="Arial"/>
          <w:i w:val="0"/>
          <w:iCs w:val="0"/>
          <w:sz w:val="18"/>
        </w:rPr>
        <w:br w:type="textWrapping"/>
      </w:r>
    </w:p>
    <w:p w14:paraId="0E9C8175">
      <w:pPr>
        <w:rPr>
          <w:rFonts w:hint="default" w:ascii="Arial" w:hAnsi="Arial" w:cs="Arial"/>
          <w:i w:val="0"/>
          <w:iCs w:val="0"/>
        </w:rPr>
      </w:pPr>
      <w:r>
        <w:rPr>
          <w:rFonts w:hint="default" w:ascii="Arial" w:hAnsi="Arial" w:cs="Arial"/>
          <w:i w:val="0"/>
          <w:iCs w:val="0"/>
        </w:rPr>
        <w:br w:type="page"/>
      </w:r>
    </w:p>
    <w:p w14:paraId="7B1C8B11">
      <w:pPr>
        <w:pStyle w:val="3"/>
        <w:rPr>
          <w:rFonts w:hint="default" w:ascii="Arial" w:hAnsi="Arial" w:cs="Arial"/>
          <w:i w:val="0"/>
          <w:iCs w:val="0"/>
        </w:rPr>
      </w:pPr>
      <w:r>
        <w:rPr>
          <w:rFonts w:hint="default" w:ascii="Arial" w:hAnsi="Arial" w:cs="Arial"/>
          <w:i w:val="0"/>
          <w:iCs w:val="0"/>
        </w:rPr>
        <w:t>app\views\nurse\log_dose.php</w:t>
      </w:r>
    </w:p>
    <w:p w14:paraId="23D429F9">
      <w:pPr>
        <w:pStyle w:val="156"/>
        <w:rPr>
          <w:rFonts w:hint="default" w:ascii="Arial" w:hAnsi="Arial" w:cs="Arial"/>
          <w:i w:val="0"/>
          <w:iCs w:val="0"/>
        </w:rPr>
      </w:pP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t>// LOAD CONFIG FIRST - BEFORE ANYTHING ELSE</w:t>
      </w:r>
      <w:r>
        <w:rPr>
          <w:rFonts w:hint="default" w:ascii="Arial" w:hAnsi="Arial" w:cs="Arial"/>
          <w:i w:val="0"/>
          <w:iCs w:val="0"/>
          <w:sz w:val="18"/>
        </w:rPr>
        <w:br w:type="textWrapping"/>
      </w:r>
      <w:r>
        <w:rPr>
          <w:rFonts w:hint="default" w:ascii="Arial" w:hAnsi="Arial" w:cs="Arial"/>
          <w:i w:val="0"/>
          <w:iCs w:val="0"/>
          <w:sz w:val="18"/>
        </w:rPr>
        <w:t>require_once __DIR__ . '/../../core/config.php';</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$pageTitle   = 'Log Dose';</w:t>
      </w:r>
      <w:r>
        <w:rPr>
          <w:rFonts w:hint="default" w:ascii="Arial" w:hAnsi="Arial" w:cs="Arial"/>
          <w:i w:val="0"/>
          <w:iCs w:val="0"/>
          <w:sz w:val="18"/>
        </w:rPr>
        <w:br w:type="textWrapping"/>
      </w:r>
      <w:r>
        <w:rPr>
          <w:rFonts w:hint="default" w:ascii="Arial" w:hAnsi="Arial" w:cs="Arial"/>
          <w:i w:val="0"/>
          <w:iCs w:val="0"/>
          <w:sz w:val="18"/>
        </w:rPr>
        <w:t>$pageHeading = 'Log Dose';</w:t>
      </w:r>
      <w:r>
        <w:rPr>
          <w:rFonts w:hint="default" w:ascii="Arial" w:hAnsi="Arial" w:cs="Arial"/>
          <w:i w:val="0"/>
          <w:iCs w:val="0"/>
          <w:sz w:val="18"/>
        </w:rPr>
        <w:br w:type="textWrapping"/>
      </w:r>
      <w:r>
        <w:rPr>
          <w:rFonts w:hint="default" w:ascii="Arial" w:hAnsi="Arial" w:cs="Arial"/>
          <w:i w:val="0"/>
          <w:iCs w:val="0"/>
          <w:sz w:val="18"/>
        </w:rPr>
        <w:t>$activePage  = 'medications';</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$topbarActions = '</w:t>
      </w:r>
      <w:r>
        <w:rPr>
          <w:rFonts w:hint="default" w:ascii="Arial" w:hAnsi="Arial" w:cs="Arial"/>
          <w:i w:val="0"/>
          <w:iCs w:val="0"/>
          <w:sz w:val="18"/>
        </w:rPr>
        <w:br w:type="textWrapping"/>
      </w:r>
      <w:r>
        <w:rPr>
          <w:rFonts w:hint="default" w:ascii="Arial" w:hAnsi="Arial" w:cs="Arial"/>
          <w:i w:val="0"/>
          <w:iCs w:val="0"/>
          <w:sz w:val="18"/>
        </w:rPr>
        <w:t>&lt;a href="' . ROOT . '/nurse/all_medications"&gt;&lt;button class="btn btn-primary"&gt;Back to Medications&lt;/button&gt;&lt;/a&gt;</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require_once __DIR__ . '/../layouts/header.php';</w:t>
      </w:r>
      <w:r>
        <w:rPr>
          <w:rFonts w:hint="default" w:ascii="Arial" w:hAnsi="Arial" w:cs="Arial"/>
          <w:i w:val="0"/>
          <w:iCs w:val="0"/>
          <w:sz w:val="18"/>
        </w:rPr>
        <w:br w:type="textWrapping"/>
      </w:r>
      <w:r>
        <w:rPr>
          <w:rFonts w:hint="default" w:ascii="Arial" w:hAnsi="Arial" w:cs="Arial"/>
          <w:i w:val="0"/>
          <w:iCs w:val="0"/>
          <w:sz w:val="18"/>
        </w:rPr>
        <w:t>require_once __DIR__ . '/../components/alert.php';</w:t>
      </w:r>
      <w:r>
        <w:rPr>
          <w:rFonts w:hint="default" w:ascii="Arial" w:hAnsi="Arial" w:cs="Arial"/>
          <w:i w:val="0"/>
          <w:iCs w:val="0"/>
          <w:sz w:val="18"/>
        </w:rPr>
        <w:br w:type="textWrapping"/>
      </w:r>
      <w:r>
        <w:rPr>
          <w:rFonts w:hint="default" w:ascii="Arial" w:hAnsi="Arial" w:cs="Arial"/>
          <w:i w:val="0"/>
          <w:iCs w:val="0"/>
          <w:sz w:val="18"/>
        </w:rPr>
        <w:t>?&gt;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&lt;div class="card"&gt;</w:t>
      </w:r>
      <w:r>
        <w:rPr>
          <w:rFonts w:hint="default" w:ascii="Arial" w:hAnsi="Arial" w:cs="Arial"/>
          <w:i w:val="0"/>
          <w:iCs w:val="0"/>
          <w:sz w:val="18"/>
        </w:rPr>
        <w:br w:type="textWrapping"/>
      </w:r>
      <w:r>
        <w:rPr>
          <w:rFonts w:hint="default" w:ascii="Arial" w:hAnsi="Arial" w:cs="Arial"/>
          <w:i w:val="0"/>
          <w:iCs w:val="0"/>
          <w:sz w:val="18"/>
        </w:rPr>
        <w:t xml:space="preserve">  &lt;div class="card-header"&gt;</w:t>
      </w:r>
      <w:r>
        <w:rPr>
          <w:rFonts w:hint="default" w:ascii="Arial" w:hAnsi="Arial" w:cs="Arial"/>
          <w:i w:val="0"/>
          <w:iCs w:val="0"/>
          <w:sz w:val="18"/>
        </w:rPr>
        <w:br w:type="textWrapping"/>
      </w:r>
      <w:r>
        <w:rPr>
          <w:rFonts w:hint="default" w:ascii="Arial" w:hAnsi="Arial" w:cs="Arial"/>
          <w:i w:val="0"/>
          <w:iCs w:val="0"/>
          <w:sz w:val="18"/>
        </w:rPr>
        <w:t xml:space="preserve">    &lt;h2&gt;Log Dose&lt;/h2&gt;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&lt;div class="card-body"&gt;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&lt;?php if (!$medication): ?&gt;</w:t>
      </w:r>
      <w:r>
        <w:rPr>
          <w:rFonts w:hint="default" w:ascii="Arial" w:hAnsi="Arial" w:cs="Arial"/>
          <w:i w:val="0"/>
          <w:iCs w:val="0"/>
          <w:sz w:val="18"/>
        </w:rPr>
        <w:br w:type="textWrapping"/>
      </w:r>
      <w:r>
        <w:rPr>
          <w:rFonts w:hint="default" w:ascii="Arial" w:hAnsi="Arial" w:cs="Arial"/>
          <w:i w:val="0"/>
          <w:iCs w:val="0"/>
          <w:sz w:val="18"/>
        </w:rPr>
        <w:t xml:space="preserve">      &lt;p&gt;Medication not found. &lt;a href="&lt;?= ROOT ?&gt;/nurse/all_medications"&gt;Go back&lt;/a&gt;&lt;/p&gt;</w:t>
      </w:r>
      <w:r>
        <w:rPr>
          <w:rFonts w:hint="default" w:ascii="Arial" w:hAnsi="Arial" w:cs="Arial"/>
          <w:i w:val="0"/>
          <w:iCs w:val="0"/>
          <w:sz w:val="18"/>
        </w:rPr>
        <w:br w:type="textWrapping"/>
      </w:r>
      <w:r>
        <w:rPr>
          <w:rFonts w:hint="default" w:ascii="Arial" w:hAnsi="Arial" w:cs="Arial"/>
          <w:i w:val="0"/>
          <w:iCs w:val="0"/>
          <w:sz w:val="18"/>
        </w:rPr>
        <w:t xml:space="preserve">    &lt;?php else: ?&gt;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 Medication summary --&gt;</w:t>
      </w:r>
      <w:r>
        <w:rPr>
          <w:rFonts w:hint="default" w:ascii="Arial" w:hAnsi="Arial" w:cs="Arial"/>
          <w:i w:val="0"/>
          <w:iCs w:val="0"/>
          <w:sz w:val="18"/>
        </w:rPr>
        <w:br w:type="textWrapping"/>
      </w:r>
      <w:r>
        <w:rPr>
          <w:rFonts w:hint="default" w:ascii="Arial" w:hAnsi="Arial" w:cs="Arial"/>
          <w:i w:val="0"/>
          <w:iCs w:val="0"/>
          <w:sz w:val="18"/>
        </w:rPr>
        <w:t xml:space="preserve">      &lt;div class="info-banner" style="background:#f8fafc;border:1px solid #e2e8f0;border-radius:10px;padding:16px 20px;margin-bottom:24px;"&gt;</w:t>
      </w:r>
      <w:r>
        <w:rPr>
          <w:rFonts w:hint="default" w:ascii="Arial" w:hAnsi="Arial" w:cs="Arial"/>
          <w:i w:val="0"/>
          <w:iCs w:val="0"/>
          <w:sz w:val="18"/>
        </w:rPr>
        <w:br w:type="textWrapping"/>
      </w:r>
      <w:r>
        <w:rPr>
          <w:rFonts w:hint="default" w:ascii="Arial" w:hAnsi="Arial" w:cs="Arial"/>
          <w:i w:val="0"/>
          <w:iCs w:val="0"/>
          <w:sz w:val="18"/>
        </w:rPr>
        <w:t xml:space="preserve">        &lt;strong&gt;&lt;?= esc($medication-&gt;name) ?&gt;&lt;/strong&gt;</w:t>
      </w:r>
      <w:r>
        <w:rPr>
          <w:rFonts w:hint="default" w:ascii="Arial" w:hAnsi="Arial" w:cs="Arial"/>
          <w:i w:val="0"/>
          <w:iCs w:val="0"/>
          <w:sz w:val="18"/>
        </w:rPr>
        <w:br w:type="textWrapping"/>
      </w:r>
      <w:r>
        <w:rPr>
          <w:rFonts w:hint="default" w:ascii="Arial" w:hAnsi="Arial" w:cs="Arial"/>
          <w:i w:val="0"/>
          <w:iCs w:val="0"/>
          <w:sz w:val="18"/>
        </w:rPr>
        <w:t xml:space="preserve">        &amp;nbsp;·&amp;nbsp; &lt;?= esc($medication-&gt;dosage) ?&gt;</w:t>
      </w:r>
      <w:r>
        <w:rPr>
          <w:rFonts w:hint="default" w:ascii="Arial" w:hAnsi="Arial" w:cs="Arial"/>
          <w:i w:val="0"/>
          <w:iCs w:val="0"/>
          <w:sz w:val="18"/>
        </w:rPr>
        <w:br w:type="textWrapping"/>
      </w:r>
      <w:r>
        <w:rPr>
          <w:rFonts w:hint="default" w:ascii="Arial" w:hAnsi="Arial" w:cs="Arial"/>
          <w:i w:val="0"/>
          <w:iCs w:val="0"/>
          <w:sz w:val="18"/>
        </w:rPr>
        <w:t xml:space="preserve">        &amp;nbsp;·&amp;nbsp; &lt;?= esc($medication-&gt;frequency) ?&gt;</w:t>
      </w:r>
      <w:r>
        <w:rPr>
          <w:rFonts w:hint="default" w:ascii="Arial" w:hAnsi="Arial" w:cs="Arial"/>
          <w:i w:val="0"/>
          <w:iCs w:val="0"/>
          <w:sz w:val="18"/>
        </w:rPr>
        <w:br w:type="textWrapping"/>
      </w:r>
      <w:r>
        <w:rPr>
          <w:rFonts w:hint="default" w:ascii="Arial" w:hAnsi="Arial" w:cs="Arial"/>
          <w:i w:val="0"/>
          <w:iCs w:val="0"/>
          <w:sz w:val="18"/>
        </w:rPr>
        <w:t xml:space="preserve">        &lt;?php if (!empty($medication-&gt;instructions)): ?&gt;</w:t>
      </w:r>
      <w:r>
        <w:rPr>
          <w:rFonts w:hint="default" w:ascii="Arial" w:hAnsi="Arial" w:cs="Arial"/>
          <w:i w:val="0"/>
          <w:iCs w:val="0"/>
          <w:sz w:val="18"/>
        </w:rPr>
        <w:br w:type="textWrapping"/>
      </w:r>
      <w:r>
        <w:rPr>
          <w:rFonts w:hint="default" w:ascii="Arial" w:hAnsi="Arial" w:cs="Arial"/>
          <w:i w:val="0"/>
          <w:iCs w:val="0"/>
          <w:sz w:val="18"/>
        </w:rPr>
        <w:t xml:space="preserve">          &lt;br&gt;&lt;small style="color:#666;margin-top:4px;display:block;"&gt;&lt;?= esc($medication-&gt;instructions) ?&gt;&lt;/small&gt;</w:t>
      </w:r>
      <w:r>
        <w:rPr>
          <w:rFonts w:hint="default" w:ascii="Arial" w:hAnsi="Arial" w:cs="Arial"/>
          <w:i w:val="0"/>
          <w:iCs w:val="0"/>
          <w:sz w:val="18"/>
        </w:rPr>
        <w:br w:type="textWrapping"/>
      </w:r>
      <w:r>
        <w:rPr>
          <w:rFonts w:hint="default" w:ascii="Arial" w:hAnsi="Arial" w:cs="Arial"/>
          <w:i w:val="0"/>
          <w:iCs w:val="0"/>
          <w:sz w:val="18"/>
        </w:rPr>
        <w:t xml:space="preserve">        &lt;?php endif; ?&gt;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&lt;form method="POST" action="&lt;?= ROOT ?&gt;/nurse/log_dose"&gt;</w:t>
      </w:r>
      <w:r>
        <w:rPr>
          <w:rFonts w:hint="default" w:ascii="Arial" w:hAnsi="Arial" w:cs="Arial"/>
          <w:i w:val="0"/>
          <w:iCs w:val="0"/>
          <w:sz w:val="18"/>
        </w:rPr>
        <w:br w:type="textWrapping"/>
      </w:r>
      <w:r>
        <w:rPr>
          <w:rFonts w:hint="default" w:ascii="Arial" w:hAnsi="Arial" w:cs="Arial"/>
          <w:i w:val="0"/>
          <w:iCs w:val="0"/>
          <w:sz w:val="18"/>
        </w:rPr>
        <w:t xml:space="preserve">        &lt;input type="hidden" name="medication_id" value="&lt;?= (int)$medication-&gt;id ?&gt;"&gt;</w:t>
      </w:r>
      <w:r>
        <w:rPr>
          <w:rFonts w:hint="default" w:ascii="Arial" w:hAnsi="Arial" w:cs="Arial"/>
          <w:i w:val="0"/>
          <w:iCs w:val="0"/>
          <w:sz w:val="18"/>
        </w:rPr>
        <w:br w:type="textWrapping"/>
      </w:r>
      <w:r>
        <w:rPr>
          <w:rFonts w:hint="default" w:ascii="Arial" w:hAnsi="Arial" w:cs="Arial"/>
          <w:i w:val="0"/>
          <w:iCs w:val="0"/>
          <w:sz w:val="18"/>
        </w:rPr>
        <w:t xml:space="preserve">        &lt;input type="hidden" name="student_id" value="&lt;?= (int)$medication-&gt;student_id ?&gt;"&gt;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class="form-row"&gt;</w:t>
      </w:r>
      <w:r>
        <w:rPr>
          <w:rFonts w:hint="default" w:ascii="Arial" w:hAnsi="Arial" w:cs="Arial"/>
          <w:i w:val="0"/>
          <w:iCs w:val="0"/>
          <w:sz w:val="18"/>
        </w:rPr>
        <w:br w:type="textWrapping"/>
      </w:r>
      <w:r>
        <w:rPr>
          <w:rFonts w:hint="default" w:ascii="Arial" w:hAnsi="Arial" w:cs="Arial"/>
          <w:i w:val="0"/>
          <w:iCs w:val="0"/>
          <w:sz w:val="18"/>
        </w:rPr>
        <w:t xml:space="preserve">          &lt;div class="form-group"&gt;</w:t>
      </w:r>
      <w:r>
        <w:rPr>
          <w:rFonts w:hint="default" w:ascii="Arial" w:hAnsi="Arial" w:cs="Arial"/>
          <w:i w:val="0"/>
          <w:iCs w:val="0"/>
          <w:sz w:val="18"/>
        </w:rPr>
        <w:br w:type="textWrapping"/>
      </w:r>
      <w:r>
        <w:rPr>
          <w:rFonts w:hint="default" w:ascii="Arial" w:hAnsi="Arial" w:cs="Arial"/>
          <w:i w:val="0"/>
          <w:iCs w:val="0"/>
          <w:sz w:val="18"/>
        </w:rPr>
        <w:t xml:space="preserve">            &lt;label for="administered_at"&gt;Date &amp;amp; Time Administered &lt;span style="color:#eb004e"&gt;*&lt;/span&gt;&lt;/label&gt;</w:t>
      </w:r>
      <w:r>
        <w:rPr>
          <w:rFonts w:hint="default" w:ascii="Arial" w:hAnsi="Arial" w:cs="Arial"/>
          <w:i w:val="0"/>
          <w:iCs w:val="0"/>
          <w:sz w:val="18"/>
        </w:rPr>
        <w:br w:type="textWrapping"/>
      </w:r>
      <w:r>
        <w:rPr>
          <w:rFonts w:hint="default" w:ascii="Arial" w:hAnsi="Arial" w:cs="Arial"/>
          <w:i w:val="0"/>
          <w:iCs w:val="0"/>
          <w:sz w:val="18"/>
        </w:rPr>
        <w:t xml:space="preserve">            &lt;input</w:t>
      </w:r>
      <w:r>
        <w:rPr>
          <w:rFonts w:hint="default" w:ascii="Arial" w:hAnsi="Arial" w:cs="Arial"/>
          <w:i w:val="0"/>
          <w:iCs w:val="0"/>
          <w:sz w:val="18"/>
        </w:rPr>
        <w:br w:type="textWrapping"/>
      </w:r>
      <w:r>
        <w:rPr>
          <w:rFonts w:hint="default" w:ascii="Arial" w:hAnsi="Arial" w:cs="Arial"/>
          <w:i w:val="0"/>
          <w:iCs w:val="0"/>
          <w:sz w:val="18"/>
        </w:rPr>
        <w:t xml:space="preserve">              type="datetime-local"</w:t>
      </w:r>
      <w:r>
        <w:rPr>
          <w:rFonts w:hint="default" w:ascii="Arial" w:hAnsi="Arial" w:cs="Arial"/>
          <w:i w:val="0"/>
          <w:iCs w:val="0"/>
          <w:sz w:val="18"/>
        </w:rPr>
        <w:br w:type="textWrapping"/>
      </w:r>
      <w:r>
        <w:rPr>
          <w:rFonts w:hint="default" w:ascii="Arial" w:hAnsi="Arial" w:cs="Arial"/>
          <w:i w:val="0"/>
          <w:iCs w:val="0"/>
          <w:sz w:val="18"/>
        </w:rPr>
        <w:t xml:space="preserve">              id="administered_at"</w:t>
      </w:r>
      <w:r>
        <w:rPr>
          <w:rFonts w:hint="default" w:ascii="Arial" w:hAnsi="Arial" w:cs="Arial"/>
          <w:i w:val="0"/>
          <w:iCs w:val="0"/>
          <w:sz w:val="18"/>
        </w:rPr>
        <w:br w:type="textWrapping"/>
      </w:r>
      <w:r>
        <w:rPr>
          <w:rFonts w:hint="default" w:ascii="Arial" w:hAnsi="Arial" w:cs="Arial"/>
          <w:i w:val="0"/>
          <w:iCs w:val="0"/>
          <w:sz w:val="18"/>
        </w:rPr>
        <w:t xml:space="preserve">              name="administered_at"</w:t>
      </w:r>
      <w:r>
        <w:rPr>
          <w:rFonts w:hint="default" w:ascii="Arial" w:hAnsi="Arial" w:cs="Arial"/>
          <w:i w:val="0"/>
          <w:iCs w:val="0"/>
          <w:sz w:val="18"/>
        </w:rPr>
        <w:br w:type="textWrapping"/>
      </w:r>
      <w:r>
        <w:rPr>
          <w:rFonts w:hint="default" w:ascii="Arial" w:hAnsi="Arial" w:cs="Arial"/>
          <w:i w:val="0"/>
          <w:iCs w:val="0"/>
          <w:sz w:val="18"/>
        </w:rPr>
        <w:t xml:space="preserve">              value="&lt;?= date('Y-m-d\TH:i') ?&gt;"</w:t>
      </w:r>
      <w:r>
        <w:rPr>
          <w:rFonts w:hint="default" w:ascii="Arial" w:hAnsi="Arial" w:cs="Arial"/>
          <w:i w:val="0"/>
          <w:iCs w:val="0"/>
          <w:sz w:val="18"/>
        </w:rPr>
        <w:br w:type="textWrapping"/>
      </w:r>
      <w:r>
        <w:rPr>
          <w:rFonts w:hint="default" w:ascii="Arial" w:hAnsi="Arial" w:cs="Arial"/>
          <w:i w:val="0"/>
          <w:iCs w:val="0"/>
          <w:sz w:val="18"/>
        </w:rPr>
        <w:t xml:space="preserve">              required&gt;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class="form-group"&gt;</w:t>
      </w:r>
      <w:r>
        <w:rPr>
          <w:rFonts w:hint="default" w:ascii="Arial" w:hAnsi="Arial" w:cs="Arial"/>
          <w:i w:val="0"/>
          <w:iCs w:val="0"/>
          <w:sz w:val="18"/>
        </w:rPr>
        <w:br w:type="textWrapping"/>
      </w:r>
      <w:r>
        <w:rPr>
          <w:rFonts w:hint="default" w:ascii="Arial" w:hAnsi="Arial" w:cs="Arial"/>
          <w:i w:val="0"/>
          <w:iCs w:val="0"/>
          <w:sz w:val="18"/>
        </w:rPr>
        <w:t xml:space="preserve">          &lt;label for="notes"&gt;Notes&lt;/label&gt;</w:t>
      </w:r>
      <w:r>
        <w:rPr>
          <w:rFonts w:hint="default" w:ascii="Arial" w:hAnsi="Arial" w:cs="Arial"/>
          <w:i w:val="0"/>
          <w:iCs w:val="0"/>
          <w:sz w:val="18"/>
        </w:rPr>
        <w:br w:type="textWrapping"/>
      </w:r>
      <w:r>
        <w:rPr>
          <w:rFonts w:hint="default" w:ascii="Arial" w:hAnsi="Arial" w:cs="Arial"/>
          <w:i w:val="0"/>
          <w:iCs w:val="0"/>
          <w:sz w:val="18"/>
        </w:rPr>
        <w:t xml:space="preserve">          &lt;textarea</w:t>
      </w:r>
      <w:r>
        <w:rPr>
          <w:rFonts w:hint="default" w:ascii="Arial" w:hAnsi="Arial" w:cs="Arial"/>
          <w:i w:val="0"/>
          <w:iCs w:val="0"/>
          <w:sz w:val="18"/>
        </w:rPr>
        <w:br w:type="textWrapping"/>
      </w:r>
      <w:r>
        <w:rPr>
          <w:rFonts w:hint="default" w:ascii="Arial" w:hAnsi="Arial" w:cs="Arial"/>
          <w:i w:val="0"/>
          <w:iCs w:val="0"/>
          <w:sz w:val="18"/>
        </w:rPr>
        <w:t xml:space="preserve">            id="notes"</w:t>
      </w:r>
      <w:r>
        <w:rPr>
          <w:rFonts w:hint="default" w:ascii="Arial" w:hAnsi="Arial" w:cs="Arial"/>
          <w:i w:val="0"/>
          <w:iCs w:val="0"/>
          <w:sz w:val="18"/>
        </w:rPr>
        <w:br w:type="textWrapping"/>
      </w:r>
      <w:r>
        <w:rPr>
          <w:rFonts w:hint="default" w:ascii="Arial" w:hAnsi="Arial" w:cs="Arial"/>
          <w:i w:val="0"/>
          <w:iCs w:val="0"/>
          <w:sz w:val="18"/>
        </w:rPr>
        <w:t xml:space="preserve">            name="notes"</w:t>
      </w:r>
      <w:r>
        <w:rPr>
          <w:rFonts w:hint="default" w:ascii="Arial" w:hAnsi="Arial" w:cs="Arial"/>
          <w:i w:val="0"/>
          <w:iCs w:val="0"/>
          <w:sz w:val="18"/>
        </w:rPr>
        <w:br w:type="textWrapping"/>
      </w:r>
      <w:r>
        <w:rPr>
          <w:rFonts w:hint="default" w:ascii="Arial" w:hAnsi="Arial" w:cs="Arial"/>
          <w:i w:val="0"/>
          <w:iCs w:val="0"/>
          <w:sz w:val="18"/>
        </w:rPr>
        <w:t xml:space="preserve">            rows="3"</w:t>
      </w:r>
      <w:r>
        <w:rPr>
          <w:rFonts w:hint="default" w:ascii="Arial" w:hAnsi="Arial" w:cs="Arial"/>
          <w:i w:val="0"/>
          <w:iCs w:val="0"/>
          <w:sz w:val="18"/>
        </w:rPr>
        <w:br w:type="textWrapping"/>
      </w:r>
      <w:r>
        <w:rPr>
          <w:rFonts w:hint="default" w:ascii="Arial" w:hAnsi="Arial" w:cs="Arial"/>
          <w:i w:val="0"/>
          <w:iCs w:val="0"/>
          <w:sz w:val="18"/>
        </w:rPr>
        <w:t xml:space="preserve">            placeholder="Any observations, reactions, or notes..."&gt;&lt;/textarea&gt;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class="form-actions"&gt;</w:t>
      </w:r>
      <w:r>
        <w:rPr>
          <w:rFonts w:hint="default" w:ascii="Arial" w:hAnsi="Arial" w:cs="Arial"/>
          <w:i w:val="0"/>
          <w:iCs w:val="0"/>
          <w:sz w:val="18"/>
        </w:rPr>
        <w:br w:type="textWrapping"/>
      </w:r>
      <w:r>
        <w:rPr>
          <w:rFonts w:hint="default" w:ascii="Arial" w:hAnsi="Arial" w:cs="Arial"/>
          <w:i w:val="0"/>
          <w:iCs w:val="0"/>
          <w:sz w:val="18"/>
        </w:rPr>
        <w:t xml:space="preserve">          &lt;button type="submit" class="btn btn-primary"&gt;Save Log&lt;/button&gt;</w:t>
      </w:r>
      <w:r>
        <w:rPr>
          <w:rFonts w:hint="default" w:ascii="Arial" w:hAnsi="Arial" w:cs="Arial"/>
          <w:i w:val="0"/>
          <w:iCs w:val="0"/>
          <w:sz w:val="18"/>
        </w:rPr>
        <w:br w:type="textWrapping"/>
      </w:r>
      <w:r>
        <w:rPr>
          <w:rFonts w:hint="default" w:ascii="Arial" w:hAnsi="Arial" w:cs="Arial"/>
          <w:i w:val="0"/>
          <w:iCs w:val="0"/>
          <w:sz w:val="18"/>
        </w:rPr>
        <w:t xml:space="preserve">          &lt;a href="&lt;?= ROOT ?&gt;/nurse/student/&lt;?= (int)$medication-&gt;student_id ?&gt;"&gt;</w:t>
      </w:r>
      <w:r>
        <w:rPr>
          <w:rFonts w:hint="default" w:ascii="Arial" w:hAnsi="Arial" w:cs="Arial"/>
          <w:i w:val="0"/>
          <w:iCs w:val="0"/>
          <w:sz w:val="18"/>
        </w:rPr>
        <w:br w:type="textWrapping"/>
      </w:r>
      <w:r>
        <w:rPr>
          <w:rFonts w:hint="default" w:ascii="Arial" w:hAnsi="Arial" w:cs="Arial"/>
          <w:i w:val="0"/>
          <w:iCs w:val="0"/>
          <w:sz w:val="18"/>
        </w:rPr>
        <w:t xml:space="preserve">            &lt;button type="button" class="btn btn-secondary"&gt;Cancel&lt;/button&gt;</w:t>
      </w:r>
      <w:r>
        <w:rPr>
          <w:rFonts w:hint="default" w:ascii="Arial" w:hAnsi="Arial" w:cs="Arial"/>
          <w:i w:val="0"/>
          <w:iCs w:val="0"/>
          <w:sz w:val="18"/>
        </w:rPr>
        <w:br w:type="textWrapping"/>
      </w:r>
      <w:r>
        <w:rPr>
          <w:rFonts w:hint="default" w:ascii="Arial" w:hAnsi="Arial" w:cs="Arial"/>
          <w:i w:val="0"/>
          <w:iCs w:val="0"/>
          <w:sz w:val="18"/>
        </w:rPr>
        <w:t xml:space="preserve">          &lt;/a&gt;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&lt;/form&gt;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&lt;?php endif; ?&gt;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&lt;?php require_once __DIR__ . '/../layouts/footer.php'; ?&gt;</w:t>
      </w:r>
      <w:r>
        <w:rPr>
          <w:rFonts w:hint="default" w:ascii="Arial" w:hAnsi="Arial" w:cs="Arial"/>
          <w:i w:val="0"/>
          <w:iCs w:val="0"/>
          <w:sz w:val="18"/>
        </w:rPr>
        <w:br w:type="textWrapping"/>
      </w:r>
    </w:p>
    <w:p w14:paraId="35BD11FA">
      <w:pPr>
        <w:rPr>
          <w:rFonts w:hint="default" w:ascii="Arial" w:hAnsi="Arial" w:cs="Arial"/>
          <w:i w:val="0"/>
          <w:iCs w:val="0"/>
        </w:rPr>
      </w:pPr>
      <w:r>
        <w:rPr>
          <w:rFonts w:hint="default" w:ascii="Arial" w:hAnsi="Arial" w:cs="Arial"/>
          <w:i w:val="0"/>
          <w:iCs w:val="0"/>
        </w:rPr>
        <w:br w:type="page"/>
      </w:r>
    </w:p>
    <w:p w14:paraId="3A6DC856">
      <w:pPr>
        <w:pStyle w:val="3"/>
        <w:rPr>
          <w:rFonts w:hint="default" w:ascii="Arial" w:hAnsi="Arial" w:cs="Arial"/>
          <w:i w:val="0"/>
          <w:iCs w:val="0"/>
        </w:rPr>
      </w:pPr>
      <w:r>
        <w:rPr>
          <w:rFonts w:hint="default" w:ascii="Arial" w:hAnsi="Arial" w:cs="Arial"/>
          <w:i w:val="0"/>
          <w:iCs w:val="0"/>
        </w:rPr>
        <w:t>app\views\nurse\log_health_event.php</w:t>
      </w:r>
    </w:p>
    <w:p w14:paraId="0C4E07C8">
      <w:pPr>
        <w:pStyle w:val="156"/>
        <w:rPr>
          <w:rFonts w:hint="default" w:ascii="Arial" w:hAnsi="Arial" w:cs="Arial"/>
          <w:i w:val="0"/>
          <w:iCs w:val="0"/>
        </w:rPr>
      </w:pP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t>// LOAD CONFIG FIRST - BEFORE ANYTHING ELSE</w:t>
      </w:r>
      <w:r>
        <w:rPr>
          <w:rFonts w:hint="default" w:ascii="Arial" w:hAnsi="Arial" w:cs="Arial"/>
          <w:i w:val="0"/>
          <w:iCs w:val="0"/>
          <w:sz w:val="18"/>
        </w:rPr>
        <w:br w:type="textWrapping"/>
      </w:r>
      <w:r>
        <w:rPr>
          <w:rFonts w:hint="default" w:ascii="Arial" w:hAnsi="Arial" w:cs="Arial"/>
          <w:i w:val="0"/>
          <w:iCs w:val="0"/>
          <w:sz w:val="18"/>
        </w:rPr>
        <w:t>require_once __DIR__ . '/../../core/config.php';</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$pageTitle   = 'Log Health Event';</w:t>
      </w:r>
      <w:r>
        <w:rPr>
          <w:rFonts w:hint="default" w:ascii="Arial" w:hAnsi="Arial" w:cs="Arial"/>
          <w:i w:val="0"/>
          <w:iCs w:val="0"/>
          <w:sz w:val="18"/>
        </w:rPr>
        <w:br w:type="textWrapping"/>
      </w:r>
      <w:r>
        <w:rPr>
          <w:rFonts w:hint="default" w:ascii="Arial" w:hAnsi="Arial" w:cs="Arial"/>
          <w:i w:val="0"/>
          <w:iCs w:val="0"/>
          <w:sz w:val="18"/>
        </w:rPr>
        <w:t>$pageHeading = 'Log Health Event';</w:t>
      </w:r>
      <w:r>
        <w:rPr>
          <w:rFonts w:hint="default" w:ascii="Arial" w:hAnsi="Arial" w:cs="Arial"/>
          <w:i w:val="0"/>
          <w:iCs w:val="0"/>
          <w:sz w:val="18"/>
        </w:rPr>
        <w:br w:type="textWrapping"/>
      </w:r>
      <w:r>
        <w:rPr>
          <w:rFonts w:hint="default" w:ascii="Arial" w:hAnsi="Arial" w:cs="Arial"/>
          <w:i w:val="0"/>
          <w:iCs w:val="0"/>
          <w:sz w:val="18"/>
        </w:rPr>
        <w:t>$activePage  = 'students';</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$topbarActions = $student</w:t>
      </w:r>
      <w:r>
        <w:rPr>
          <w:rFonts w:hint="default" w:ascii="Arial" w:hAnsi="Arial" w:cs="Arial"/>
          <w:i w:val="0"/>
          <w:iCs w:val="0"/>
          <w:sz w:val="18"/>
        </w:rPr>
        <w:br w:type="textWrapping"/>
      </w:r>
      <w:r>
        <w:rPr>
          <w:rFonts w:hint="default" w:ascii="Arial" w:hAnsi="Arial" w:cs="Arial"/>
          <w:i w:val="0"/>
          <w:iCs w:val="0"/>
          <w:sz w:val="18"/>
        </w:rPr>
        <w:t xml:space="preserve">  ? '&lt;a href="' . ROOT . '/nurse/student/' . (int)$student-&gt;id . '"&gt;&lt;button class="btn btn-primary"&gt;Back to Student&lt;/button&gt;&lt;/a&gt;'</w:t>
      </w:r>
      <w:r>
        <w:rPr>
          <w:rFonts w:hint="default" w:ascii="Arial" w:hAnsi="Arial" w:cs="Arial"/>
          <w:i w:val="0"/>
          <w:iCs w:val="0"/>
          <w:sz w:val="18"/>
        </w:rPr>
        <w:br w:type="textWrapping"/>
      </w:r>
      <w:r>
        <w:rPr>
          <w:rFonts w:hint="default" w:ascii="Arial" w:hAnsi="Arial" w:cs="Arial"/>
          <w:i w:val="0"/>
          <w:iCs w:val="0"/>
          <w:sz w:val="18"/>
        </w:rPr>
        <w:t xml:space="preserve">  : '&lt;a href="' . ROOT . '/nurse/students"&gt;&lt;button class="btn btn-primary"&gt;Back to Students&lt;/button&gt;&lt;/a&gt;';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require_once __DIR__ . '/../layouts/header.php';</w:t>
      </w:r>
      <w:r>
        <w:rPr>
          <w:rFonts w:hint="default" w:ascii="Arial" w:hAnsi="Arial" w:cs="Arial"/>
          <w:i w:val="0"/>
          <w:iCs w:val="0"/>
          <w:sz w:val="18"/>
        </w:rPr>
        <w:br w:type="textWrapping"/>
      </w:r>
      <w:r>
        <w:rPr>
          <w:rFonts w:hint="default" w:ascii="Arial" w:hAnsi="Arial" w:cs="Arial"/>
          <w:i w:val="0"/>
          <w:iCs w:val="0"/>
          <w:sz w:val="18"/>
        </w:rPr>
        <w:t>require_once __DIR__ . '/../components/alert.php';</w:t>
      </w:r>
      <w:r>
        <w:rPr>
          <w:rFonts w:hint="default" w:ascii="Arial" w:hAnsi="Arial" w:cs="Arial"/>
          <w:i w:val="0"/>
          <w:iCs w:val="0"/>
          <w:sz w:val="18"/>
        </w:rPr>
        <w:br w:type="textWrapping"/>
      </w:r>
      <w:r>
        <w:rPr>
          <w:rFonts w:hint="default" w:ascii="Arial" w:hAnsi="Arial" w:cs="Arial"/>
          <w:i w:val="0"/>
          <w:iCs w:val="0"/>
          <w:sz w:val="18"/>
        </w:rPr>
        <w:t>?&gt;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&lt;div class="card"&gt;</w:t>
      </w:r>
      <w:r>
        <w:rPr>
          <w:rFonts w:hint="default" w:ascii="Arial" w:hAnsi="Arial" w:cs="Arial"/>
          <w:i w:val="0"/>
          <w:iCs w:val="0"/>
          <w:sz w:val="18"/>
        </w:rPr>
        <w:br w:type="textWrapping"/>
      </w:r>
      <w:r>
        <w:rPr>
          <w:rFonts w:hint="default" w:ascii="Arial" w:hAnsi="Arial" w:cs="Arial"/>
          <w:i w:val="0"/>
          <w:iCs w:val="0"/>
          <w:sz w:val="18"/>
        </w:rPr>
        <w:t xml:space="preserve">  &lt;div class="card-header"&gt;</w:t>
      </w:r>
      <w:r>
        <w:rPr>
          <w:rFonts w:hint="default" w:ascii="Arial" w:hAnsi="Arial" w:cs="Arial"/>
          <w:i w:val="0"/>
          <w:iCs w:val="0"/>
          <w:sz w:val="18"/>
        </w:rPr>
        <w:br w:type="textWrapping"/>
      </w:r>
      <w:r>
        <w:rPr>
          <w:rFonts w:hint="default" w:ascii="Arial" w:hAnsi="Arial" w:cs="Arial"/>
          <w:i w:val="0"/>
          <w:iCs w:val="0"/>
          <w:sz w:val="18"/>
        </w:rPr>
        <w:t xml:space="preserve">    &lt;h2&gt;Log Health Event&lt;?= $student ? ' — ' . esc($student-&gt;first_name . ' ' . $student-&gt;last_name) : '' ?&gt;&lt;/h2&gt;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&lt;div class="card-body"&gt;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&lt;?php if (!$student): ?&gt;</w:t>
      </w:r>
      <w:r>
        <w:rPr>
          <w:rFonts w:hint="default" w:ascii="Arial" w:hAnsi="Arial" w:cs="Arial"/>
          <w:i w:val="0"/>
          <w:iCs w:val="0"/>
          <w:sz w:val="18"/>
        </w:rPr>
        <w:br w:type="textWrapping"/>
      </w:r>
      <w:r>
        <w:rPr>
          <w:rFonts w:hint="default" w:ascii="Arial" w:hAnsi="Arial" w:cs="Arial"/>
          <w:i w:val="0"/>
          <w:iCs w:val="0"/>
          <w:sz w:val="18"/>
        </w:rPr>
        <w:t xml:space="preserve">      &lt;p&gt;Student not found. &lt;a href="&lt;?= ROOT ?&gt;/nurse/students"&gt;Go back&lt;/a&gt;&lt;/p&gt;</w:t>
      </w:r>
      <w:r>
        <w:rPr>
          <w:rFonts w:hint="default" w:ascii="Arial" w:hAnsi="Arial" w:cs="Arial"/>
          <w:i w:val="0"/>
          <w:iCs w:val="0"/>
          <w:sz w:val="18"/>
        </w:rPr>
        <w:br w:type="textWrapping"/>
      </w:r>
      <w:r>
        <w:rPr>
          <w:rFonts w:hint="default" w:ascii="Arial" w:hAnsi="Arial" w:cs="Arial"/>
          <w:i w:val="0"/>
          <w:iCs w:val="0"/>
          <w:sz w:val="18"/>
        </w:rPr>
        <w:t xml:space="preserve">    &lt;?php else: ?&gt;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&lt;form method="POST" action="&lt;?= ROOT ?&gt;/nurse/log_health_event"&gt;</w:t>
      </w:r>
      <w:r>
        <w:rPr>
          <w:rFonts w:hint="default" w:ascii="Arial" w:hAnsi="Arial" w:cs="Arial"/>
          <w:i w:val="0"/>
          <w:iCs w:val="0"/>
          <w:sz w:val="18"/>
        </w:rPr>
        <w:br w:type="textWrapping"/>
      </w:r>
      <w:r>
        <w:rPr>
          <w:rFonts w:hint="default" w:ascii="Arial" w:hAnsi="Arial" w:cs="Arial"/>
          <w:i w:val="0"/>
          <w:iCs w:val="0"/>
          <w:sz w:val="18"/>
        </w:rPr>
        <w:t xml:space="preserve">        &lt;input type="hidden" name="student_id" value="&lt;?= (int)$student-&gt;id ?&gt;"&gt;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class="form-group"&gt;</w:t>
      </w:r>
      <w:r>
        <w:rPr>
          <w:rFonts w:hint="default" w:ascii="Arial" w:hAnsi="Arial" w:cs="Arial"/>
          <w:i w:val="0"/>
          <w:iCs w:val="0"/>
          <w:sz w:val="18"/>
        </w:rPr>
        <w:br w:type="textWrapping"/>
      </w:r>
      <w:r>
        <w:rPr>
          <w:rFonts w:hint="default" w:ascii="Arial" w:hAnsi="Arial" w:cs="Arial"/>
          <w:i w:val="0"/>
          <w:iCs w:val="0"/>
          <w:sz w:val="18"/>
        </w:rPr>
        <w:t xml:space="preserve">          &lt;label for="description"&gt;Description &lt;span style="color:#eb004e"&gt;*&lt;/span&gt;&lt;/label&gt;</w:t>
      </w:r>
      <w:r>
        <w:rPr>
          <w:rFonts w:hint="default" w:ascii="Arial" w:hAnsi="Arial" w:cs="Arial"/>
          <w:i w:val="0"/>
          <w:iCs w:val="0"/>
          <w:sz w:val="18"/>
        </w:rPr>
        <w:br w:type="textWrapping"/>
      </w:r>
      <w:r>
        <w:rPr>
          <w:rFonts w:hint="default" w:ascii="Arial" w:hAnsi="Arial" w:cs="Arial"/>
          <w:i w:val="0"/>
          <w:iCs w:val="0"/>
          <w:sz w:val="18"/>
        </w:rPr>
        <w:t xml:space="preserve">          &lt;textarea</w:t>
      </w:r>
      <w:r>
        <w:rPr>
          <w:rFonts w:hint="default" w:ascii="Arial" w:hAnsi="Arial" w:cs="Arial"/>
          <w:i w:val="0"/>
          <w:iCs w:val="0"/>
          <w:sz w:val="18"/>
        </w:rPr>
        <w:br w:type="textWrapping"/>
      </w:r>
      <w:r>
        <w:rPr>
          <w:rFonts w:hint="default" w:ascii="Arial" w:hAnsi="Arial" w:cs="Arial"/>
          <w:i w:val="0"/>
          <w:iCs w:val="0"/>
          <w:sz w:val="18"/>
        </w:rPr>
        <w:t xml:space="preserve">            id="description"</w:t>
      </w:r>
      <w:r>
        <w:rPr>
          <w:rFonts w:hint="default" w:ascii="Arial" w:hAnsi="Arial" w:cs="Arial"/>
          <w:i w:val="0"/>
          <w:iCs w:val="0"/>
          <w:sz w:val="18"/>
        </w:rPr>
        <w:br w:type="textWrapping"/>
      </w:r>
      <w:r>
        <w:rPr>
          <w:rFonts w:hint="default" w:ascii="Arial" w:hAnsi="Arial" w:cs="Arial"/>
          <w:i w:val="0"/>
          <w:iCs w:val="0"/>
          <w:sz w:val="18"/>
        </w:rPr>
        <w:t xml:space="preserve">            name="description"</w:t>
      </w:r>
      <w:r>
        <w:rPr>
          <w:rFonts w:hint="default" w:ascii="Arial" w:hAnsi="Arial" w:cs="Arial"/>
          <w:i w:val="0"/>
          <w:iCs w:val="0"/>
          <w:sz w:val="18"/>
        </w:rPr>
        <w:br w:type="textWrapping"/>
      </w:r>
      <w:r>
        <w:rPr>
          <w:rFonts w:hint="default" w:ascii="Arial" w:hAnsi="Arial" w:cs="Arial"/>
          <w:i w:val="0"/>
          <w:iCs w:val="0"/>
          <w:sz w:val="18"/>
        </w:rPr>
        <w:t xml:space="preserve">            rows="3"</w:t>
      </w:r>
      <w:r>
        <w:rPr>
          <w:rFonts w:hint="default" w:ascii="Arial" w:hAnsi="Arial" w:cs="Arial"/>
          <w:i w:val="0"/>
          <w:iCs w:val="0"/>
          <w:sz w:val="18"/>
        </w:rPr>
        <w:br w:type="textWrapping"/>
      </w:r>
      <w:r>
        <w:rPr>
          <w:rFonts w:hint="default" w:ascii="Arial" w:hAnsi="Arial" w:cs="Arial"/>
          <w:i w:val="0"/>
          <w:iCs w:val="0"/>
          <w:sz w:val="18"/>
        </w:rPr>
        <w:t xml:space="preserve">            placeholder="What happened? Describe the health event..."</w:t>
      </w:r>
      <w:r>
        <w:rPr>
          <w:rFonts w:hint="default" w:ascii="Arial" w:hAnsi="Arial" w:cs="Arial"/>
          <w:i w:val="0"/>
          <w:iCs w:val="0"/>
          <w:sz w:val="18"/>
        </w:rPr>
        <w:br w:type="textWrapping"/>
      </w:r>
      <w:r>
        <w:rPr>
          <w:rFonts w:hint="default" w:ascii="Arial" w:hAnsi="Arial" w:cs="Arial"/>
          <w:i w:val="0"/>
          <w:iCs w:val="0"/>
          <w:sz w:val="18"/>
        </w:rPr>
        <w:t xml:space="preserve">            required&gt;&lt;/textarea&gt;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class="form-row"&gt;</w:t>
      </w:r>
      <w:r>
        <w:rPr>
          <w:rFonts w:hint="default" w:ascii="Arial" w:hAnsi="Arial" w:cs="Arial"/>
          <w:i w:val="0"/>
          <w:iCs w:val="0"/>
          <w:sz w:val="18"/>
        </w:rPr>
        <w:br w:type="textWrapping"/>
      </w:r>
      <w:r>
        <w:rPr>
          <w:rFonts w:hint="default" w:ascii="Arial" w:hAnsi="Arial" w:cs="Arial"/>
          <w:i w:val="0"/>
          <w:iCs w:val="0"/>
          <w:sz w:val="18"/>
        </w:rPr>
        <w:t xml:space="preserve">          &lt;div class="form-group"&gt;</w:t>
      </w:r>
      <w:r>
        <w:rPr>
          <w:rFonts w:hint="default" w:ascii="Arial" w:hAnsi="Arial" w:cs="Arial"/>
          <w:i w:val="0"/>
          <w:iCs w:val="0"/>
          <w:sz w:val="18"/>
        </w:rPr>
        <w:br w:type="textWrapping"/>
      </w:r>
      <w:r>
        <w:rPr>
          <w:rFonts w:hint="default" w:ascii="Arial" w:hAnsi="Arial" w:cs="Arial"/>
          <w:i w:val="0"/>
          <w:iCs w:val="0"/>
          <w:sz w:val="18"/>
        </w:rPr>
        <w:t xml:space="preserve">            &lt;label for="severity"&gt;Severity &lt;span style="color:#eb004e"&gt;*&lt;/span&gt;&lt;/label&gt;</w:t>
      </w:r>
      <w:r>
        <w:rPr>
          <w:rFonts w:hint="default" w:ascii="Arial" w:hAnsi="Arial" w:cs="Arial"/>
          <w:i w:val="0"/>
          <w:iCs w:val="0"/>
          <w:sz w:val="18"/>
        </w:rPr>
        <w:br w:type="textWrapping"/>
      </w:r>
      <w:r>
        <w:rPr>
          <w:rFonts w:hint="default" w:ascii="Arial" w:hAnsi="Arial" w:cs="Arial"/>
          <w:i w:val="0"/>
          <w:iCs w:val="0"/>
          <w:sz w:val="18"/>
        </w:rPr>
        <w:t xml:space="preserve">            &lt;select id="severity" name="severity" required&gt;</w:t>
      </w:r>
      <w:r>
        <w:rPr>
          <w:rFonts w:hint="default" w:ascii="Arial" w:hAnsi="Arial" w:cs="Arial"/>
          <w:i w:val="0"/>
          <w:iCs w:val="0"/>
          <w:sz w:val="18"/>
        </w:rPr>
        <w:br w:type="textWrapping"/>
      </w:r>
      <w:r>
        <w:rPr>
          <w:rFonts w:hint="default" w:ascii="Arial" w:hAnsi="Arial" w:cs="Arial"/>
          <w:i w:val="0"/>
          <w:iCs w:val="0"/>
          <w:sz w:val="18"/>
        </w:rPr>
        <w:t xml:space="preserve">              &lt;option value=""&gt;Select severity&lt;/option&gt;</w:t>
      </w:r>
      <w:r>
        <w:rPr>
          <w:rFonts w:hint="default" w:ascii="Arial" w:hAnsi="Arial" w:cs="Arial"/>
          <w:i w:val="0"/>
          <w:iCs w:val="0"/>
          <w:sz w:val="18"/>
        </w:rPr>
        <w:br w:type="textWrapping"/>
      </w:r>
      <w:r>
        <w:rPr>
          <w:rFonts w:hint="default" w:ascii="Arial" w:hAnsi="Arial" w:cs="Arial"/>
          <w:i w:val="0"/>
          <w:iCs w:val="0"/>
          <w:sz w:val="18"/>
        </w:rPr>
        <w:t xml:space="preserve">              &lt;option value="low"&gt;🟢 Low&lt;/option&gt;</w:t>
      </w:r>
      <w:r>
        <w:rPr>
          <w:rFonts w:hint="default" w:ascii="Arial" w:hAnsi="Arial" w:cs="Arial"/>
          <w:i w:val="0"/>
          <w:iCs w:val="0"/>
          <w:sz w:val="18"/>
        </w:rPr>
        <w:br w:type="textWrapping"/>
      </w:r>
      <w:r>
        <w:rPr>
          <w:rFonts w:hint="default" w:ascii="Arial" w:hAnsi="Arial" w:cs="Arial"/>
          <w:i w:val="0"/>
          <w:iCs w:val="0"/>
          <w:sz w:val="18"/>
        </w:rPr>
        <w:t xml:space="preserve">              &lt;option value="medium"&gt;🟡 Medium&lt;/option&gt;</w:t>
      </w:r>
      <w:r>
        <w:rPr>
          <w:rFonts w:hint="default" w:ascii="Arial" w:hAnsi="Arial" w:cs="Arial"/>
          <w:i w:val="0"/>
          <w:iCs w:val="0"/>
          <w:sz w:val="18"/>
        </w:rPr>
        <w:br w:type="textWrapping"/>
      </w:r>
      <w:r>
        <w:rPr>
          <w:rFonts w:hint="default" w:ascii="Arial" w:hAnsi="Arial" w:cs="Arial"/>
          <w:i w:val="0"/>
          <w:iCs w:val="0"/>
          <w:sz w:val="18"/>
        </w:rPr>
        <w:t xml:space="preserve">              &lt;option value="high"&gt;🔴 High&lt;/option&gt;</w:t>
      </w:r>
      <w:r>
        <w:rPr>
          <w:rFonts w:hint="default" w:ascii="Arial" w:hAnsi="Arial" w:cs="Arial"/>
          <w:i w:val="0"/>
          <w:iCs w:val="0"/>
          <w:sz w:val="18"/>
        </w:rPr>
        <w:br w:type="textWrapping"/>
      </w:r>
      <w:r>
        <w:rPr>
          <w:rFonts w:hint="default" w:ascii="Arial" w:hAnsi="Arial" w:cs="Arial"/>
          <w:i w:val="0"/>
          <w:iCs w:val="0"/>
          <w:sz w:val="18"/>
        </w:rPr>
        <w:t xml:space="preserve">            &lt;/select&gt;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class="form-group"&gt;</w:t>
      </w:r>
      <w:r>
        <w:rPr>
          <w:rFonts w:hint="default" w:ascii="Arial" w:hAnsi="Arial" w:cs="Arial"/>
          <w:i w:val="0"/>
          <w:iCs w:val="0"/>
          <w:sz w:val="18"/>
        </w:rPr>
        <w:br w:type="textWrapping"/>
      </w:r>
      <w:r>
        <w:rPr>
          <w:rFonts w:hint="default" w:ascii="Arial" w:hAnsi="Arial" w:cs="Arial"/>
          <w:i w:val="0"/>
          <w:iCs w:val="0"/>
          <w:sz w:val="18"/>
        </w:rPr>
        <w:t xml:space="preserve">          &lt;label for="action_taken"&gt;Action Taken&lt;/label&gt;</w:t>
      </w:r>
      <w:r>
        <w:rPr>
          <w:rFonts w:hint="default" w:ascii="Arial" w:hAnsi="Arial" w:cs="Arial"/>
          <w:i w:val="0"/>
          <w:iCs w:val="0"/>
          <w:sz w:val="18"/>
        </w:rPr>
        <w:br w:type="textWrapping"/>
      </w:r>
      <w:r>
        <w:rPr>
          <w:rFonts w:hint="default" w:ascii="Arial" w:hAnsi="Arial" w:cs="Arial"/>
          <w:i w:val="0"/>
          <w:iCs w:val="0"/>
          <w:sz w:val="18"/>
        </w:rPr>
        <w:t xml:space="preserve">          &lt;textarea</w:t>
      </w:r>
      <w:r>
        <w:rPr>
          <w:rFonts w:hint="default" w:ascii="Arial" w:hAnsi="Arial" w:cs="Arial"/>
          <w:i w:val="0"/>
          <w:iCs w:val="0"/>
          <w:sz w:val="18"/>
        </w:rPr>
        <w:br w:type="textWrapping"/>
      </w:r>
      <w:r>
        <w:rPr>
          <w:rFonts w:hint="default" w:ascii="Arial" w:hAnsi="Arial" w:cs="Arial"/>
          <w:i w:val="0"/>
          <w:iCs w:val="0"/>
          <w:sz w:val="18"/>
        </w:rPr>
        <w:t xml:space="preserve">            id="action_taken"</w:t>
      </w:r>
      <w:r>
        <w:rPr>
          <w:rFonts w:hint="default" w:ascii="Arial" w:hAnsi="Arial" w:cs="Arial"/>
          <w:i w:val="0"/>
          <w:iCs w:val="0"/>
          <w:sz w:val="18"/>
        </w:rPr>
        <w:br w:type="textWrapping"/>
      </w:r>
      <w:r>
        <w:rPr>
          <w:rFonts w:hint="default" w:ascii="Arial" w:hAnsi="Arial" w:cs="Arial"/>
          <w:i w:val="0"/>
          <w:iCs w:val="0"/>
          <w:sz w:val="18"/>
        </w:rPr>
        <w:t xml:space="preserve">            name="action_taken"</w:t>
      </w:r>
      <w:r>
        <w:rPr>
          <w:rFonts w:hint="default" w:ascii="Arial" w:hAnsi="Arial" w:cs="Arial"/>
          <w:i w:val="0"/>
          <w:iCs w:val="0"/>
          <w:sz w:val="18"/>
        </w:rPr>
        <w:br w:type="textWrapping"/>
      </w:r>
      <w:r>
        <w:rPr>
          <w:rFonts w:hint="default" w:ascii="Arial" w:hAnsi="Arial" w:cs="Arial"/>
          <w:i w:val="0"/>
          <w:iCs w:val="0"/>
          <w:sz w:val="18"/>
        </w:rPr>
        <w:t xml:space="preserve">            rows="3"</w:t>
      </w:r>
      <w:r>
        <w:rPr>
          <w:rFonts w:hint="default" w:ascii="Arial" w:hAnsi="Arial" w:cs="Arial"/>
          <w:i w:val="0"/>
          <w:iCs w:val="0"/>
          <w:sz w:val="18"/>
        </w:rPr>
        <w:br w:type="textWrapping"/>
      </w:r>
      <w:r>
        <w:rPr>
          <w:rFonts w:hint="default" w:ascii="Arial" w:hAnsi="Arial" w:cs="Arial"/>
          <w:i w:val="0"/>
          <w:iCs w:val="0"/>
          <w:sz w:val="18"/>
        </w:rPr>
        <w:t xml:space="preserve">            placeholder="What action was taken in response? (optional)"&gt;&lt;/textarea&gt;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class="form-actions"&gt;</w:t>
      </w:r>
      <w:r>
        <w:rPr>
          <w:rFonts w:hint="default" w:ascii="Arial" w:hAnsi="Arial" w:cs="Arial"/>
          <w:i w:val="0"/>
          <w:iCs w:val="0"/>
          <w:sz w:val="18"/>
        </w:rPr>
        <w:br w:type="textWrapping"/>
      </w:r>
      <w:r>
        <w:rPr>
          <w:rFonts w:hint="default" w:ascii="Arial" w:hAnsi="Arial" w:cs="Arial"/>
          <w:i w:val="0"/>
          <w:iCs w:val="0"/>
          <w:sz w:val="18"/>
        </w:rPr>
        <w:t xml:space="preserve">          &lt;button type="submit" class="btn btn-primary"&gt;Save Event&lt;/button&gt;</w:t>
      </w:r>
      <w:r>
        <w:rPr>
          <w:rFonts w:hint="default" w:ascii="Arial" w:hAnsi="Arial" w:cs="Arial"/>
          <w:i w:val="0"/>
          <w:iCs w:val="0"/>
          <w:sz w:val="18"/>
        </w:rPr>
        <w:br w:type="textWrapping"/>
      </w:r>
      <w:r>
        <w:rPr>
          <w:rFonts w:hint="default" w:ascii="Arial" w:hAnsi="Arial" w:cs="Arial"/>
          <w:i w:val="0"/>
          <w:iCs w:val="0"/>
          <w:sz w:val="18"/>
        </w:rPr>
        <w:t xml:space="preserve">          &lt;a href="&lt;?= ROOT ?&gt;/nurse/student/&lt;?= (int)$student-&gt;id ?&gt;"&gt;</w:t>
      </w:r>
      <w:r>
        <w:rPr>
          <w:rFonts w:hint="default" w:ascii="Arial" w:hAnsi="Arial" w:cs="Arial"/>
          <w:i w:val="0"/>
          <w:iCs w:val="0"/>
          <w:sz w:val="18"/>
        </w:rPr>
        <w:br w:type="textWrapping"/>
      </w:r>
      <w:r>
        <w:rPr>
          <w:rFonts w:hint="default" w:ascii="Arial" w:hAnsi="Arial" w:cs="Arial"/>
          <w:i w:val="0"/>
          <w:iCs w:val="0"/>
          <w:sz w:val="18"/>
        </w:rPr>
        <w:t xml:space="preserve">            &lt;button type="button" class="btn btn-secondary"&gt;Cancel&lt;/button&gt;</w:t>
      </w:r>
      <w:r>
        <w:rPr>
          <w:rFonts w:hint="default" w:ascii="Arial" w:hAnsi="Arial" w:cs="Arial"/>
          <w:i w:val="0"/>
          <w:iCs w:val="0"/>
          <w:sz w:val="18"/>
        </w:rPr>
        <w:br w:type="textWrapping"/>
      </w:r>
      <w:r>
        <w:rPr>
          <w:rFonts w:hint="default" w:ascii="Arial" w:hAnsi="Arial" w:cs="Arial"/>
          <w:i w:val="0"/>
          <w:iCs w:val="0"/>
          <w:sz w:val="18"/>
        </w:rPr>
        <w:t xml:space="preserve">          &lt;/a&gt;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&lt;/form&gt;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&lt;?php endif; ?&gt;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&lt;?php require_once __DIR__ . '/../layouts/footer.php'; ?&gt;</w:t>
      </w:r>
      <w:r>
        <w:rPr>
          <w:rFonts w:hint="default" w:ascii="Arial" w:hAnsi="Arial" w:cs="Arial"/>
          <w:i w:val="0"/>
          <w:iCs w:val="0"/>
          <w:sz w:val="18"/>
        </w:rPr>
        <w:br w:type="textWrapping"/>
      </w:r>
    </w:p>
    <w:p w14:paraId="3CB2B685">
      <w:pPr>
        <w:rPr>
          <w:rFonts w:hint="default" w:ascii="Arial" w:hAnsi="Arial" w:cs="Arial"/>
          <w:i w:val="0"/>
          <w:iCs w:val="0"/>
        </w:rPr>
      </w:pPr>
      <w:r>
        <w:rPr>
          <w:rFonts w:hint="default" w:ascii="Arial" w:hAnsi="Arial" w:cs="Arial"/>
          <w:i w:val="0"/>
          <w:iCs w:val="0"/>
        </w:rPr>
        <w:br w:type="page"/>
      </w:r>
    </w:p>
    <w:p w14:paraId="6FE27B6E">
      <w:pPr>
        <w:pStyle w:val="3"/>
        <w:rPr>
          <w:rFonts w:hint="default" w:ascii="Arial" w:hAnsi="Arial" w:cs="Arial"/>
          <w:i w:val="0"/>
          <w:iCs w:val="0"/>
        </w:rPr>
      </w:pPr>
      <w:r>
        <w:rPr>
          <w:rFonts w:hint="default" w:ascii="Arial" w:hAnsi="Arial" w:cs="Arial"/>
          <w:i w:val="0"/>
          <w:iCs w:val="0"/>
        </w:rPr>
        <w:t>app\views\nurse\students.php</w:t>
      </w:r>
    </w:p>
    <w:p w14:paraId="0D8BCC3A">
      <w:pPr>
        <w:pStyle w:val="156"/>
        <w:rPr>
          <w:rFonts w:hint="default" w:ascii="Arial" w:hAnsi="Arial" w:cs="Arial"/>
          <w:i w:val="0"/>
          <w:iCs w:val="0"/>
        </w:rPr>
      </w:pP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t>// LOAD CONFIG FIRST - BEFORE ANYTHING ELSE</w:t>
      </w:r>
      <w:r>
        <w:rPr>
          <w:rFonts w:hint="default" w:ascii="Arial" w:hAnsi="Arial" w:cs="Arial"/>
          <w:i w:val="0"/>
          <w:iCs w:val="0"/>
          <w:sz w:val="18"/>
        </w:rPr>
        <w:br w:type="textWrapping"/>
      </w:r>
      <w:r>
        <w:rPr>
          <w:rFonts w:hint="default" w:ascii="Arial" w:hAnsi="Arial" w:cs="Arial"/>
          <w:i w:val="0"/>
          <w:iCs w:val="0"/>
          <w:sz w:val="18"/>
        </w:rPr>
        <w:t>require_once __DIR__ . '/../../core/config.php';</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$pageTitle   = 'My Students';</w:t>
      </w:r>
      <w:r>
        <w:rPr>
          <w:rFonts w:hint="default" w:ascii="Arial" w:hAnsi="Arial" w:cs="Arial"/>
          <w:i w:val="0"/>
          <w:iCs w:val="0"/>
          <w:sz w:val="18"/>
        </w:rPr>
        <w:br w:type="textWrapping"/>
      </w:r>
      <w:r>
        <w:rPr>
          <w:rFonts w:hint="default" w:ascii="Arial" w:hAnsi="Arial" w:cs="Arial"/>
          <w:i w:val="0"/>
          <w:iCs w:val="0"/>
          <w:sz w:val="18"/>
        </w:rPr>
        <w:t>$pageHeading = 'My Students';</w:t>
      </w:r>
      <w:r>
        <w:rPr>
          <w:rFonts w:hint="default" w:ascii="Arial" w:hAnsi="Arial" w:cs="Arial"/>
          <w:i w:val="0"/>
          <w:iCs w:val="0"/>
          <w:sz w:val="18"/>
        </w:rPr>
        <w:br w:type="textWrapping"/>
      </w:r>
      <w:r>
        <w:rPr>
          <w:rFonts w:hint="default" w:ascii="Arial" w:hAnsi="Arial" w:cs="Arial"/>
          <w:i w:val="0"/>
          <w:iCs w:val="0"/>
          <w:sz w:val="18"/>
        </w:rPr>
        <w:t>$activePage  = 'students';</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$topbarActions = '</w:t>
      </w:r>
      <w:r>
        <w:rPr>
          <w:rFonts w:hint="default" w:ascii="Arial" w:hAnsi="Arial" w:cs="Arial"/>
          <w:i w:val="0"/>
          <w:iCs w:val="0"/>
          <w:sz w:val="18"/>
        </w:rPr>
        <w:br w:type="textWrapping"/>
      </w:r>
      <w:r>
        <w:rPr>
          <w:rFonts w:hint="default" w:ascii="Arial" w:hAnsi="Arial" w:cs="Arial"/>
          <w:i w:val="0"/>
          <w:iCs w:val="0"/>
          <w:sz w:val="18"/>
        </w:rPr>
        <w:t>&lt;a href="' . ROOT . '/nurse/dashboard"&gt;&lt;button class="btn btn-primary"&gt;Dashboard&lt;/button&gt;&lt;/a&gt;</w:t>
      </w:r>
      <w:r>
        <w:rPr>
          <w:rFonts w:hint="default" w:ascii="Arial" w:hAnsi="Arial" w:cs="Arial"/>
          <w:i w:val="0"/>
          <w:iCs w:val="0"/>
          <w:sz w:val="18"/>
        </w:rPr>
        <w:br w:type="textWrapping"/>
      </w:r>
      <w:r>
        <w:rPr>
          <w:rFonts w:hint="default" w:ascii="Arial" w:hAnsi="Arial" w:cs="Arial"/>
          <w:i w:val="0"/>
          <w:iCs w:val="0"/>
          <w:sz w:val="18"/>
        </w:rPr>
        <w:t>&lt;a href="' . ROOT . '/nurse/all_medications"&gt;&lt;button class="btn btn-primary"&gt;Medications&lt;/button&gt;&lt;/a&gt;</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require_once __DIR__ . '/../layouts/header.php';</w:t>
      </w:r>
      <w:r>
        <w:rPr>
          <w:rFonts w:hint="default" w:ascii="Arial" w:hAnsi="Arial" w:cs="Arial"/>
          <w:i w:val="0"/>
          <w:iCs w:val="0"/>
          <w:sz w:val="18"/>
        </w:rPr>
        <w:br w:type="textWrapping"/>
      </w:r>
      <w:r>
        <w:rPr>
          <w:rFonts w:hint="default" w:ascii="Arial" w:hAnsi="Arial" w:cs="Arial"/>
          <w:i w:val="0"/>
          <w:iCs w:val="0"/>
          <w:sz w:val="18"/>
        </w:rPr>
        <w:t>require_once __DIR__ . '/../components/alert.php';</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 Students Table --&gt;</w:t>
      </w:r>
      <w:r>
        <w:rPr>
          <w:rFonts w:hint="default" w:ascii="Arial" w:hAnsi="Arial" w:cs="Arial"/>
          <w:i w:val="0"/>
          <w:iCs w:val="0"/>
          <w:sz w:val="18"/>
        </w:rPr>
        <w:br w:type="textWrapping"/>
      </w: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t>$data = $students ?? [];</w:t>
      </w:r>
      <w:r>
        <w:rPr>
          <w:rFonts w:hint="default" w:ascii="Arial" w:hAnsi="Arial" w:cs="Arial"/>
          <w:i w:val="0"/>
          <w:iCs w:val="0"/>
          <w:sz w:val="18"/>
        </w:rPr>
        <w:br w:type="textWrapping"/>
      </w:r>
      <w:r>
        <w:rPr>
          <w:rFonts w:hint="default" w:ascii="Arial" w:hAnsi="Arial" w:cs="Arial"/>
          <w:i w:val="0"/>
          <w:iCs w:val="0"/>
          <w:sz w:val="18"/>
        </w:rPr>
        <w:t>$headers = ['Name', 'Date of Birth', 'Diagnosis', 'Actions'];</w:t>
      </w:r>
      <w:r>
        <w:rPr>
          <w:rFonts w:hint="default" w:ascii="Arial" w:hAnsi="Arial" w:cs="Arial"/>
          <w:i w:val="0"/>
          <w:iCs w:val="0"/>
          <w:sz w:val="18"/>
        </w:rPr>
        <w:br w:type="textWrapping"/>
      </w:r>
      <w:r>
        <w:rPr>
          <w:rFonts w:hint="default" w:ascii="Arial" w:hAnsi="Arial" w:cs="Arial"/>
          <w:i w:val="0"/>
          <w:iCs w:val="0"/>
          <w:sz w:val="18"/>
        </w:rPr>
        <w:t>$renderRow = function ($student) {</w:t>
      </w:r>
      <w:r>
        <w:rPr>
          <w:rFonts w:hint="default" w:ascii="Arial" w:hAnsi="Arial" w:cs="Arial"/>
          <w:i w:val="0"/>
          <w:iCs w:val="0"/>
          <w:sz w:val="18"/>
        </w:rPr>
        <w:br w:type="textWrapping"/>
      </w:r>
      <w:r>
        <w:rPr>
          <w:rFonts w:hint="default" w:ascii="Arial" w:hAnsi="Arial" w:cs="Arial"/>
          <w:i w:val="0"/>
          <w:iCs w:val="0"/>
          <w:sz w:val="18"/>
        </w:rPr>
        <w:t xml:space="preserve">  ob_start();</w:t>
      </w:r>
      <w:r>
        <w:rPr>
          <w:rFonts w:hint="default" w:ascii="Arial" w:hAnsi="Arial" w:cs="Arial"/>
          <w:i w:val="0"/>
          <w:iCs w:val="0"/>
          <w:sz w:val="18"/>
        </w:rPr>
        <w:br w:type="textWrapping"/>
      </w:r>
      <w:r>
        <w:rPr>
          <w:rFonts w:hint="default" w:ascii="Arial" w:hAnsi="Arial" w:cs="Arial"/>
          <w:i w:val="0"/>
          <w:iCs w:val="0"/>
          <w:sz w:val="18"/>
        </w:rPr>
        <w:t>?&gt;</w:t>
      </w:r>
      <w:r>
        <w:rPr>
          <w:rFonts w:hint="default" w:ascii="Arial" w:hAnsi="Arial" w:cs="Arial"/>
          <w:i w:val="0"/>
          <w:iCs w:val="0"/>
          <w:sz w:val="18"/>
        </w:rPr>
        <w:br w:type="textWrapping"/>
      </w:r>
      <w:r>
        <w:rPr>
          <w:rFonts w:hint="default" w:ascii="Arial" w:hAnsi="Arial" w:cs="Arial"/>
          <w:i w:val="0"/>
          <w:iCs w:val="0"/>
          <w:sz w:val="18"/>
        </w:rPr>
        <w:t xml:space="preserve">  &lt;tr&gt;</w:t>
      </w:r>
      <w:r>
        <w:rPr>
          <w:rFonts w:hint="default" w:ascii="Arial" w:hAnsi="Arial" w:cs="Arial"/>
          <w:i w:val="0"/>
          <w:iCs w:val="0"/>
          <w:sz w:val="18"/>
        </w:rPr>
        <w:br w:type="textWrapping"/>
      </w:r>
      <w:r>
        <w:rPr>
          <w:rFonts w:hint="default" w:ascii="Arial" w:hAnsi="Arial" w:cs="Arial"/>
          <w:i w:val="0"/>
          <w:iCs w:val="0"/>
          <w:sz w:val="18"/>
        </w:rPr>
        <w:t xml:space="preserve">    &lt;td&gt;</w:t>
      </w:r>
      <w:r>
        <w:rPr>
          <w:rFonts w:hint="default" w:ascii="Arial" w:hAnsi="Arial" w:cs="Arial"/>
          <w:i w:val="0"/>
          <w:iCs w:val="0"/>
          <w:sz w:val="18"/>
        </w:rPr>
        <w:br w:type="textWrapping"/>
      </w:r>
      <w:r>
        <w:rPr>
          <w:rFonts w:hint="default" w:ascii="Arial" w:hAnsi="Arial" w:cs="Arial"/>
          <w:i w:val="0"/>
          <w:iCs w:val="0"/>
          <w:sz w:val="18"/>
        </w:rPr>
        <w:t xml:space="preserve">      &lt;div class="student-info"&gt;</w:t>
      </w:r>
      <w:r>
        <w:rPr>
          <w:rFonts w:hint="default" w:ascii="Arial" w:hAnsi="Arial" w:cs="Arial"/>
          <w:i w:val="0"/>
          <w:iCs w:val="0"/>
          <w:sz w:val="18"/>
        </w:rPr>
        <w:br w:type="textWrapping"/>
      </w:r>
      <w:r>
        <w:rPr>
          <w:rFonts w:hint="default" w:ascii="Arial" w:hAnsi="Arial" w:cs="Arial"/>
          <w:i w:val="0"/>
          <w:iCs w:val="0"/>
          <w:sz w:val="18"/>
        </w:rPr>
        <w:t xml:space="preserve">        &lt;div class="student-avatar-small"&gt;</w:t>
      </w:r>
      <w:r>
        <w:rPr>
          <w:rFonts w:hint="default" w:ascii="Arial" w:hAnsi="Arial" w:cs="Arial"/>
          <w:i w:val="0"/>
          <w:iCs w:val="0"/>
          <w:sz w:val="18"/>
        </w:rPr>
        <w:br w:type="textWrapping"/>
      </w:r>
      <w:r>
        <w:rPr>
          <w:rFonts w:hint="default" w:ascii="Arial" w:hAnsi="Arial" w:cs="Arial"/>
          <w:i w:val="0"/>
          <w:iCs w:val="0"/>
          <w:sz w:val="18"/>
        </w:rPr>
        <w:t xml:space="preserve">          &lt;!-- if we want to put a student photo, the code should be here, but we will forget about it for now --&gt;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&lt;a href="&lt;?= ROOT ?&gt;/nurse/student/&lt;?= $student-&gt;id ?&gt;" class="student-name"&gt;</w:t>
      </w:r>
      <w:r>
        <w:rPr>
          <w:rFonts w:hint="default" w:ascii="Arial" w:hAnsi="Arial" w:cs="Arial"/>
          <w:i w:val="0"/>
          <w:iCs w:val="0"/>
          <w:sz w:val="18"/>
        </w:rPr>
        <w:br w:type="textWrapping"/>
      </w:r>
      <w:r>
        <w:rPr>
          <w:rFonts w:hint="default" w:ascii="Arial" w:hAnsi="Arial" w:cs="Arial"/>
          <w:i w:val="0"/>
          <w:iCs w:val="0"/>
          <w:sz w:val="18"/>
        </w:rPr>
        <w:t xml:space="preserve">          &lt;?= esc($student-&gt;first_name . ' ' . $student-&gt;last_name) ?&gt;</w:t>
      </w:r>
      <w:r>
        <w:rPr>
          <w:rFonts w:hint="default" w:ascii="Arial" w:hAnsi="Arial" w:cs="Arial"/>
          <w:i w:val="0"/>
          <w:iCs w:val="0"/>
          <w:sz w:val="18"/>
        </w:rPr>
        <w:br w:type="textWrapping"/>
      </w:r>
      <w:r>
        <w:rPr>
          <w:rFonts w:hint="default" w:ascii="Arial" w:hAnsi="Arial" w:cs="Arial"/>
          <w:i w:val="0"/>
          <w:iCs w:val="0"/>
          <w:sz w:val="18"/>
        </w:rPr>
        <w:t xml:space="preserve">        &lt;/a&gt;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&lt;/td&gt;</w:t>
      </w:r>
      <w:r>
        <w:rPr>
          <w:rFonts w:hint="default" w:ascii="Arial" w:hAnsi="Arial" w:cs="Arial"/>
          <w:i w:val="0"/>
          <w:iCs w:val="0"/>
          <w:sz w:val="18"/>
        </w:rPr>
        <w:br w:type="textWrapping"/>
      </w:r>
      <w:r>
        <w:rPr>
          <w:rFonts w:hint="default" w:ascii="Arial" w:hAnsi="Arial" w:cs="Arial"/>
          <w:i w:val="0"/>
          <w:iCs w:val="0"/>
          <w:sz w:val="18"/>
        </w:rPr>
        <w:t xml:space="preserve">    &lt;td&gt;&lt;?= date('d-m-Y', strtotime($student-&gt;date_of_birth)) ?&gt;&lt;/td&gt;</w:t>
      </w:r>
      <w:r>
        <w:rPr>
          <w:rFonts w:hint="default" w:ascii="Arial" w:hAnsi="Arial" w:cs="Arial"/>
          <w:i w:val="0"/>
          <w:iCs w:val="0"/>
          <w:sz w:val="18"/>
        </w:rPr>
        <w:br w:type="textWrapping"/>
      </w:r>
      <w:r>
        <w:rPr>
          <w:rFonts w:hint="default" w:ascii="Arial" w:hAnsi="Arial" w:cs="Arial"/>
          <w:i w:val="0"/>
          <w:iCs w:val="0"/>
          <w:sz w:val="18"/>
        </w:rPr>
        <w:t xml:space="preserve">    &lt;td&gt;&lt;?= esc($student-&gt;diagnosis ?? '—') ?&gt;&lt;/td&gt;</w:t>
      </w:r>
      <w:r>
        <w:rPr>
          <w:rFonts w:hint="default" w:ascii="Arial" w:hAnsi="Arial" w:cs="Arial"/>
          <w:i w:val="0"/>
          <w:iCs w:val="0"/>
          <w:sz w:val="18"/>
        </w:rPr>
        <w:br w:type="textWrapping"/>
      </w:r>
      <w:r>
        <w:rPr>
          <w:rFonts w:hint="default" w:ascii="Arial" w:hAnsi="Arial" w:cs="Arial"/>
          <w:i w:val="0"/>
          <w:iCs w:val="0"/>
          <w:sz w:val="18"/>
        </w:rPr>
        <w:t xml:space="preserve">    &lt;td class="actions"&gt;</w:t>
      </w:r>
      <w:r>
        <w:rPr>
          <w:rFonts w:hint="default" w:ascii="Arial" w:hAnsi="Arial" w:cs="Arial"/>
          <w:i w:val="0"/>
          <w:iCs w:val="0"/>
          <w:sz w:val="18"/>
        </w:rPr>
        <w:br w:type="textWrapping"/>
      </w:r>
      <w:r>
        <w:rPr>
          <w:rFonts w:hint="default" w:ascii="Arial" w:hAnsi="Arial" w:cs="Arial"/>
          <w:i w:val="0"/>
          <w:iCs w:val="0"/>
          <w:sz w:val="18"/>
        </w:rPr>
        <w:t xml:space="preserve">      &lt;a href="&lt;?= ROOT ?&gt;/nurse/student/&lt;?= $student-&gt;id ?&gt;" class="btn-icon btn-view" title="View Profile"&gt;👤&lt;/a&gt;</w:t>
      </w:r>
      <w:r>
        <w:rPr>
          <w:rFonts w:hint="default" w:ascii="Arial" w:hAnsi="Arial" w:cs="Arial"/>
          <w:i w:val="0"/>
          <w:iCs w:val="0"/>
          <w:sz w:val="18"/>
        </w:rPr>
        <w:br w:type="textWrapping"/>
      </w:r>
      <w:r>
        <w:rPr>
          <w:rFonts w:hint="default" w:ascii="Arial" w:hAnsi="Arial" w:cs="Arial"/>
          <w:i w:val="0"/>
          <w:iCs w:val="0"/>
          <w:sz w:val="18"/>
        </w:rPr>
        <w:t xml:space="preserve">      &lt;a href="&lt;?= ROOT ?&gt;/nurse/add_medication?student_id=&lt;?= $student-&gt;id ?&gt;" class="btn-icon btn-add" title="Add Medication"&gt;💊&lt;/a&gt;</w:t>
      </w:r>
      <w:r>
        <w:rPr>
          <w:rFonts w:hint="default" w:ascii="Arial" w:hAnsi="Arial" w:cs="Arial"/>
          <w:i w:val="0"/>
          <w:iCs w:val="0"/>
          <w:sz w:val="18"/>
        </w:rPr>
        <w:br w:type="textWrapping"/>
      </w:r>
      <w:r>
        <w:rPr>
          <w:rFonts w:hint="default" w:ascii="Arial" w:hAnsi="Arial" w:cs="Arial"/>
          <w:i w:val="0"/>
          <w:iCs w:val="0"/>
          <w:sz w:val="18"/>
        </w:rPr>
        <w:t xml:space="preserve">      &lt;a href="&lt;?= ROOT ?&gt;/nurse/log_health_event?student_id=&lt;?= $student-&gt;id ?&gt;" class="btn-icon btn-event" title="Log Event"&gt;⚠️&lt;/a&gt;</w:t>
      </w:r>
      <w:r>
        <w:rPr>
          <w:rFonts w:hint="default" w:ascii="Arial" w:hAnsi="Arial" w:cs="Arial"/>
          <w:i w:val="0"/>
          <w:iCs w:val="0"/>
          <w:sz w:val="18"/>
        </w:rPr>
        <w:br w:type="textWrapping"/>
      </w:r>
      <w:r>
        <w:rPr>
          <w:rFonts w:hint="default" w:ascii="Arial" w:hAnsi="Arial" w:cs="Arial"/>
          <w:i w:val="0"/>
          <w:iCs w:val="0"/>
          <w:sz w:val="18"/>
        </w:rPr>
        <w:t xml:space="preserve">    &lt;/td&gt;</w:t>
      </w:r>
      <w:r>
        <w:rPr>
          <w:rFonts w:hint="default" w:ascii="Arial" w:hAnsi="Arial" w:cs="Arial"/>
          <w:i w:val="0"/>
          <w:iCs w:val="0"/>
          <w:sz w:val="18"/>
        </w:rPr>
        <w:br w:type="textWrapping"/>
      </w:r>
      <w:r>
        <w:rPr>
          <w:rFonts w:hint="default" w:ascii="Arial" w:hAnsi="Arial" w:cs="Arial"/>
          <w:i w:val="0"/>
          <w:iCs w:val="0"/>
          <w:sz w:val="18"/>
        </w:rPr>
        <w:t xml:space="preserve">  &lt;/tr&gt;</w:t>
      </w:r>
      <w:r>
        <w:rPr>
          <w:rFonts w:hint="default" w:ascii="Arial" w:hAnsi="Arial" w:cs="Arial"/>
          <w:i w:val="0"/>
          <w:iCs w:val="0"/>
          <w:sz w:val="18"/>
        </w:rPr>
        <w:br w:type="textWrapping"/>
      </w: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t xml:space="preserve">  return ob_get_clean();</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$emptyMessage = 'No students assigned to you yet.';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require __DIR__ . '/../components/data_table.php';</w:t>
      </w:r>
      <w:r>
        <w:rPr>
          <w:rFonts w:hint="default" w:ascii="Arial" w:hAnsi="Arial" w:cs="Arial"/>
          <w:i w:val="0"/>
          <w:iCs w:val="0"/>
          <w:sz w:val="18"/>
        </w:rPr>
        <w:br w:type="textWrapping"/>
      </w:r>
      <w:r>
        <w:rPr>
          <w:rFonts w:hint="default" w:ascii="Arial" w:hAnsi="Arial" w:cs="Arial"/>
          <w:i w:val="0"/>
          <w:iCs w:val="0"/>
          <w:sz w:val="18"/>
        </w:rPr>
        <w:t>?&gt;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&lt;?php require_once __DIR__ . '/../layouts/footer.php'; ?&gt;</w:t>
      </w:r>
      <w:r>
        <w:rPr>
          <w:rFonts w:hint="default" w:ascii="Arial" w:hAnsi="Arial" w:cs="Arial"/>
          <w:i w:val="0"/>
          <w:iCs w:val="0"/>
          <w:sz w:val="18"/>
        </w:rPr>
        <w:br w:type="textWrapping"/>
      </w:r>
    </w:p>
    <w:p w14:paraId="07B0DD07">
      <w:pPr>
        <w:rPr>
          <w:rFonts w:hint="default" w:ascii="Arial" w:hAnsi="Arial" w:cs="Arial"/>
          <w:i w:val="0"/>
          <w:iCs w:val="0"/>
        </w:rPr>
      </w:pPr>
      <w:r>
        <w:rPr>
          <w:rFonts w:hint="default" w:ascii="Arial" w:hAnsi="Arial" w:cs="Arial"/>
          <w:i w:val="0"/>
          <w:iCs w:val="0"/>
        </w:rPr>
        <w:br w:type="page"/>
      </w:r>
    </w:p>
    <w:p w14:paraId="6F2A27D4">
      <w:pPr>
        <w:pStyle w:val="3"/>
        <w:rPr>
          <w:rFonts w:hint="default" w:ascii="Arial" w:hAnsi="Arial" w:cs="Arial"/>
          <w:i w:val="0"/>
          <w:iCs w:val="0"/>
        </w:rPr>
      </w:pPr>
      <w:r>
        <w:rPr>
          <w:rFonts w:hint="default" w:ascii="Arial" w:hAnsi="Arial" w:cs="Arial"/>
          <w:i w:val="0"/>
          <w:iCs w:val="0"/>
        </w:rPr>
        <w:t>public\index.php</w:t>
      </w:r>
    </w:p>
    <w:p w14:paraId="736BEC6E">
      <w:pPr>
        <w:pStyle w:val="156"/>
        <w:rPr>
          <w:rFonts w:hint="default" w:ascii="Arial" w:hAnsi="Arial" w:cs="Arial"/>
          <w:i w:val="0"/>
          <w:iCs w:val="0"/>
        </w:rPr>
      </w:pP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session_start();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require '../app/core/init.php';</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$app = new App(); </w:t>
      </w:r>
      <w:r>
        <w:rPr>
          <w:rFonts w:hint="default" w:ascii="Arial" w:hAnsi="Arial" w:cs="Arial"/>
          <w:i w:val="0"/>
          <w:iCs w:val="0"/>
          <w:sz w:val="18"/>
        </w:rPr>
        <w:br w:type="textWrapping"/>
      </w:r>
      <w:r>
        <w:rPr>
          <w:rFonts w:hint="default" w:ascii="Arial" w:hAnsi="Arial" w:cs="Arial"/>
          <w:i w:val="0"/>
          <w:iCs w:val="0"/>
          <w:sz w:val="18"/>
        </w:rPr>
        <w:t xml:space="preserve">$app-&gt;loadController(); </w:t>
      </w:r>
      <w:r>
        <w:rPr>
          <w:rFonts w:hint="default" w:ascii="Arial" w:hAnsi="Arial" w:cs="Arial"/>
          <w:i w:val="0"/>
          <w:iCs w:val="0"/>
          <w:sz w:val="18"/>
        </w:rPr>
        <w:br w:type="textWrapping"/>
      </w:r>
    </w:p>
    <w:p w14:paraId="43EA42E5">
      <w:pPr>
        <w:rPr>
          <w:rFonts w:hint="default" w:ascii="Arial" w:hAnsi="Arial" w:cs="Arial"/>
          <w:i w:val="0"/>
          <w:iCs w:val="0"/>
        </w:rPr>
      </w:pPr>
      <w:r>
        <w:rPr>
          <w:rFonts w:hint="default" w:ascii="Arial" w:hAnsi="Arial" w:cs="Arial"/>
          <w:i w:val="0"/>
          <w:iCs w:val="0"/>
        </w:rPr>
        <w:br w:type="page"/>
      </w:r>
    </w:p>
    <w:p w14:paraId="6BB6E8B3">
      <w:pPr>
        <w:pStyle w:val="3"/>
        <w:rPr>
          <w:rFonts w:hint="default" w:ascii="Arial" w:hAnsi="Arial" w:cs="Arial"/>
          <w:i w:val="0"/>
          <w:iCs w:val="0"/>
        </w:rPr>
      </w:pPr>
      <w:r>
        <w:rPr>
          <w:rFonts w:hint="default" w:ascii="Arial" w:hAnsi="Arial" w:cs="Arial"/>
          <w:i w:val="0"/>
          <w:iCs w:val="0"/>
        </w:rPr>
        <w:t>app\views\teacher\add-iep-goal.php</w:t>
      </w:r>
    </w:p>
    <w:p w14:paraId="2B4A3336">
      <w:pPr>
        <w:pStyle w:val="156"/>
        <w:rPr>
          <w:rFonts w:hint="default" w:ascii="Arial" w:hAnsi="Arial" w:cs="Arial"/>
          <w:i w:val="0"/>
          <w:iCs w:val="0"/>
        </w:rPr>
      </w:pP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require_once __DIR__ . '/../../core/config.php';</w:t>
      </w:r>
      <w:r>
        <w:rPr>
          <w:rFonts w:hint="default" w:ascii="Arial" w:hAnsi="Arial" w:cs="Arial"/>
          <w:i w:val="0"/>
          <w:iCs w:val="0"/>
          <w:sz w:val="18"/>
        </w:rPr>
        <w:br w:type="textWrapping"/>
      </w:r>
      <w:r>
        <w:rPr>
          <w:rFonts w:hint="default" w:ascii="Arial" w:hAnsi="Arial" w:cs="Arial"/>
          <w:i w:val="0"/>
          <w:iCs w:val="0"/>
          <w:sz w:val="18"/>
        </w:rPr>
        <w:t>require_once __DIR__ . '/../../core/functions.php';</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$pageTitle   = 'Add IEP Goal';</w:t>
      </w:r>
      <w:r>
        <w:rPr>
          <w:rFonts w:hint="default" w:ascii="Arial" w:hAnsi="Arial" w:cs="Arial"/>
          <w:i w:val="0"/>
          <w:iCs w:val="0"/>
          <w:sz w:val="18"/>
        </w:rPr>
        <w:br w:type="textWrapping"/>
      </w:r>
      <w:r>
        <w:rPr>
          <w:rFonts w:hint="default" w:ascii="Arial" w:hAnsi="Arial" w:cs="Arial"/>
          <w:i w:val="0"/>
          <w:iCs w:val="0"/>
          <w:sz w:val="18"/>
        </w:rPr>
        <w:t>$pageHeading = 'Add IEP Goal';</w:t>
      </w:r>
      <w:r>
        <w:rPr>
          <w:rFonts w:hint="default" w:ascii="Arial" w:hAnsi="Arial" w:cs="Arial"/>
          <w:i w:val="0"/>
          <w:iCs w:val="0"/>
          <w:sz w:val="18"/>
        </w:rPr>
        <w:br w:type="textWrapping"/>
      </w:r>
      <w:r>
        <w:rPr>
          <w:rFonts w:hint="default" w:ascii="Arial" w:hAnsi="Arial" w:cs="Arial"/>
          <w:i w:val="0"/>
          <w:iCs w:val="0"/>
          <w:sz w:val="18"/>
        </w:rPr>
        <w:t>$activePage  = 'students';</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$topbarActions = '</w:t>
      </w:r>
      <w:r>
        <w:rPr>
          <w:rFonts w:hint="default" w:ascii="Arial" w:hAnsi="Arial" w:cs="Arial"/>
          <w:i w:val="0"/>
          <w:iCs w:val="0"/>
          <w:sz w:val="18"/>
        </w:rPr>
        <w:br w:type="textWrapping"/>
      </w:r>
      <w:r>
        <w:rPr>
          <w:rFonts w:hint="default" w:ascii="Arial" w:hAnsi="Arial" w:cs="Arial"/>
          <w:i w:val="0"/>
          <w:iCs w:val="0"/>
          <w:sz w:val="18"/>
        </w:rPr>
        <w:t xml:space="preserve">  &lt;a href="' . ROOT . '/teacher/student/' . (int)$student-&gt;id . '"&gt;&lt;button class="btn btn-primary"&gt;Back to Student&lt;/button&gt;&lt;/a&gt;</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require_once __DIR__ . '/../layouts/header.php';</w:t>
      </w:r>
      <w:r>
        <w:rPr>
          <w:rFonts w:hint="default" w:ascii="Arial" w:hAnsi="Arial" w:cs="Arial"/>
          <w:i w:val="0"/>
          <w:iCs w:val="0"/>
          <w:sz w:val="18"/>
        </w:rPr>
        <w:br w:type="textWrapping"/>
      </w:r>
      <w:r>
        <w:rPr>
          <w:rFonts w:hint="default" w:ascii="Arial" w:hAnsi="Arial" w:cs="Arial"/>
          <w:i w:val="0"/>
          <w:iCs w:val="0"/>
          <w:sz w:val="18"/>
        </w:rPr>
        <w:t>require_once __DIR__ . '/../components/alert.php';</w:t>
      </w:r>
      <w:r>
        <w:rPr>
          <w:rFonts w:hint="default" w:ascii="Arial" w:hAnsi="Arial" w:cs="Arial"/>
          <w:i w:val="0"/>
          <w:iCs w:val="0"/>
          <w:sz w:val="18"/>
        </w:rPr>
        <w:br w:type="textWrapping"/>
      </w:r>
      <w:r>
        <w:rPr>
          <w:rFonts w:hint="default" w:ascii="Arial" w:hAnsi="Arial" w:cs="Arial"/>
          <w:i w:val="0"/>
          <w:iCs w:val="0"/>
          <w:sz w:val="18"/>
        </w:rPr>
        <w:t>?&gt;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&lt;div class="card"&gt;</w:t>
      </w:r>
      <w:r>
        <w:rPr>
          <w:rFonts w:hint="default" w:ascii="Arial" w:hAnsi="Arial" w:cs="Arial"/>
          <w:i w:val="0"/>
          <w:iCs w:val="0"/>
          <w:sz w:val="18"/>
        </w:rPr>
        <w:br w:type="textWrapping"/>
      </w:r>
      <w:r>
        <w:rPr>
          <w:rFonts w:hint="default" w:ascii="Arial" w:hAnsi="Arial" w:cs="Arial"/>
          <w:i w:val="0"/>
          <w:iCs w:val="0"/>
          <w:sz w:val="18"/>
        </w:rPr>
        <w:t xml:space="preserve">  &lt;div class="card-header"&gt;</w:t>
      </w:r>
      <w:r>
        <w:rPr>
          <w:rFonts w:hint="default" w:ascii="Arial" w:hAnsi="Arial" w:cs="Arial"/>
          <w:i w:val="0"/>
          <w:iCs w:val="0"/>
          <w:sz w:val="18"/>
        </w:rPr>
        <w:br w:type="textWrapping"/>
      </w:r>
      <w:r>
        <w:rPr>
          <w:rFonts w:hint="default" w:ascii="Arial" w:hAnsi="Arial" w:cs="Arial"/>
          <w:i w:val="0"/>
          <w:iCs w:val="0"/>
          <w:sz w:val="18"/>
        </w:rPr>
        <w:t xml:space="preserve">    &lt;h2&gt;New IEP Goal — &lt;?= esc($student-&gt;first_name . ' ' . $student-&gt;last_name) ?&gt;&lt;/h2&gt;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class="card-body"&gt;</w:t>
      </w:r>
      <w:r>
        <w:rPr>
          <w:rFonts w:hint="default" w:ascii="Arial" w:hAnsi="Arial" w:cs="Arial"/>
          <w:i w:val="0"/>
          <w:iCs w:val="0"/>
          <w:sz w:val="18"/>
        </w:rPr>
        <w:br w:type="textWrapping"/>
      </w:r>
      <w:r>
        <w:rPr>
          <w:rFonts w:hint="default" w:ascii="Arial" w:hAnsi="Arial" w:cs="Arial"/>
          <w:i w:val="0"/>
          <w:iCs w:val="0"/>
          <w:sz w:val="18"/>
        </w:rPr>
        <w:t xml:space="preserve">    &lt;form method="POST" action="&lt;?= ROOT ?&gt;/teacher/add-iep-goal"&gt;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&lt;input type="hidden" name="student_id" value="&lt;?= (int)$student-&gt;id ?&gt;"&gt;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class="form-group"&gt;</w:t>
      </w:r>
      <w:r>
        <w:rPr>
          <w:rFonts w:hint="default" w:ascii="Arial" w:hAnsi="Arial" w:cs="Arial"/>
          <w:i w:val="0"/>
          <w:iCs w:val="0"/>
          <w:sz w:val="18"/>
        </w:rPr>
        <w:br w:type="textWrapping"/>
      </w:r>
      <w:r>
        <w:rPr>
          <w:rFonts w:hint="default" w:ascii="Arial" w:hAnsi="Arial" w:cs="Arial"/>
          <w:i w:val="0"/>
          <w:iCs w:val="0"/>
          <w:sz w:val="18"/>
        </w:rPr>
        <w:t xml:space="preserve">        &lt;label for="category"&gt;Category &lt;span style="color:#eb004e"&gt;*&lt;/span&gt;&lt;/label&gt;</w:t>
      </w:r>
      <w:r>
        <w:rPr>
          <w:rFonts w:hint="default" w:ascii="Arial" w:hAnsi="Arial" w:cs="Arial"/>
          <w:i w:val="0"/>
          <w:iCs w:val="0"/>
          <w:sz w:val="18"/>
        </w:rPr>
        <w:br w:type="textWrapping"/>
      </w:r>
      <w:r>
        <w:rPr>
          <w:rFonts w:hint="default" w:ascii="Arial" w:hAnsi="Arial" w:cs="Arial"/>
          <w:i w:val="0"/>
          <w:iCs w:val="0"/>
          <w:sz w:val="18"/>
        </w:rPr>
        <w:t xml:space="preserve">        &lt;!-- When the category changes, refill the goal bank picker below --&gt;</w:t>
      </w:r>
      <w:r>
        <w:rPr>
          <w:rFonts w:hint="default" w:ascii="Arial" w:hAnsi="Arial" w:cs="Arial"/>
          <w:i w:val="0"/>
          <w:iCs w:val="0"/>
          <w:sz w:val="18"/>
        </w:rPr>
        <w:br w:type="textWrapping"/>
      </w:r>
      <w:r>
        <w:rPr>
          <w:rFonts w:hint="default" w:ascii="Arial" w:hAnsi="Arial" w:cs="Arial"/>
          <w:i w:val="0"/>
          <w:iCs w:val="0"/>
          <w:sz w:val="18"/>
        </w:rPr>
        <w:t xml:space="preserve">        &lt;?php</w:t>
      </w:r>
      <w:r>
        <w:rPr>
          <w:rFonts w:hint="default" w:ascii="Arial" w:hAnsi="Arial" w:cs="Arial"/>
          <w:i w:val="0"/>
          <w:iCs w:val="0"/>
          <w:sz w:val="18"/>
        </w:rPr>
        <w:br w:type="textWrapping"/>
      </w:r>
      <w:r>
        <w:rPr>
          <w:rFonts w:hint="default" w:ascii="Arial" w:hAnsi="Arial" w:cs="Arial"/>
          <w:i w:val="0"/>
          <w:iCs w:val="0"/>
          <w:sz w:val="18"/>
        </w:rPr>
        <w:t xml:space="preserve">          renderSelect(</w:t>
      </w:r>
      <w:r>
        <w:rPr>
          <w:rFonts w:hint="default" w:ascii="Arial" w:hAnsi="Arial" w:cs="Arial"/>
          <w:i w:val="0"/>
          <w:iCs w:val="0"/>
          <w:sz w:val="18"/>
        </w:rPr>
        <w:br w:type="textWrapping"/>
      </w:r>
      <w:r>
        <w:rPr>
          <w:rFonts w:hint="default" w:ascii="Arial" w:hAnsi="Arial" w:cs="Arial"/>
          <w:i w:val="0"/>
          <w:iCs w:val="0"/>
          <w:sz w:val="18"/>
        </w:rPr>
        <w:t xml:space="preserve">            'category',</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'Communication' =&gt; 'Communication',</w:t>
      </w:r>
      <w:r>
        <w:rPr>
          <w:rFonts w:hint="default" w:ascii="Arial" w:hAnsi="Arial" w:cs="Arial"/>
          <w:i w:val="0"/>
          <w:iCs w:val="0"/>
          <w:sz w:val="18"/>
        </w:rPr>
        <w:br w:type="textWrapping"/>
      </w:r>
      <w:r>
        <w:rPr>
          <w:rFonts w:hint="default" w:ascii="Arial" w:hAnsi="Arial" w:cs="Arial"/>
          <w:i w:val="0"/>
          <w:iCs w:val="0"/>
          <w:sz w:val="18"/>
        </w:rPr>
        <w:t xml:space="preserve">              'Social'        =&gt; 'Social',</w:t>
      </w:r>
      <w:r>
        <w:rPr>
          <w:rFonts w:hint="default" w:ascii="Arial" w:hAnsi="Arial" w:cs="Arial"/>
          <w:i w:val="0"/>
          <w:iCs w:val="0"/>
          <w:sz w:val="18"/>
        </w:rPr>
        <w:br w:type="textWrapping"/>
      </w:r>
      <w:r>
        <w:rPr>
          <w:rFonts w:hint="default" w:ascii="Arial" w:hAnsi="Arial" w:cs="Arial"/>
          <w:i w:val="0"/>
          <w:iCs w:val="0"/>
          <w:sz w:val="18"/>
        </w:rPr>
        <w:t xml:space="preserve">              'Motor'         =&gt; 'Motor',</w:t>
      </w:r>
      <w:r>
        <w:rPr>
          <w:rFonts w:hint="default" w:ascii="Arial" w:hAnsi="Arial" w:cs="Arial"/>
          <w:i w:val="0"/>
          <w:iCs w:val="0"/>
          <w:sz w:val="18"/>
        </w:rPr>
        <w:br w:type="textWrapping"/>
      </w:r>
      <w:r>
        <w:rPr>
          <w:rFonts w:hint="default" w:ascii="Arial" w:hAnsi="Arial" w:cs="Arial"/>
          <w:i w:val="0"/>
          <w:iCs w:val="0"/>
          <w:sz w:val="18"/>
        </w:rPr>
        <w:t xml:space="preserve">              'Academic'      =&gt; 'Academic',</w:t>
      </w:r>
      <w:r>
        <w:rPr>
          <w:rFonts w:hint="default" w:ascii="Arial" w:hAnsi="Arial" w:cs="Arial"/>
          <w:i w:val="0"/>
          <w:iCs w:val="0"/>
          <w:sz w:val="18"/>
        </w:rPr>
        <w:br w:type="textWrapping"/>
      </w:r>
      <w:r>
        <w:rPr>
          <w:rFonts w:hint="default" w:ascii="Arial" w:hAnsi="Arial" w:cs="Arial"/>
          <w:i w:val="0"/>
          <w:iCs w:val="0"/>
          <w:sz w:val="18"/>
        </w:rPr>
        <w:t xml:space="preserve">              'Behavioral'    =&gt; 'Behavioral',</w:t>
      </w:r>
      <w:r>
        <w:rPr>
          <w:rFonts w:hint="default" w:ascii="Arial" w:hAnsi="Arial" w:cs="Arial"/>
          <w:i w:val="0"/>
          <w:iCs w:val="0"/>
          <w:sz w:val="18"/>
        </w:rPr>
        <w:br w:type="textWrapping"/>
      </w:r>
      <w:r>
        <w:rPr>
          <w:rFonts w:hint="default" w:ascii="Arial" w:hAnsi="Arial" w:cs="Arial"/>
          <w:i w:val="0"/>
          <w:iCs w:val="0"/>
          <w:sz w:val="18"/>
        </w:rPr>
        <w:t xml:space="preserve">              'Daily Living'  =&gt; 'Daily Living',</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'Communication',</w:t>
      </w:r>
      <w:r>
        <w:rPr>
          <w:rFonts w:hint="default" w:ascii="Arial" w:hAnsi="Arial" w:cs="Arial"/>
          <w:i w:val="0"/>
          <w:iCs w:val="0"/>
          <w:sz w:val="18"/>
        </w:rPr>
        <w:br w:type="textWrapping"/>
      </w:r>
      <w:r>
        <w:rPr>
          <w:rFonts w:hint="default" w:ascii="Arial" w:hAnsi="Arial" w:cs="Arial"/>
          <w:i w:val="0"/>
          <w:iCs w:val="0"/>
          <w:sz w:val="18"/>
        </w:rPr>
        <w:t xml:space="preserve">            ['id' =&gt; 'category', 'required' =&gt; true, 'onchange' =&gt; 'fillBankPicker()']</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class="form-group"&gt;</w:t>
      </w:r>
      <w:r>
        <w:rPr>
          <w:rFonts w:hint="default" w:ascii="Arial" w:hAnsi="Arial" w:cs="Arial"/>
          <w:i w:val="0"/>
          <w:iCs w:val="0"/>
          <w:sz w:val="18"/>
        </w:rPr>
        <w:br w:type="textWrapping"/>
      </w:r>
      <w:r>
        <w:rPr>
          <w:rFonts w:hint="default" w:ascii="Arial" w:hAnsi="Arial" w:cs="Arial"/>
          <w:i w:val="0"/>
          <w:iCs w:val="0"/>
          <w:sz w:val="18"/>
        </w:rPr>
        <w:t xml:space="preserve">        &lt;label for="bank_pick"&gt;Choose from goal bank (optional)&lt;/label&gt;</w:t>
      </w:r>
      <w:r>
        <w:rPr>
          <w:rFonts w:hint="default" w:ascii="Arial" w:hAnsi="Arial" w:cs="Arial"/>
          <w:i w:val="0"/>
          <w:iCs w:val="0"/>
          <w:sz w:val="18"/>
        </w:rPr>
        <w:br w:type="textWrapping"/>
      </w:r>
      <w:r>
        <w:rPr>
          <w:rFonts w:hint="default" w:ascii="Arial" w:hAnsi="Arial" w:cs="Arial"/>
          <w:i w:val="0"/>
          <w:iCs w:val="0"/>
          <w:sz w:val="18"/>
        </w:rPr>
        <w:t xml:space="preserve">        &lt;!-- used js to match the chosen category. --&gt;</w:t>
      </w:r>
      <w:r>
        <w:rPr>
          <w:rFonts w:hint="default" w:ascii="Arial" w:hAnsi="Arial" w:cs="Arial"/>
          <w:i w:val="0"/>
          <w:iCs w:val="0"/>
          <w:sz w:val="18"/>
        </w:rPr>
        <w:br w:type="textWrapping"/>
      </w:r>
      <w:r>
        <w:rPr>
          <w:rFonts w:hint="default" w:ascii="Arial" w:hAnsi="Arial" w:cs="Arial"/>
          <w:i w:val="0"/>
          <w:iCs w:val="0"/>
          <w:sz w:val="18"/>
        </w:rPr>
        <w:t xml:space="preserve">        &lt;select id="bank_pick" onchange="document.getElementById('goal_description').value = this.value;"&gt;</w:t>
      </w:r>
      <w:r>
        <w:rPr>
          <w:rFonts w:hint="default" w:ascii="Arial" w:hAnsi="Arial" w:cs="Arial"/>
          <w:i w:val="0"/>
          <w:iCs w:val="0"/>
          <w:sz w:val="18"/>
        </w:rPr>
        <w:br w:type="textWrapping"/>
      </w:r>
      <w:r>
        <w:rPr>
          <w:rFonts w:hint="default" w:ascii="Arial" w:hAnsi="Arial" w:cs="Arial"/>
          <w:i w:val="0"/>
          <w:iCs w:val="0"/>
          <w:sz w:val="18"/>
        </w:rPr>
        <w:t xml:space="preserve">          &lt;option value=""&gt;— choose from goal bank (optional) —&lt;/option&gt;</w:t>
      </w:r>
      <w:r>
        <w:rPr>
          <w:rFonts w:hint="default" w:ascii="Arial" w:hAnsi="Arial" w:cs="Arial"/>
          <w:i w:val="0"/>
          <w:iCs w:val="0"/>
          <w:sz w:val="18"/>
        </w:rPr>
        <w:br w:type="textWrapping"/>
      </w:r>
      <w:r>
        <w:rPr>
          <w:rFonts w:hint="default" w:ascii="Arial" w:hAnsi="Arial" w:cs="Arial"/>
          <w:i w:val="0"/>
          <w:iCs w:val="0"/>
          <w:sz w:val="18"/>
        </w:rPr>
        <w:t xml:space="preserve">        &lt;/select&gt;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&lt;script&gt;</w:t>
      </w:r>
      <w:r>
        <w:rPr>
          <w:rFonts w:hint="default" w:ascii="Arial" w:hAnsi="Arial" w:cs="Arial"/>
          <w:i w:val="0"/>
          <w:iCs w:val="0"/>
          <w:sz w:val="18"/>
        </w:rPr>
        <w:br w:type="textWrapping"/>
      </w:r>
      <w:r>
        <w:rPr>
          <w:rFonts w:hint="default" w:ascii="Arial" w:hAnsi="Arial" w:cs="Arial"/>
          <w:i w:val="0"/>
          <w:iCs w:val="0"/>
          <w:sz w:val="18"/>
        </w:rPr>
        <w:t xml:space="preserve">        var bankGoals = [</w:t>
      </w:r>
      <w:r>
        <w:rPr>
          <w:rFonts w:hint="default" w:ascii="Arial" w:hAnsi="Arial" w:cs="Arial"/>
          <w:i w:val="0"/>
          <w:iCs w:val="0"/>
          <w:sz w:val="18"/>
        </w:rPr>
        <w:br w:type="textWrapping"/>
      </w:r>
      <w:r>
        <w:rPr>
          <w:rFonts w:hint="default" w:ascii="Arial" w:hAnsi="Arial" w:cs="Arial"/>
          <w:i w:val="0"/>
          <w:iCs w:val="0"/>
          <w:sz w:val="18"/>
        </w:rPr>
        <w:t xml:space="preserve">          &lt;?php foreach (($bankEntries ?? []) as $entry): ?&gt;</w:t>
      </w:r>
      <w:r>
        <w:rPr>
          <w:rFonts w:hint="default" w:ascii="Arial" w:hAnsi="Arial" w:cs="Arial"/>
          <w:i w:val="0"/>
          <w:iCs w:val="0"/>
          <w:sz w:val="18"/>
        </w:rPr>
        <w:br w:type="textWrapping"/>
      </w:r>
      <w:r>
        <w:rPr>
          <w:rFonts w:hint="default" w:ascii="Arial" w:hAnsi="Arial" w:cs="Arial"/>
          <w:i w:val="0"/>
          <w:iCs w:val="0"/>
          <w:sz w:val="18"/>
        </w:rPr>
        <w:t xml:space="preserve">          { category: "&lt;?= esc($entry-&gt;category) ?&gt;", text: "&lt;?= esc(addslashes($entry-&gt;goal_text)) ?&gt;" },</w:t>
      </w:r>
      <w:r>
        <w:rPr>
          <w:rFonts w:hint="default" w:ascii="Arial" w:hAnsi="Arial" w:cs="Arial"/>
          <w:i w:val="0"/>
          <w:iCs w:val="0"/>
          <w:sz w:val="18"/>
        </w:rPr>
        <w:br w:type="textWrapping"/>
      </w:r>
      <w:r>
        <w:rPr>
          <w:rFonts w:hint="default" w:ascii="Arial" w:hAnsi="Arial" w:cs="Arial"/>
          <w:i w:val="0"/>
          <w:iCs w:val="0"/>
          <w:sz w:val="18"/>
        </w:rPr>
        <w:t xml:space="preserve">          &lt;?php endforeach; ?&gt;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function fillBankPicker() {</w:t>
      </w:r>
      <w:r>
        <w:rPr>
          <w:rFonts w:hint="default" w:ascii="Arial" w:hAnsi="Arial" w:cs="Arial"/>
          <w:i w:val="0"/>
          <w:iCs w:val="0"/>
          <w:sz w:val="18"/>
        </w:rPr>
        <w:br w:type="textWrapping"/>
      </w:r>
      <w:r>
        <w:rPr>
          <w:rFonts w:hint="default" w:ascii="Arial" w:hAnsi="Arial" w:cs="Arial"/>
          <w:i w:val="0"/>
          <w:iCs w:val="0"/>
          <w:sz w:val="18"/>
        </w:rPr>
        <w:t xml:space="preserve">          var chosenCategory = document.getElementById('category').value;</w:t>
      </w:r>
      <w:r>
        <w:rPr>
          <w:rFonts w:hint="default" w:ascii="Arial" w:hAnsi="Arial" w:cs="Arial"/>
          <w:i w:val="0"/>
          <w:iCs w:val="0"/>
          <w:sz w:val="18"/>
        </w:rPr>
        <w:br w:type="textWrapping"/>
      </w:r>
      <w:r>
        <w:rPr>
          <w:rFonts w:hint="default" w:ascii="Arial" w:hAnsi="Arial" w:cs="Arial"/>
          <w:i w:val="0"/>
          <w:iCs w:val="0"/>
          <w:sz w:val="18"/>
        </w:rPr>
        <w:t xml:space="preserve">          var picker = document.getElementById('bank_pick');</w:t>
      </w:r>
      <w:r>
        <w:rPr>
          <w:rFonts w:hint="default" w:ascii="Arial" w:hAnsi="Arial" w:cs="Arial"/>
          <w:i w:val="0"/>
          <w:iCs w:val="0"/>
          <w:sz w:val="18"/>
        </w:rPr>
        <w:br w:type="textWrapping"/>
      </w:r>
      <w:r>
        <w:rPr>
          <w:rFonts w:hint="default" w:ascii="Arial" w:hAnsi="Arial" w:cs="Arial"/>
          <w:i w:val="0"/>
          <w:iCs w:val="0"/>
          <w:sz w:val="18"/>
        </w:rPr>
        <w:t xml:space="preserve">          picker.innerHTML = '&lt;option value=""&gt;— choose from goal bank (optional) —&lt;/option&gt;';</w:t>
      </w:r>
      <w:r>
        <w:rPr>
          <w:rFonts w:hint="default" w:ascii="Arial" w:hAnsi="Arial" w:cs="Arial"/>
          <w:i w:val="0"/>
          <w:iCs w:val="0"/>
          <w:sz w:val="18"/>
        </w:rPr>
        <w:br w:type="textWrapping"/>
      </w:r>
      <w:r>
        <w:rPr>
          <w:rFonts w:hint="default" w:ascii="Arial" w:hAnsi="Arial" w:cs="Arial"/>
          <w:i w:val="0"/>
          <w:iCs w:val="0"/>
          <w:sz w:val="18"/>
        </w:rPr>
        <w:t xml:space="preserve">          for (var i = 0; i &lt; bankGoals.length; i++) {</w:t>
      </w:r>
      <w:r>
        <w:rPr>
          <w:rFonts w:hint="default" w:ascii="Arial" w:hAnsi="Arial" w:cs="Arial"/>
          <w:i w:val="0"/>
          <w:iCs w:val="0"/>
          <w:sz w:val="18"/>
        </w:rPr>
        <w:br w:type="textWrapping"/>
      </w:r>
      <w:r>
        <w:rPr>
          <w:rFonts w:hint="default" w:ascii="Arial" w:hAnsi="Arial" w:cs="Arial"/>
          <w:i w:val="0"/>
          <w:iCs w:val="0"/>
          <w:sz w:val="18"/>
        </w:rPr>
        <w:t xml:space="preserve">            if (bankGoals[i].category === chosenCategory) {</w:t>
      </w:r>
      <w:r>
        <w:rPr>
          <w:rFonts w:hint="default" w:ascii="Arial" w:hAnsi="Arial" w:cs="Arial"/>
          <w:i w:val="0"/>
          <w:iCs w:val="0"/>
          <w:sz w:val="18"/>
        </w:rPr>
        <w:br w:type="textWrapping"/>
      </w:r>
      <w:r>
        <w:rPr>
          <w:rFonts w:hint="default" w:ascii="Arial" w:hAnsi="Arial" w:cs="Arial"/>
          <w:i w:val="0"/>
          <w:iCs w:val="0"/>
          <w:sz w:val="18"/>
        </w:rPr>
        <w:t xml:space="preserve">              var option = document.createElement('option');</w:t>
      </w:r>
      <w:r>
        <w:rPr>
          <w:rFonts w:hint="default" w:ascii="Arial" w:hAnsi="Arial" w:cs="Arial"/>
          <w:i w:val="0"/>
          <w:iCs w:val="0"/>
          <w:sz w:val="18"/>
        </w:rPr>
        <w:br w:type="textWrapping"/>
      </w:r>
      <w:r>
        <w:rPr>
          <w:rFonts w:hint="default" w:ascii="Arial" w:hAnsi="Arial" w:cs="Arial"/>
          <w:i w:val="0"/>
          <w:iCs w:val="0"/>
          <w:sz w:val="18"/>
        </w:rPr>
        <w:t xml:space="preserve">              option.value = bankGoals[i].text;</w:t>
      </w:r>
      <w:r>
        <w:rPr>
          <w:rFonts w:hint="default" w:ascii="Arial" w:hAnsi="Arial" w:cs="Arial"/>
          <w:i w:val="0"/>
          <w:iCs w:val="0"/>
          <w:sz w:val="18"/>
        </w:rPr>
        <w:br w:type="textWrapping"/>
      </w:r>
      <w:r>
        <w:rPr>
          <w:rFonts w:hint="default" w:ascii="Arial" w:hAnsi="Arial" w:cs="Arial"/>
          <w:i w:val="0"/>
          <w:iCs w:val="0"/>
          <w:sz w:val="18"/>
        </w:rPr>
        <w:t xml:space="preserve">              option.textContent = bankGoals[i].text;</w:t>
      </w:r>
      <w:r>
        <w:rPr>
          <w:rFonts w:hint="default" w:ascii="Arial" w:hAnsi="Arial" w:cs="Arial"/>
          <w:i w:val="0"/>
          <w:iCs w:val="0"/>
          <w:sz w:val="18"/>
        </w:rPr>
        <w:br w:type="textWrapping"/>
      </w:r>
      <w:r>
        <w:rPr>
          <w:rFonts w:hint="default" w:ascii="Arial" w:hAnsi="Arial" w:cs="Arial"/>
          <w:i w:val="0"/>
          <w:iCs w:val="0"/>
          <w:sz w:val="18"/>
        </w:rPr>
        <w:t xml:space="preserve">              picker.appendChild(option);</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fillBankPicker();</w:t>
      </w:r>
      <w:r>
        <w:rPr>
          <w:rFonts w:hint="default" w:ascii="Arial" w:hAnsi="Arial" w:cs="Arial"/>
          <w:i w:val="0"/>
          <w:iCs w:val="0"/>
          <w:sz w:val="18"/>
        </w:rPr>
        <w:br w:type="textWrapping"/>
      </w:r>
      <w:r>
        <w:rPr>
          <w:rFonts w:hint="default" w:ascii="Arial" w:hAnsi="Arial" w:cs="Arial"/>
          <w:i w:val="0"/>
          <w:iCs w:val="0"/>
          <w:sz w:val="18"/>
        </w:rPr>
        <w:t xml:space="preserve">      &lt;/script&gt;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class="form-group"&gt;</w:t>
      </w:r>
      <w:r>
        <w:rPr>
          <w:rFonts w:hint="default" w:ascii="Arial" w:hAnsi="Arial" w:cs="Arial"/>
          <w:i w:val="0"/>
          <w:iCs w:val="0"/>
          <w:sz w:val="18"/>
        </w:rPr>
        <w:br w:type="textWrapping"/>
      </w:r>
      <w:r>
        <w:rPr>
          <w:rFonts w:hint="default" w:ascii="Arial" w:hAnsi="Arial" w:cs="Arial"/>
          <w:i w:val="0"/>
          <w:iCs w:val="0"/>
          <w:sz w:val="18"/>
        </w:rPr>
        <w:t xml:space="preserve">        &lt;label for="goal_description"&gt;Goal Description &lt;span style="color:#eb004e"&gt;*&lt;/span&gt;&lt;/label&gt;</w:t>
      </w:r>
      <w:r>
        <w:rPr>
          <w:rFonts w:hint="default" w:ascii="Arial" w:hAnsi="Arial" w:cs="Arial"/>
          <w:i w:val="0"/>
          <w:iCs w:val="0"/>
          <w:sz w:val="18"/>
        </w:rPr>
        <w:br w:type="textWrapping"/>
      </w:r>
      <w:r>
        <w:rPr>
          <w:rFonts w:hint="default" w:ascii="Arial" w:hAnsi="Arial" w:cs="Arial"/>
          <w:i w:val="0"/>
          <w:iCs w:val="0"/>
          <w:sz w:val="18"/>
        </w:rPr>
        <w:t xml:space="preserve">        &lt;textarea id="goal_description" name="goal_description" rows="3"</w:t>
      </w:r>
      <w:r>
        <w:rPr>
          <w:rFonts w:hint="default" w:ascii="Arial" w:hAnsi="Arial" w:cs="Arial"/>
          <w:i w:val="0"/>
          <w:iCs w:val="0"/>
          <w:sz w:val="18"/>
        </w:rPr>
        <w:br w:type="textWrapping"/>
      </w:r>
      <w:r>
        <w:rPr>
          <w:rFonts w:hint="default" w:ascii="Arial" w:hAnsi="Arial" w:cs="Arial"/>
          <w:i w:val="0"/>
          <w:iCs w:val="0"/>
          <w:sz w:val="18"/>
        </w:rPr>
        <w:t xml:space="preserve">                  placeholder="e.g. Read a full sentence out loud without help" required&gt;&lt;/textarea&gt;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class="form-group"&gt;</w:t>
      </w:r>
      <w:r>
        <w:rPr>
          <w:rFonts w:hint="default" w:ascii="Arial" w:hAnsi="Arial" w:cs="Arial"/>
          <w:i w:val="0"/>
          <w:iCs w:val="0"/>
          <w:sz w:val="18"/>
        </w:rPr>
        <w:br w:type="textWrapping"/>
      </w:r>
      <w:r>
        <w:rPr>
          <w:rFonts w:hint="default" w:ascii="Arial" w:hAnsi="Arial" w:cs="Arial"/>
          <w:i w:val="0"/>
          <w:iCs w:val="0"/>
          <w:sz w:val="18"/>
        </w:rPr>
        <w:t xml:space="preserve">        &lt;label for="target_date"&gt;Target Date &lt;span style="color:#eb004e"&gt;*&lt;/span&gt;&lt;/label&gt;</w:t>
      </w:r>
      <w:r>
        <w:rPr>
          <w:rFonts w:hint="default" w:ascii="Arial" w:hAnsi="Arial" w:cs="Arial"/>
          <w:i w:val="0"/>
          <w:iCs w:val="0"/>
          <w:sz w:val="18"/>
        </w:rPr>
        <w:br w:type="textWrapping"/>
      </w:r>
      <w:r>
        <w:rPr>
          <w:rFonts w:hint="default" w:ascii="Arial" w:hAnsi="Arial" w:cs="Arial"/>
          <w:i w:val="0"/>
          <w:iCs w:val="0"/>
          <w:sz w:val="18"/>
        </w:rPr>
        <w:t xml:space="preserve">        &lt;input type="date" id="target_date" name="target_date"</w:t>
      </w:r>
      <w:r>
        <w:rPr>
          <w:rFonts w:hint="default" w:ascii="Arial" w:hAnsi="Arial" w:cs="Arial"/>
          <w:i w:val="0"/>
          <w:iCs w:val="0"/>
          <w:sz w:val="18"/>
        </w:rPr>
        <w:br w:type="textWrapping"/>
      </w:r>
      <w:r>
        <w:rPr>
          <w:rFonts w:hint="default" w:ascii="Arial" w:hAnsi="Arial" w:cs="Arial"/>
          <w:i w:val="0"/>
          <w:iCs w:val="0"/>
          <w:sz w:val="18"/>
        </w:rPr>
        <w:t xml:space="preserve">               value="&lt;?= date('Y-m-d') ?&gt;" required&gt;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class="form-group"&gt;</w:t>
      </w:r>
      <w:r>
        <w:rPr>
          <w:rFonts w:hint="default" w:ascii="Arial" w:hAnsi="Arial" w:cs="Arial"/>
          <w:i w:val="0"/>
          <w:iCs w:val="0"/>
          <w:sz w:val="18"/>
        </w:rPr>
        <w:br w:type="textWrapping"/>
      </w:r>
      <w:r>
        <w:rPr>
          <w:rFonts w:hint="default" w:ascii="Arial" w:hAnsi="Arial" w:cs="Arial"/>
          <w:i w:val="0"/>
          <w:iCs w:val="0"/>
          <w:sz w:val="18"/>
        </w:rPr>
        <w:t xml:space="preserve">        &lt;label for="status"&gt;Status&lt;/label&gt;</w:t>
      </w:r>
      <w:r>
        <w:rPr>
          <w:rFonts w:hint="default" w:ascii="Arial" w:hAnsi="Arial" w:cs="Arial"/>
          <w:i w:val="0"/>
          <w:iCs w:val="0"/>
          <w:sz w:val="18"/>
        </w:rPr>
        <w:br w:type="textWrapping"/>
      </w:r>
      <w:r>
        <w:rPr>
          <w:rFonts w:hint="default" w:ascii="Arial" w:hAnsi="Arial" w:cs="Arial"/>
          <w:i w:val="0"/>
          <w:iCs w:val="0"/>
          <w:sz w:val="18"/>
        </w:rPr>
        <w:t xml:space="preserve">        &lt;?php</w:t>
      </w:r>
      <w:r>
        <w:rPr>
          <w:rFonts w:hint="default" w:ascii="Arial" w:hAnsi="Arial" w:cs="Arial"/>
          <w:i w:val="0"/>
          <w:iCs w:val="0"/>
          <w:sz w:val="18"/>
        </w:rPr>
        <w:br w:type="textWrapping"/>
      </w:r>
      <w:r>
        <w:rPr>
          <w:rFonts w:hint="default" w:ascii="Arial" w:hAnsi="Arial" w:cs="Arial"/>
          <w:i w:val="0"/>
          <w:iCs w:val="0"/>
          <w:sz w:val="18"/>
        </w:rPr>
        <w:t xml:space="preserve">          renderSelect(</w:t>
      </w:r>
      <w:r>
        <w:rPr>
          <w:rFonts w:hint="default" w:ascii="Arial" w:hAnsi="Arial" w:cs="Arial"/>
          <w:i w:val="0"/>
          <w:iCs w:val="0"/>
          <w:sz w:val="18"/>
        </w:rPr>
        <w:br w:type="textWrapping"/>
      </w:r>
      <w:r>
        <w:rPr>
          <w:rFonts w:hint="default" w:ascii="Arial" w:hAnsi="Arial" w:cs="Arial"/>
          <w:i w:val="0"/>
          <w:iCs w:val="0"/>
          <w:sz w:val="18"/>
        </w:rPr>
        <w:t xml:space="preserve">            'status',</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'active'       =&gt; 'Active',</w:t>
      </w:r>
      <w:r>
        <w:rPr>
          <w:rFonts w:hint="default" w:ascii="Arial" w:hAnsi="Arial" w:cs="Arial"/>
          <w:i w:val="0"/>
          <w:iCs w:val="0"/>
          <w:sz w:val="18"/>
        </w:rPr>
        <w:br w:type="textWrapping"/>
      </w:r>
      <w:r>
        <w:rPr>
          <w:rFonts w:hint="default" w:ascii="Arial" w:hAnsi="Arial" w:cs="Arial"/>
          <w:i w:val="0"/>
          <w:iCs w:val="0"/>
          <w:sz w:val="18"/>
        </w:rPr>
        <w:t xml:space="preserve">              'achieved'     =&gt; 'Achieved',</w:t>
      </w:r>
      <w:r>
        <w:rPr>
          <w:rFonts w:hint="default" w:ascii="Arial" w:hAnsi="Arial" w:cs="Arial"/>
          <w:i w:val="0"/>
          <w:iCs w:val="0"/>
          <w:sz w:val="18"/>
        </w:rPr>
        <w:br w:type="textWrapping"/>
      </w:r>
      <w:r>
        <w:rPr>
          <w:rFonts w:hint="default" w:ascii="Arial" w:hAnsi="Arial" w:cs="Arial"/>
          <w:i w:val="0"/>
          <w:iCs w:val="0"/>
          <w:sz w:val="18"/>
        </w:rPr>
        <w:t xml:space="preserve">              'discontinued' =&gt; 'Discontinued',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'active',</w:t>
      </w:r>
      <w:r>
        <w:rPr>
          <w:rFonts w:hint="default" w:ascii="Arial" w:hAnsi="Arial" w:cs="Arial"/>
          <w:i w:val="0"/>
          <w:iCs w:val="0"/>
          <w:sz w:val="18"/>
        </w:rPr>
        <w:br w:type="textWrapping"/>
      </w:r>
      <w:r>
        <w:rPr>
          <w:rFonts w:hint="default" w:ascii="Arial" w:hAnsi="Arial" w:cs="Arial"/>
          <w:i w:val="0"/>
          <w:iCs w:val="0"/>
          <w:sz w:val="18"/>
        </w:rPr>
        <w:t xml:space="preserve">            ['id' =&gt; 'status']</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class="form-group"&gt;</w:t>
      </w:r>
      <w:r>
        <w:rPr>
          <w:rFonts w:hint="default" w:ascii="Arial" w:hAnsi="Arial" w:cs="Arial"/>
          <w:i w:val="0"/>
          <w:iCs w:val="0"/>
          <w:sz w:val="18"/>
        </w:rPr>
        <w:br w:type="textWrapping"/>
      </w:r>
      <w:r>
        <w:rPr>
          <w:rFonts w:hint="default" w:ascii="Arial" w:hAnsi="Arial" w:cs="Arial"/>
          <w:i w:val="0"/>
          <w:iCs w:val="0"/>
          <w:sz w:val="18"/>
        </w:rPr>
        <w:t xml:space="preserve">        &lt;button type="submit" class="btn btn-primary"&gt;Save Goal&lt;/button&gt;</w:t>
      </w:r>
      <w:r>
        <w:rPr>
          <w:rFonts w:hint="default" w:ascii="Arial" w:hAnsi="Arial" w:cs="Arial"/>
          <w:i w:val="0"/>
          <w:iCs w:val="0"/>
          <w:sz w:val="18"/>
        </w:rPr>
        <w:br w:type="textWrapping"/>
      </w:r>
      <w:r>
        <w:rPr>
          <w:rFonts w:hint="default" w:ascii="Arial" w:hAnsi="Arial" w:cs="Arial"/>
          <w:i w:val="0"/>
          <w:iCs w:val="0"/>
          <w:sz w:val="18"/>
        </w:rPr>
        <w:t xml:space="preserve">        &lt;a href="&lt;?= ROOT ?&gt;/teacher/student/&lt;?= (int)$student-&gt;id ?&gt;" class="btn"&gt;Cancel&lt;/a&gt;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&lt;/form&gt;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&lt;?php require_once __DIR__ . '/../layouts/footer.php'; ?&gt;</w:t>
      </w:r>
      <w:r>
        <w:rPr>
          <w:rFonts w:hint="default" w:ascii="Arial" w:hAnsi="Arial" w:cs="Arial"/>
          <w:i w:val="0"/>
          <w:iCs w:val="0"/>
          <w:sz w:val="18"/>
        </w:rPr>
        <w:br w:type="textWrapping"/>
      </w:r>
    </w:p>
    <w:p w14:paraId="0FA92354">
      <w:pPr>
        <w:rPr>
          <w:rFonts w:hint="default" w:ascii="Arial" w:hAnsi="Arial" w:cs="Arial"/>
          <w:i w:val="0"/>
          <w:iCs w:val="0"/>
        </w:rPr>
      </w:pPr>
      <w:r>
        <w:rPr>
          <w:rFonts w:hint="default" w:ascii="Arial" w:hAnsi="Arial" w:cs="Arial"/>
          <w:i w:val="0"/>
          <w:iCs w:val="0"/>
        </w:rPr>
        <w:br w:type="page"/>
      </w:r>
    </w:p>
    <w:p w14:paraId="3EBEE56C">
      <w:pPr>
        <w:pStyle w:val="3"/>
        <w:rPr>
          <w:rFonts w:hint="default" w:ascii="Arial" w:hAnsi="Arial" w:cs="Arial"/>
          <w:i w:val="0"/>
          <w:iCs w:val="0"/>
        </w:rPr>
      </w:pPr>
      <w:r>
        <w:rPr>
          <w:rFonts w:hint="default" w:ascii="Arial" w:hAnsi="Arial" w:cs="Arial"/>
          <w:i w:val="0"/>
          <w:iCs w:val="0"/>
        </w:rPr>
        <w:t>app\views\teacher\add-observation.php</w:t>
      </w:r>
    </w:p>
    <w:p w14:paraId="73A30035">
      <w:pPr>
        <w:pStyle w:val="156"/>
        <w:rPr>
          <w:rFonts w:hint="default" w:ascii="Arial" w:hAnsi="Arial" w:cs="Arial"/>
          <w:i w:val="0"/>
          <w:iCs w:val="0"/>
        </w:rPr>
      </w:pP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require_once __DIR__ . '/../../core/config.php';</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$pageTitle   = 'Add Observation';</w:t>
      </w:r>
      <w:r>
        <w:rPr>
          <w:rFonts w:hint="default" w:ascii="Arial" w:hAnsi="Arial" w:cs="Arial"/>
          <w:i w:val="0"/>
          <w:iCs w:val="0"/>
          <w:sz w:val="18"/>
        </w:rPr>
        <w:br w:type="textWrapping"/>
      </w:r>
      <w:r>
        <w:rPr>
          <w:rFonts w:hint="default" w:ascii="Arial" w:hAnsi="Arial" w:cs="Arial"/>
          <w:i w:val="0"/>
          <w:iCs w:val="0"/>
          <w:sz w:val="18"/>
        </w:rPr>
        <w:t>$pageHeading = 'Add Observation';</w:t>
      </w:r>
      <w:r>
        <w:rPr>
          <w:rFonts w:hint="default" w:ascii="Arial" w:hAnsi="Arial" w:cs="Arial"/>
          <w:i w:val="0"/>
          <w:iCs w:val="0"/>
          <w:sz w:val="18"/>
        </w:rPr>
        <w:br w:type="textWrapping"/>
      </w:r>
      <w:r>
        <w:rPr>
          <w:rFonts w:hint="default" w:ascii="Arial" w:hAnsi="Arial" w:cs="Arial"/>
          <w:i w:val="0"/>
          <w:iCs w:val="0"/>
          <w:sz w:val="18"/>
        </w:rPr>
        <w:t>$activePage  = 'students';</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$topbarActions = '</w:t>
      </w:r>
      <w:r>
        <w:rPr>
          <w:rFonts w:hint="default" w:ascii="Arial" w:hAnsi="Arial" w:cs="Arial"/>
          <w:i w:val="0"/>
          <w:iCs w:val="0"/>
          <w:sz w:val="18"/>
        </w:rPr>
        <w:br w:type="textWrapping"/>
      </w:r>
      <w:r>
        <w:rPr>
          <w:rFonts w:hint="default" w:ascii="Arial" w:hAnsi="Arial" w:cs="Arial"/>
          <w:i w:val="0"/>
          <w:iCs w:val="0"/>
          <w:sz w:val="18"/>
        </w:rPr>
        <w:t xml:space="preserve">  &lt;a href="' . ROOT . '/teacher/student/' . (int)$student-&gt;id . '"&gt;&lt;button class="btn btn-primary"&gt;Back to Student&lt;/button&gt;&lt;/a&gt;</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require_once __DIR__ . '/../layouts/header.php';</w:t>
      </w:r>
      <w:r>
        <w:rPr>
          <w:rFonts w:hint="default" w:ascii="Arial" w:hAnsi="Arial" w:cs="Arial"/>
          <w:i w:val="0"/>
          <w:iCs w:val="0"/>
          <w:sz w:val="18"/>
        </w:rPr>
        <w:br w:type="textWrapping"/>
      </w:r>
      <w:r>
        <w:rPr>
          <w:rFonts w:hint="default" w:ascii="Arial" w:hAnsi="Arial" w:cs="Arial"/>
          <w:i w:val="0"/>
          <w:iCs w:val="0"/>
          <w:sz w:val="18"/>
        </w:rPr>
        <w:t>require_once __DIR__ . '/../components/alert.php';</w:t>
      </w:r>
      <w:r>
        <w:rPr>
          <w:rFonts w:hint="default" w:ascii="Arial" w:hAnsi="Arial" w:cs="Arial"/>
          <w:i w:val="0"/>
          <w:iCs w:val="0"/>
          <w:sz w:val="18"/>
        </w:rPr>
        <w:br w:type="textWrapping"/>
      </w:r>
      <w:r>
        <w:rPr>
          <w:rFonts w:hint="default" w:ascii="Arial" w:hAnsi="Arial" w:cs="Arial"/>
          <w:i w:val="0"/>
          <w:iCs w:val="0"/>
          <w:sz w:val="18"/>
        </w:rPr>
        <w:t>?&gt;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&lt;div class="card"&gt;</w:t>
      </w:r>
      <w:r>
        <w:rPr>
          <w:rFonts w:hint="default" w:ascii="Arial" w:hAnsi="Arial" w:cs="Arial"/>
          <w:i w:val="0"/>
          <w:iCs w:val="0"/>
          <w:sz w:val="18"/>
        </w:rPr>
        <w:br w:type="textWrapping"/>
      </w:r>
      <w:r>
        <w:rPr>
          <w:rFonts w:hint="default" w:ascii="Arial" w:hAnsi="Arial" w:cs="Arial"/>
          <w:i w:val="0"/>
          <w:iCs w:val="0"/>
          <w:sz w:val="18"/>
        </w:rPr>
        <w:t xml:space="preserve">  &lt;div class="card-header"&gt;</w:t>
      </w:r>
      <w:r>
        <w:rPr>
          <w:rFonts w:hint="default" w:ascii="Arial" w:hAnsi="Arial" w:cs="Arial"/>
          <w:i w:val="0"/>
          <w:iCs w:val="0"/>
          <w:sz w:val="18"/>
        </w:rPr>
        <w:br w:type="textWrapping"/>
      </w:r>
      <w:r>
        <w:rPr>
          <w:rFonts w:hint="default" w:ascii="Arial" w:hAnsi="Arial" w:cs="Arial"/>
          <w:i w:val="0"/>
          <w:iCs w:val="0"/>
          <w:sz w:val="18"/>
        </w:rPr>
        <w:t xml:space="preserve">    &lt;h2&gt;New Observation — &lt;?= esc($student-&gt;first_name . ' ' . $student-&gt;last_name) ?&gt;&lt;/h2&gt;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class="card-body"&gt;</w:t>
      </w:r>
      <w:r>
        <w:rPr>
          <w:rFonts w:hint="default" w:ascii="Arial" w:hAnsi="Arial" w:cs="Arial"/>
          <w:i w:val="0"/>
          <w:iCs w:val="0"/>
          <w:sz w:val="18"/>
        </w:rPr>
        <w:br w:type="textWrapping"/>
      </w:r>
      <w:r>
        <w:rPr>
          <w:rFonts w:hint="default" w:ascii="Arial" w:hAnsi="Arial" w:cs="Arial"/>
          <w:i w:val="0"/>
          <w:iCs w:val="0"/>
          <w:sz w:val="18"/>
        </w:rPr>
        <w:t xml:space="preserve">    &lt;form method="POST" action="&lt;?= ROOT ?&gt;/teacher/add-observation"&gt;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&lt;input type="hidden" name="student_id" value="&lt;?= (int)$student-&gt;id ?&gt;"&gt;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class="form-group"&gt;</w:t>
      </w:r>
      <w:r>
        <w:rPr>
          <w:rFonts w:hint="default" w:ascii="Arial" w:hAnsi="Arial" w:cs="Arial"/>
          <w:i w:val="0"/>
          <w:iCs w:val="0"/>
          <w:sz w:val="18"/>
        </w:rPr>
        <w:br w:type="textWrapping"/>
      </w:r>
      <w:r>
        <w:rPr>
          <w:rFonts w:hint="default" w:ascii="Arial" w:hAnsi="Arial" w:cs="Arial"/>
          <w:i w:val="0"/>
          <w:iCs w:val="0"/>
          <w:sz w:val="18"/>
        </w:rPr>
        <w:t xml:space="preserve">        &lt;label for="observation"&gt;Observation &lt;span style="color:#eb004e"&gt;*&lt;/span&gt;&lt;/label&gt;</w:t>
      </w:r>
      <w:r>
        <w:rPr>
          <w:rFonts w:hint="default" w:ascii="Arial" w:hAnsi="Arial" w:cs="Arial"/>
          <w:i w:val="0"/>
          <w:iCs w:val="0"/>
          <w:sz w:val="18"/>
        </w:rPr>
        <w:br w:type="textWrapping"/>
      </w:r>
      <w:r>
        <w:rPr>
          <w:rFonts w:hint="default" w:ascii="Arial" w:hAnsi="Arial" w:cs="Arial"/>
          <w:i w:val="0"/>
          <w:iCs w:val="0"/>
          <w:sz w:val="18"/>
        </w:rPr>
        <w:t xml:space="preserve">        &lt;textarea id="observation" name="observation" rows="4"</w:t>
      </w:r>
      <w:r>
        <w:rPr>
          <w:rFonts w:hint="default" w:ascii="Arial" w:hAnsi="Arial" w:cs="Arial"/>
          <w:i w:val="0"/>
          <w:iCs w:val="0"/>
          <w:sz w:val="18"/>
        </w:rPr>
        <w:br w:type="textWrapping"/>
      </w:r>
      <w:r>
        <w:rPr>
          <w:rFonts w:hint="default" w:ascii="Arial" w:hAnsi="Arial" w:cs="Arial"/>
          <w:i w:val="0"/>
          <w:iCs w:val="0"/>
          <w:sz w:val="18"/>
        </w:rPr>
        <w:t xml:space="preserve">                  placeholder="What did you notice about this student?" required&gt;&lt;/textarea&gt;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class="form-group"&gt;</w:t>
      </w:r>
      <w:r>
        <w:rPr>
          <w:rFonts w:hint="default" w:ascii="Arial" w:hAnsi="Arial" w:cs="Arial"/>
          <w:i w:val="0"/>
          <w:iCs w:val="0"/>
          <w:sz w:val="18"/>
        </w:rPr>
        <w:br w:type="textWrapping"/>
      </w:r>
      <w:r>
        <w:rPr>
          <w:rFonts w:hint="default" w:ascii="Arial" w:hAnsi="Arial" w:cs="Arial"/>
          <w:i w:val="0"/>
          <w:iCs w:val="0"/>
          <w:sz w:val="18"/>
        </w:rPr>
        <w:t xml:space="preserve">        &lt;button type="submit" class="btn btn-primary"&gt;Save Observation&lt;/button&gt;</w:t>
      </w:r>
      <w:r>
        <w:rPr>
          <w:rFonts w:hint="default" w:ascii="Arial" w:hAnsi="Arial" w:cs="Arial"/>
          <w:i w:val="0"/>
          <w:iCs w:val="0"/>
          <w:sz w:val="18"/>
        </w:rPr>
        <w:br w:type="textWrapping"/>
      </w:r>
      <w:r>
        <w:rPr>
          <w:rFonts w:hint="default" w:ascii="Arial" w:hAnsi="Arial" w:cs="Arial"/>
          <w:i w:val="0"/>
          <w:iCs w:val="0"/>
          <w:sz w:val="18"/>
        </w:rPr>
        <w:t xml:space="preserve">        &lt;a href="&lt;?= ROOT ?&gt;/teacher/student/&lt;?= (int)$student-&gt;id ?&gt;" class="btn"&gt;Cancel&lt;/a&gt;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&lt;/form&gt;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&lt;?php require_once __DIR__ . '/../layouts/footer.php'; ?&gt;</w:t>
      </w:r>
      <w:r>
        <w:rPr>
          <w:rFonts w:hint="default" w:ascii="Arial" w:hAnsi="Arial" w:cs="Arial"/>
          <w:i w:val="0"/>
          <w:iCs w:val="0"/>
          <w:sz w:val="18"/>
        </w:rPr>
        <w:br w:type="textWrapping"/>
      </w:r>
    </w:p>
    <w:p w14:paraId="04C30A06">
      <w:pPr>
        <w:rPr>
          <w:rFonts w:hint="default" w:ascii="Arial" w:hAnsi="Arial" w:cs="Arial"/>
          <w:i w:val="0"/>
          <w:iCs w:val="0"/>
        </w:rPr>
      </w:pPr>
      <w:r>
        <w:rPr>
          <w:rFonts w:hint="default" w:ascii="Arial" w:hAnsi="Arial" w:cs="Arial"/>
          <w:i w:val="0"/>
          <w:iCs w:val="0"/>
        </w:rPr>
        <w:br w:type="page"/>
      </w:r>
    </w:p>
    <w:p w14:paraId="68CA90C1">
      <w:pPr>
        <w:pStyle w:val="3"/>
        <w:rPr>
          <w:rFonts w:hint="default" w:ascii="Arial" w:hAnsi="Arial" w:cs="Arial"/>
          <w:i w:val="0"/>
          <w:iCs w:val="0"/>
        </w:rPr>
      </w:pPr>
      <w:r>
        <w:rPr>
          <w:rFonts w:hint="default" w:ascii="Arial" w:hAnsi="Arial" w:cs="Arial"/>
          <w:i w:val="0"/>
          <w:iCs w:val="0"/>
        </w:rPr>
        <w:t>app\views\teacher\add-progress-report.php</w:t>
      </w:r>
    </w:p>
    <w:p w14:paraId="020E2E87">
      <w:pPr>
        <w:pStyle w:val="156"/>
        <w:rPr>
          <w:rFonts w:hint="default" w:ascii="Arial" w:hAnsi="Arial" w:cs="Arial"/>
          <w:i w:val="0"/>
          <w:iCs w:val="0"/>
        </w:rPr>
      </w:pP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require_once __DIR__ . '/../../core/config.php';</w:t>
      </w:r>
      <w:r>
        <w:rPr>
          <w:rFonts w:hint="default" w:ascii="Arial" w:hAnsi="Arial" w:cs="Arial"/>
          <w:i w:val="0"/>
          <w:iCs w:val="0"/>
          <w:sz w:val="18"/>
        </w:rPr>
        <w:br w:type="textWrapping"/>
      </w:r>
      <w:r>
        <w:rPr>
          <w:rFonts w:hint="default" w:ascii="Arial" w:hAnsi="Arial" w:cs="Arial"/>
          <w:i w:val="0"/>
          <w:iCs w:val="0"/>
          <w:sz w:val="18"/>
        </w:rPr>
        <w:t>require_once __DIR__ . '/../../core/functions.php';</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$pageTitle   = 'Add Progress Report';</w:t>
      </w:r>
      <w:r>
        <w:rPr>
          <w:rFonts w:hint="default" w:ascii="Arial" w:hAnsi="Arial" w:cs="Arial"/>
          <w:i w:val="0"/>
          <w:iCs w:val="0"/>
          <w:sz w:val="18"/>
        </w:rPr>
        <w:br w:type="textWrapping"/>
      </w:r>
      <w:r>
        <w:rPr>
          <w:rFonts w:hint="default" w:ascii="Arial" w:hAnsi="Arial" w:cs="Arial"/>
          <w:i w:val="0"/>
          <w:iCs w:val="0"/>
          <w:sz w:val="18"/>
        </w:rPr>
        <w:t>$pageHeading = 'Add Progress Report';</w:t>
      </w:r>
      <w:r>
        <w:rPr>
          <w:rFonts w:hint="default" w:ascii="Arial" w:hAnsi="Arial" w:cs="Arial"/>
          <w:i w:val="0"/>
          <w:iCs w:val="0"/>
          <w:sz w:val="18"/>
        </w:rPr>
        <w:br w:type="textWrapping"/>
      </w:r>
      <w:r>
        <w:rPr>
          <w:rFonts w:hint="default" w:ascii="Arial" w:hAnsi="Arial" w:cs="Arial"/>
          <w:i w:val="0"/>
          <w:iCs w:val="0"/>
          <w:sz w:val="18"/>
        </w:rPr>
        <w:t>$activePage  = 'progress reports';</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$topbarActions = '</w:t>
      </w:r>
      <w:r>
        <w:rPr>
          <w:rFonts w:hint="default" w:ascii="Arial" w:hAnsi="Arial" w:cs="Arial"/>
          <w:i w:val="0"/>
          <w:iCs w:val="0"/>
          <w:sz w:val="18"/>
        </w:rPr>
        <w:br w:type="textWrapping"/>
      </w:r>
      <w:r>
        <w:rPr>
          <w:rFonts w:hint="default" w:ascii="Arial" w:hAnsi="Arial" w:cs="Arial"/>
          <w:i w:val="0"/>
          <w:iCs w:val="0"/>
          <w:sz w:val="18"/>
        </w:rPr>
        <w:t xml:space="preserve">  &lt;a href="' . ROOT . '/teacher/student/' . (int)$student-&gt;id . '"&gt;&lt;button class="btn btn-primary"&gt;Back to Student&lt;/button&gt;&lt;/a&gt;</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require_once __DIR__ . '/../layouts/header.php';</w:t>
      </w:r>
      <w:r>
        <w:rPr>
          <w:rFonts w:hint="default" w:ascii="Arial" w:hAnsi="Arial" w:cs="Arial"/>
          <w:i w:val="0"/>
          <w:iCs w:val="0"/>
          <w:sz w:val="18"/>
        </w:rPr>
        <w:br w:type="textWrapping"/>
      </w:r>
      <w:r>
        <w:rPr>
          <w:rFonts w:hint="default" w:ascii="Arial" w:hAnsi="Arial" w:cs="Arial"/>
          <w:i w:val="0"/>
          <w:iCs w:val="0"/>
          <w:sz w:val="18"/>
        </w:rPr>
        <w:t>require_once __DIR__ . '/../components/alert.php';</w:t>
      </w:r>
      <w:r>
        <w:rPr>
          <w:rFonts w:hint="default" w:ascii="Arial" w:hAnsi="Arial" w:cs="Arial"/>
          <w:i w:val="0"/>
          <w:iCs w:val="0"/>
          <w:sz w:val="18"/>
        </w:rPr>
        <w:br w:type="textWrapping"/>
      </w:r>
      <w:r>
        <w:rPr>
          <w:rFonts w:hint="default" w:ascii="Arial" w:hAnsi="Arial" w:cs="Arial"/>
          <w:i w:val="0"/>
          <w:iCs w:val="0"/>
          <w:sz w:val="18"/>
        </w:rPr>
        <w:t>?&gt;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&lt;div class="card"&gt;</w:t>
      </w:r>
      <w:r>
        <w:rPr>
          <w:rFonts w:hint="default" w:ascii="Arial" w:hAnsi="Arial" w:cs="Arial"/>
          <w:i w:val="0"/>
          <w:iCs w:val="0"/>
          <w:sz w:val="18"/>
        </w:rPr>
        <w:br w:type="textWrapping"/>
      </w:r>
      <w:r>
        <w:rPr>
          <w:rFonts w:hint="default" w:ascii="Arial" w:hAnsi="Arial" w:cs="Arial"/>
          <w:i w:val="0"/>
          <w:iCs w:val="0"/>
          <w:sz w:val="18"/>
        </w:rPr>
        <w:t xml:space="preserve">  &lt;div class="card-header"&gt;</w:t>
      </w:r>
      <w:r>
        <w:rPr>
          <w:rFonts w:hint="default" w:ascii="Arial" w:hAnsi="Arial" w:cs="Arial"/>
          <w:i w:val="0"/>
          <w:iCs w:val="0"/>
          <w:sz w:val="18"/>
        </w:rPr>
        <w:br w:type="textWrapping"/>
      </w:r>
      <w:r>
        <w:rPr>
          <w:rFonts w:hint="default" w:ascii="Arial" w:hAnsi="Arial" w:cs="Arial"/>
          <w:i w:val="0"/>
          <w:iCs w:val="0"/>
          <w:sz w:val="18"/>
        </w:rPr>
        <w:t xml:space="preserve">    &lt;h2&gt;New Progress Report — &lt;?= esc($student-&gt;first_name . ' ' . $student-&gt;last_name) ?&gt;&lt;/h2&gt;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class="card-body"&gt;</w:t>
      </w:r>
      <w:r>
        <w:rPr>
          <w:rFonts w:hint="default" w:ascii="Arial" w:hAnsi="Arial" w:cs="Arial"/>
          <w:i w:val="0"/>
          <w:iCs w:val="0"/>
          <w:sz w:val="18"/>
        </w:rPr>
        <w:br w:type="textWrapping"/>
      </w:r>
      <w:r>
        <w:rPr>
          <w:rFonts w:hint="default" w:ascii="Arial" w:hAnsi="Arial" w:cs="Arial"/>
          <w:i w:val="0"/>
          <w:iCs w:val="0"/>
          <w:sz w:val="18"/>
        </w:rPr>
        <w:t xml:space="preserve">    &lt;form method="POST" action="&lt;?= ROOT ?&gt;/teacher/add-progress-report"&gt;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&lt;input type="hidden" name="student_id" value="&lt;?= (int)$student-&gt;id ?&gt;"&gt;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class="form-group"&gt;</w:t>
      </w:r>
      <w:r>
        <w:rPr>
          <w:rFonts w:hint="default" w:ascii="Arial" w:hAnsi="Arial" w:cs="Arial"/>
          <w:i w:val="0"/>
          <w:iCs w:val="0"/>
          <w:sz w:val="18"/>
        </w:rPr>
        <w:br w:type="textWrapping"/>
      </w:r>
      <w:r>
        <w:rPr>
          <w:rFonts w:hint="default" w:ascii="Arial" w:hAnsi="Arial" w:cs="Arial"/>
          <w:i w:val="0"/>
          <w:iCs w:val="0"/>
          <w:sz w:val="18"/>
        </w:rPr>
        <w:t xml:space="preserve">        &lt;label for="reporting_period"&gt;Reporting Period &lt;span style="color:#eb004e"&gt;*&lt;/span&gt;&lt;/label&gt;</w:t>
      </w:r>
      <w:r>
        <w:rPr>
          <w:rFonts w:hint="default" w:ascii="Arial" w:hAnsi="Arial" w:cs="Arial"/>
          <w:i w:val="0"/>
          <w:iCs w:val="0"/>
          <w:sz w:val="18"/>
        </w:rPr>
        <w:br w:type="textWrapping"/>
      </w:r>
      <w:r>
        <w:rPr>
          <w:rFonts w:hint="default" w:ascii="Arial" w:hAnsi="Arial" w:cs="Arial"/>
          <w:i w:val="0"/>
          <w:iCs w:val="0"/>
          <w:sz w:val="18"/>
        </w:rPr>
        <w:t xml:space="preserve">        &lt;input type="text" id="reporting_period" name="reporting_period"</w:t>
      </w:r>
      <w:r>
        <w:rPr>
          <w:rFonts w:hint="default" w:ascii="Arial" w:hAnsi="Arial" w:cs="Arial"/>
          <w:i w:val="0"/>
          <w:iCs w:val="0"/>
          <w:sz w:val="18"/>
        </w:rPr>
        <w:br w:type="textWrapping"/>
      </w:r>
      <w:r>
        <w:rPr>
          <w:rFonts w:hint="default" w:ascii="Arial" w:hAnsi="Arial" w:cs="Arial"/>
          <w:i w:val="0"/>
          <w:iCs w:val="0"/>
          <w:sz w:val="18"/>
        </w:rPr>
        <w:t xml:space="preserve">               placeholder="e.g. Term 1 2025" required&gt;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class="form-group"&gt;</w:t>
      </w:r>
      <w:r>
        <w:rPr>
          <w:rFonts w:hint="default" w:ascii="Arial" w:hAnsi="Arial" w:cs="Arial"/>
          <w:i w:val="0"/>
          <w:iCs w:val="0"/>
          <w:sz w:val="18"/>
        </w:rPr>
        <w:br w:type="textWrapping"/>
      </w:r>
      <w:r>
        <w:rPr>
          <w:rFonts w:hint="default" w:ascii="Arial" w:hAnsi="Arial" w:cs="Arial"/>
          <w:i w:val="0"/>
          <w:iCs w:val="0"/>
          <w:sz w:val="18"/>
        </w:rPr>
        <w:t xml:space="preserve">        &lt;label for="summary"&gt;Summary &lt;span style="color:#eb004e"&gt;*&lt;/span&gt;&lt;/label&gt;</w:t>
      </w:r>
      <w:r>
        <w:rPr>
          <w:rFonts w:hint="default" w:ascii="Arial" w:hAnsi="Arial" w:cs="Arial"/>
          <w:i w:val="0"/>
          <w:iCs w:val="0"/>
          <w:sz w:val="18"/>
        </w:rPr>
        <w:br w:type="textWrapping"/>
      </w:r>
      <w:r>
        <w:rPr>
          <w:rFonts w:hint="default" w:ascii="Arial" w:hAnsi="Arial" w:cs="Arial"/>
          <w:i w:val="0"/>
          <w:iCs w:val="0"/>
          <w:sz w:val="18"/>
        </w:rPr>
        <w:t xml:space="preserve">        &lt;textarea id="summary" name="summary" rows="4"</w:t>
      </w:r>
      <w:r>
        <w:rPr>
          <w:rFonts w:hint="default" w:ascii="Arial" w:hAnsi="Arial" w:cs="Arial"/>
          <w:i w:val="0"/>
          <w:iCs w:val="0"/>
          <w:sz w:val="18"/>
        </w:rPr>
        <w:br w:type="textWrapping"/>
      </w:r>
      <w:r>
        <w:rPr>
          <w:rFonts w:hint="default" w:ascii="Arial" w:hAnsi="Arial" w:cs="Arial"/>
          <w:i w:val="0"/>
          <w:iCs w:val="0"/>
          <w:sz w:val="18"/>
        </w:rPr>
        <w:t xml:space="preserve">                  placeholder="Summarize the student's progress this period" required&gt;&lt;/textarea&gt;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class="form-group"&gt;</w:t>
      </w:r>
      <w:r>
        <w:rPr>
          <w:rFonts w:hint="default" w:ascii="Arial" w:hAnsi="Arial" w:cs="Arial"/>
          <w:i w:val="0"/>
          <w:iCs w:val="0"/>
          <w:sz w:val="18"/>
        </w:rPr>
        <w:br w:type="textWrapping"/>
      </w:r>
      <w:r>
        <w:rPr>
          <w:rFonts w:hint="default" w:ascii="Arial" w:hAnsi="Arial" w:cs="Arial"/>
          <w:i w:val="0"/>
          <w:iCs w:val="0"/>
          <w:sz w:val="18"/>
        </w:rPr>
        <w:t xml:space="preserve">        &lt;label for="rating"&gt;Rating &lt;span style="color:#eb004e"&gt;*&lt;/span&gt;&lt;/label&gt;</w:t>
      </w:r>
      <w:r>
        <w:rPr>
          <w:rFonts w:hint="default" w:ascii="Arial" w:hAnsi="Arial" w:cs="Arial"/>
          <w:i w:val="0"/>
          <w:iCs w:val="0"/>
          <w:sz w:val="18"/>
        </w:rPr>
        <w:br w:type="textWrapping"/>
      </w:r>
      <w:r>
        <w:rPr>
          <w:rFonts w:hint="default" w:ascii="Arial" w:hAnsi="Arial" w:cs="Arial"/>
          <w:i w:val="0"/>
          <w:iCs w:val="0"/>
          <w:sz w:val="18"/>
        </w:rPr>
        <w:t xml:space="preserve">        &lt;?php</w:t>
      </w:r>
      <w:r>
        <w:rPr>
          <w:rFonts w:hint="default" w:ascii="Arial" w:hAnsi="Arial" w:cs="Arial"/>
          <w:i w:val="0"/>
          <w:iCs w:val="0"/>
          <w:sz w:val="18"/>
        </w:rPr>
        <w:br w:type="textWrapping"/>
      </w:r>
      <w:r>
        <w:rPr>
          <w:rFonts w:hint="default" w:ascii="Arial" w:hAnsi="Arial" w:cs="Arial"/>
          <w:i w:val="0"/>
          <w:iCs w:val="0"/>
          <w:sz w:val="18"/>
        </w:rPr>
        <w:t xml:space="preserve">          renderSelect(</w:t>
      </w:r>
      <w:r>
        <w:rPr>
          <w:rFonts w:hint="default" w:ascii="Arial" w:hAnsi="Arial" w:cs="Arial"/>
          <w:i w:val="0"/>
          <w:iCs w:val="0"/>
          <w:sz w:val="18"/>
        </w:rPr>
        <w:br w:type="textWrapping"/>
      </w:r>
      <w:r>
        <w:rPr>
          <w:rFonts w:hint="default" w:ascii="Arial" w:hAnsi="Arial" w:cs="Arial"/>
          <w:i w:val="0"/>
          <w:iCs w:val="0"/>
          <w:sz w:val="18"/>
        </w:rPr>
        <w:t xml:space="preserve">            'rating',</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'excellent'         =&gt; 'Excellent',</w:t>
      </w:r>
      <w:r>
        <w:rPr>
          <w:rFonts w:hint="default" w:ascii="Arial" w:hAnsi="Arial" w:cs="Arial"/>
          <w:i w:val="0"/>
          <w:iCs w:val="0"/>
          <w:sz w:val="18"/>
        </w:rPr>
        <w:br w:type="textWrapping"/>
      </w:r>
      <w:r>
        <w:rPr>
          <w:rFonts w:hint="default" w:ascii="Arial" w:hAnsi="Arial" w:cs="Arial"/>
          <w:i w:val="0"/>
          <w:iCs w:val="0"/>
          <w:sz w:val="18"/>
        </w:rPr>
        <w:t xml:space="preserve">              'good'              =&gt; 'Good',</w:t>
      </w:r>
      <w:r>
        <w:rPr>
          <w:rFonts w:hint="default" w:ascii="Arial" w:hAnsi="Arial" w:cs="Arial"/>
          <w:i w:val="0"/>
          <w:iCs w:val="0"/>
          <w:sz w:val="18"/>
        </w:rPr>
        <w:br w:type="textWrapping"/>
      </w:r>
      <w:r>
        <w:rPr>
          <w:rFonts w:hint="default" w:ascii="Arial" w:hAnsi="Arial" w:cs="Arial"/>
          <w:i w:val="0"/>
          <w:iCs w:val="0"/>
          <w:sz w:val="18"/>
        </w:rPr>
        <w:t xml:space="preserve">              'fair'              =&gt; 'Fair',</w:t>
      </w:r>
      <w:r>
        <w:rPr>
          <w:rFonts w:hint="default" w:ascii="Arial" w:hAnsi="Arial" w:cs="Arial"/>
          <w:i w:val="0"/>
          <w:iCs w:val="0"/>
          <w:sz w:val="18"/>
        </w:rPr>
        <w:br w:type="textWrapping"/>
      </w:r>
      <w:r>
        <w:rPr>
          <w:rFonts w:hint="default" w:ascii="Arial" w:hAnsi="Arial" w:cs="Arial"/>
          <w:i w:val="0"/>
          <w:iCs w:val="0"/>
          <w:sz w:val="18"/>
        </w:rPr>
        <w:t xml:space="preserve">              'needs_improvement' =&gt; 'Needs Improvement',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'good',</w:t>
      </w:r>
      <w:r>
        <w:rPr>
          <w:rFonts w:hint="default" w:ascii="Arial" w:hAnsi="Arial" w:cs="Arial"/>
          <w:i w:val="0"/>
          <w:iCs w:val="0"/>
          <w:sz w:val="18"/>
        </w:rPr>
        <w:br w:type="textWrapping"/>
      </w:r>
      <w:r>
        <w:rPr>
          <w:rFonts w:hint="default" w:ascii="Arial" w:hAnsi="Arial" w:cs="Arial"/>
          <w:i w:val="0"/>
          <w:iCs w:val="0"/>
          <w:sz w:val="18"/>
        </w:rPr>
        <w:t xml:space="preserve">            ['id' =&gt; 'rating', 'required' =&gt; true]</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class="form-group"&gt;</w:t>
      </w:r>
      <w:r>
        <w:rPr>
          <w:rFonts w:hint="default" w:ascii="Arial" w:hAnsi="Arial" w:cs="Arial"/>
          <w:i w:val="0"/>
          <w:iCs w:val="0"/>
          <w:sz w:val="18"/>
        </w:rPr>
        <w:br w:type="textWrapping"/>
      </w:r>
      <w:r>
        <w:rPr>
          <w:rFonts w:hint="default" w:ascii="Arial" w:hAnsi="Arial" w:cs="Arial"/>
          <w:i w:val="0"/>
          <w:iCs w:val="0"/>
          <w:sz w:val="18"/>
        </w:rPr>
        <w:t xml:space="preserve">        &lt;button type="submit" class="btn btn-primary"&gt;Submit Report&lt;/button&gt;</w:t>
      </w:r>
      <w:r>
        <w:rPr>
          <w:rFonts w:hint="default" w:ascii="Arial" w:hAnsi="Arial" w:cs="Arial"/>
          <w:i w:val="0"/>
          <w:iCs w:val="0"/>
          <w:sz w:val="18"/>
        </w:rPr>
        <w:br w:type="textWrapping"/>
      </w:r>
      <w:r>
        <w:rPr>
          <w:rFonts w:hint="default" w:ascii="Arial" w:hAnsi="Arial" w:cs="Arial"/>
          <w:i w:val="0"/>
          <w:iCs w:val="0"/>
          <w:sz w:val="18"/>
        </w:rPr>
        <w:t xml:space="preserve">        &lt;a href="&lt;?= ROOT ?&gt;/teacher/student/&lt;?= (int)$student-&gt;id ?&gt;" class="btn"&gt;Cancel&lt;/a&gt;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&lt;/form&gt;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&lt;?php require_once __DIR__ . '/../layouts/footer.php'; ?&gt;</w:t>
      </w:r>
      <w:r>
        <w:rPr>
          <w:rFonts w:hint="default" w:ascii="Arial" w:hAnsi="Arial" w:cs="Arial"/>
          <w:i w:val="0"/>
          <w:iCs w:val="0"/>
          <w:sz w:val="18"/>
        </w:rPr>
        <w:br w:type="textWrapping"/>
      </w:r>
    </w:p>
    <w:p w14:paraId="08D8F327">
      <w:pPr>
        <w:rPr>
          <w:rFonts w:hint="default" w:ascii="Arial" w:hAnsi="Arial" w:cs="Arial"/>
          <w:i w:val="0"/>
          <w:iCs w:val="0"/>
        </w:rPr>
      </w:pPr>
      <w:r>
        <w:rPr>
          <w:rFonts w:hint="default" w:ascii="Arial" w:hAnsi="Arial" w:cs="Arial"/>
          <w:i w:val="0"/>
          <w:iCs w:val="0"/>
        </w:rPr>
        <w:br w:type="page"/>
      </w:r>
    </w:p>
    <w:p w14:paraId="66A430C6">
      <w:pPr>
        <w:pStyle w:val="3"/>
        <w:rPr>
          <w:rFonts w:hint="default" w:ascii="Arial" w:hAnsi="Arial" w:cs="Arial"/>
          <w:i w:val="0"/>
          <w:iCs w:val="0"/>
        </w:rPr>
      </w:pPr>
      <w:r>
        <w:rPr>
          <w:rFonts w:hint="default" w:ascii="Arial" w:hAnsi="Arial" w:cs="Arial"/>
          <w:i w:val="0"/>
          <w:iCs w:val="0"/>
        </w:rPr>
        <w:t>app\views\teacher\add-session.php</w:t>
      </w:r>
    </w:p>
    <w:p w14:paraId="325ACD81">
      <w:pPr>
        <w:pStyle w:val="156"/>
        <w:rPr>
          <w:rFonts w:hint="default" w:ascii="Arial" w:hAnsi="Arial" w:cs="Arial"/>
          <w:i w:val="0"/>
          <w:iCs w:val="0"/>
        </w:rPr>
      </w:pP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require_once __DIR__ . '/../../core/config.php';</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$pageTitle   = 'Add Classroom Session';</w:t>
      </w:r>
      <w:r>
        <w:rPr>
          <w:rFonts w:hint="default" w:ascii="Arial" w:hAnsi="Arial" w:cs="Arial"/>
          <w:i w:val="0"/>
          <w:iCs w:val="0"/>
          <w:sz w:val="18"/>
        </w:rPr>
        <w:br w:type="textWrapping"/>
      </w:r>
      <w:r>
        <w:rPr>
          <w:rFonts w:hint="default" w:ascii="Arial" w:hAnsi="Arial" w:cs="Arial"/>
          <w:i w:val="0"/>
          <w:iCs w:val="0"/>
          <w:sz w:val="18"/>
        </w:rPr>
        <w:t>$pageHeading = 'Add Classroom Session';</w:t>
      </w:r>
      <w:r>
        <w:rPr>
          <w:rFonts w:hint="default" w:ascii="Arial" w:hAnsi="Arial" w:cs="Arial"/>
          <w:i w:val="0"/>
          <w:iCs w:val="0"/>
          <w:sz w:val="18"/>
        </w:rPr>
        <w:br w:type="textWrapping"/>
      </w:r>
      <w:r>
        <w:rPr>
          <w:rFonts w:hint="default" w:ascii="Arial" w:hAnsi="Arial" w:cs="Arial"/>
          <w:i w:val="0"/>
          <w:iCs w:val="0"/>
          <w:sz w:val="18"/>
        </w:rPr>
        <w:t>$activePage  = 'students';</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$topbarActions = '</w:t>
      </w:r>
      <w:r>
        <w:rPr>
          <w:rFonts w:hint="default" w:ascii="Arial" w:hAnsi="Arial" w:cs="Arial"/>
          <w:i w:val="0"/>
          <w:iCs w:val="0"/>
          <w:sz w:val="18"/>
        </w:rPr>
        <w:br w:type="textWrapping"/>
      </w:r>
      <w:r>
        <w:rPr>
          <w:rFonts w:hint="default" w:ascii="Arial" w:hAnsi="Arial" w:cs="Arial"/>
          <w:i w:val="0"/>
          <w:iCs w:val="0"/>
          <w:sz w:val="18"/>
        </w:rPr>
        <w:t xml:space="preserve">  &lt;a href="' . ROOT . '/teacher/student/' . (int)$student-&gt;id . '"&gt;&lt;button class="btn btn-primary"&gt;Back to Student&lt;/button&gt;&lt;/a&gt;</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require_once __DIR__ . '/../layouts/header.php';</w:t>
      </w:r>
      <w:r>
        <w:rPr>
          <w:rFonts w:hint="default" w:ascii="Arial" w:hAnsi="Arial" w:cs="Arial"/>
          <w:i w:val="0"/>
          <w:iCs w:val="0"/>
          <w:sz w:val="18"/>
        </w:rPr>
        <w:br w:type="textWrapping"/>
      </w:r>
      <w:r>
        <w:rPr>
          <w:rFonts w:hint="default" w:ascii="Arial" w:hAnsi="Arial" w:cs="Arial"/>
          <w:i w:val="0"/>
          <w:iCs w:val="0"/>
          <w:sz w:val="18"/>
        </w:rPr>
        <w:t>require_once __DIR__ . '/../components/alert.php';</w:t>
      </w:r>
      <w:r>
        <w:rPr>
          <w:rFonts w:hint="default" w:ascii="Arial" w:hAnsi="Arial" w:cs="Arial"/>
          <w:i w:val="0"/>
          <w:iCs w:val="0"/>
          <w:sz w:val="18"/>
        </w:rPr>
        <w:br w:type="textWrapping"/>
      </w:r>
      <w:r>
        <w:rPr>
          <w:rFonts w:hint="default" w:ascii="Arial" w:hAnsi="Arial" w:cs="Arial"/>
          <w:i w:val="0"/>
          <w:iCs w:val="0"/>
          <w:sz w:val="18"/>
        </w:rPr>
        <w:t>?&gt;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&lt;div class="card"&gt;</w:t>
      </w:r>
      <w:r>
        <w:rPr>
          <w:rFonts w:hint="default" w:ascii="Arial" w:hAnsi="Arial" w:cs="Arial"/>
          <w:i w:val="0"/>
          <w:iCs w:val="0"/>
          <w:sz w:val="18"/>
        </w:rPr>
        <w:br w:type="textWrapping"/>
      </w:r>
      <w:r>
        <w:rPr>
          <w:rFonts w:hint="default" w:ascii="Arial" w:hAnsi="Arial" w:cs="Arial"/>
          <w:i w:val="0"/>
          <w:iCs w:val="0"/>
          <w:sz w:val="18"/>
        </w:rPr>
        <w:t xml:space="preserve">  &lt;div class="card-header"&gt;</w:t>
      </w:r>
      <w:r>
        <w:rPr>
          <w:rFonts w:hint="default" w:ascii="Arial" w:hAnsi="Arial" w:cs="Arial"/>
          <w:i w:val="0"/>
          <w:iCs w:val="0"/>
          <w:sz w:val="18"/>
        </w:rPr>
        <w:br w:type="textWrapping"/>
      </w:r>
      <w:r>
        <w:rPr>
          <w:rFonts w:hint="default" w:ascii="Arial" w:hAnsi="Arial" w:cs="Arial"/>
          <w:i w:val="0"/>
          <w:iCs w:val="0"/>
          <w:sz w:val="18"/>
        </w:rPr>
        <w:t xml:space="preserve">    &lt;h2&gt;New Classroom Session — &lt;?= esc($student-&gt;first_name . ' ' . $student-&gt;last_name) ?&gt;&lt;/h2&gt;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class="card-body"&gt;</w:t>
      </w:r>
      <w:r>
        <w:rPr>
          <w:rFonts w:hint="default" w:ascii="Arial" w:hAnsi="Arial" w:cs="Arial"/>
          <w:i w:val="0"/>
          <w:iCs w:val="0"/>
          <w:sz w:val="18"/>
        </w:rPr>
        <w:br w:type="textWrapping"/>
      </w:r>
      <w:r>
        <w:rPr>
          <w:rFonts w:hint="default" w:ascii="Arial" w:hAnsi="Arial" w:cs="Arial"/>
          <w:i w:val="0"/>
          <w:iCs w:val="0"/>
          <w:sz w:val="18"/>
        </w:rPr>
        <w:t xml:space="preserve">    &lt;form method="POST" action="&lt;?= ROOT ?&gt;/teacher/add-session"&gt;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&lt;input type="hidden" name="student_id" value="&lt;?= (int)$student-&gt;id ?&gt;"&gt;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class="form-group"&gt;</w:t>
      </w:r>
      <w:r>
        <w:rPr>
          <w:rFonts w:hint="default" w:ascii="Arial" w:hAnsi="Arial" w:cs="Arial"/>
          <w:i w:val="0"/>
          <w:iCs w:val="0"/>
          <w:sz w:val="18"/>
        </w:rPr>
        <w:br w:type="textWrapping"/>
      </w:r>
      <w:r>
        <w:rPr>
          <w:rFonts w:hint="default" w:ascii="Arial" w:hAnsi="Arial" w:cs="Arial"/>
          <w:i w:val="0"/>
          <w:iCs w:val="0"/>
          <w:sz w:val="18"/>
        </w:rPr>
        <w:t xml:space="preserve">        &lt;label for="session_date"&gt;Session Date &lt;span style="color:#eb004e"&gt;*&lt;/span&gt;&lt;/label&gt;</w:t>
      </w:r>
      <w:r>
        <w:rPr>
          <w:rFonts w:hint="default" w:ascii="Arial" w:hAnsi="Arial" w:cs="Arial"/>
          <w:i w:val="0"/>
          <w:iCs w:val="0"/>
          <w:sz w:val="18"/>
        </w:rPr>
        <w:br w:type="textWrapping"/>
      </w:r>
      <w:r>
        <w:rPr>
          <w:rFonts w:hint="default" w:ascii="Arial" w:hAnsi="Arial" w:cs="Arial"/>
          <w:i w:val="0"/>
          <w:iCs w:val="0"/>
          <w:sz w:val="18"/>
        </w:rPr>
        <w:t xml:space="preserve">        &lt;input type="date" id="session_date" name="session_date"</w:t>
      </w:r>
      <w:r>
        <w:rPr>
          <w:rFonts w:hint="default" w:ascii="Arial" w:hAnsi="Arial" w:cs="Arial"/>
          <w:i w:val="0"/>
          <w:iCs w:val="0"/>
          <w:sz w:val="18"/>
        </w:rPr>
        <w:br w:type="textWrapping"/>
      </w:r>
      <w:r>
        <w:rPr>
          <w:rFonts w:hint="default" w:ascii="Arial" w:hAnsi="Arial" w:cs="Arial"/>
          <w:i w:val="0"/>
          <w:iCs w:val="0"/>
          <w:sz w:val="18"/>
        </w:rPr>
        <w:t xml:space="preserve">               value="&lt;?= date('Y-m-d') ?&gt;" required&gt;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class="form-group"&gt;</w:t>
      </w:r>
      <w:r>
        <w:rPr>
          <w:rFonts w:hint="default" w:ascii="Arial" w:hAnsi="Arial" w:cs="Arial"/>
          <w:i w:val="0"/>
          <w:iCs w:val="0"/>
          <w:sz w:val="18"/>
        </w:rPr>
        <w:br w:type="textWrapping"/>
      </w:r>
      <w:r>
        <w:rPr>
          <w:rFonts w:hint="default" w:ascii="Arial" w:hAnsi="Arial" w:cs="Arial"/>
          <w:i w:val="0"/>
          <w:iCs w:val="0"/>
          <w:sz w:val="18"/>
        </w:rPr>
        <w:t xml:space="preserve">        &lt;label for="subject"&gt;Subject &lt;span style="color:#eb004e"&gt;*&lt;/span&gt;&lt;/label&gt;</w:t>
      </w:r>
      <w:r>
        <w:rPr>
          <w:rFonts w:hint="default" w:ascii="Arial" w:hAnsi="Arial" w:cs="Arial"/>
          <w:i w:val="0"/>
          <w:iCs w:val="0"/>
          <w:sz w:val="18"/>
        </w:rPr>
        <w:br w:type="textWrapping"/>
      </w:r>
      <w:r>
        <w:rPr>
          <w:rFonts w:hint="default" w:ascii="Arial" w:hAnsi="Arial" w:cs="Arial"/>
          <w:i w:val="0"/>
          <w:iCs w:val="0"/>
          <w:sz w:val="18"/>
        </w:rPr>
        <w:t xml:space="preserve">        &lt;input type="text" id="subject" name="subject"</w:t>
      </w:r>
      <w:r>
        <w:rPr>
          <w:rFonts w:hint="default" w:ascii="Arial" w:hAnsi="Arial" w:cs="Arial"/>
          <w:i w:val="0"/>
          <w:iCs w:val="0"/>
          <w:sz w:val="18"/>
        </w:rPr>
        <w:br w:type="textWrapping"/>
      </w:r>
      <w:r>
        <w:rPr>
          <w:rFonts w:hint="default" w:ascii="Arial" w:hAnsi="Arial" w:cs="Arial"/>
          <w:i w:val="0"/>
          <w:iCs w:val="0"/>
          <w:sz w:val="18"/>
        </w:rPr>
        <w:t xml:space="preserve">               placeholder="e.g. Reading, Math, Art" required&gt;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class="form-group"&gt;</w:t>
      </w:r>
      <w:r>
        <w:rPr>
          <w:rFonts w:hint="default" w:ascii="Arial" w:hAnsi="Arial" w:cs="Arial"/>
          <w:i w:val="0"/>
          <w:iCs w:val="0"/>
          <w:sz w:val="18"/>
        </w:rPr>
        <w:br w:type="textWrapping"/>
      </w:r>
      <w:r>
        <w:rPr>
          <w:rFonts w:hint="default" w:ascii="Arial" w:hAnsi="Arial" w:cs="Arial"/>
          <w:i w:val="0"/>
          <w:iCs w:val="0"/>
          <w:sz w:val="18"/>
        </w:rPr>
        <w:t xml:space="preserve">        &lt;label for="notes"&gt;Notes&lt;/label&gt;</w:t>
      </w:r>
      <w:r>
        <w:rPr>
          <w:rFonts w:hint="default" w:ascii="Arial" w:hAnsi="Arial" w:cs="Arial"/>
          <w:i w:val="0"/>
          <w:iCs w:val="0"/>
          <w:sz w:val="18"/>
        </w:rPr>
        <w:br w:type="textWrapping"/>
      </w:r>
      <w:r>
        <w:rPr>
          <w:rFonts w:hint="default" w:ascii="Arial" w:hAnsi="Arial" w:cs="Arial"/>
          <w:i w:val="0"/>
          <w:iCs w:val="0"/>
          <w:sz w:val="18"/>
        </w:rPr>
        <w:t xml:space="preserve">        &lt;textarea id="notes" name="notes" rows="3"</w:t>
      </w:r>
      <w:r>
        <w:rPr>
          <w:rFonts w:hint="default" w:ascii="Arial" w:hAnsi="Arial" w:cs="Arial"/>
          <w:i w:val="0"/>
          <w:iCs w:val="0"/>
          <w:sz w:val="18"/>
        </w:rPr>
        <w:br w:type="textWrapping"/>
      </w:r>
      <w:r>
        <w:rPr>
          <w:rFonts w:hint="default" w:ascii="Arial" w:hAnsi="Arial" w:cs="Arial"/>
          <w:i w:val="0"/>
          <w:iCs w:val="0"/>
          <w:sz w:val="18"/>
        </w:rPr>
        <w:t xml:space="preserve">                  placeholder="What did you cover in this session? (optional)"&gt;&lt;/textarea&gt;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class="form-group"&gt;</w:t>
      </w:r>
      <w:r>
        <w:rPr>
          <w:rFonts w:hint="default" w:ascii="Arial" w:hAnsi="Arial" w:cs="Arial"/>
          <w:i w:val="0"/>
          <w:iCs w:val="0"/>
          <w:sz w:val="18"/>
        </w:rPr>
        <w:br w:type="textWrapping"/>
      </w:r>
      <w:r>
        <w:rPr>
          <w:rFonts w:hint="default" w:ascii="Arial" w:hAnsi="Arial" w:cs="Arial"/>
          <w:i w:val="0"/>
          <w:iCs w:val="0"/>
          <w:sz w:val="18"/>
        </w:rPr>
        <w:t xml:space="preserve">        &lt;label for="observation"&gt;Academic Observation (optional)&lt;/label&gt;</w:t>
      </w:r>
      <w:r>
        <w:rPr>
          <w:rFonts w:hint="default" w:ascii="Arial" w:hAnsi="Arial" w:cs="Arial"/>
          <w:i w:val="0"/>
          <w:iCs w:val="0"/>
          <w:sz w:val="18"/>
        </w:rPr>
        <w:br w:type="textWrapping"/>
      </w:r>
      <w:r>
        <w:rPr>
          <w:rFonts w:hint="default" w:ascii="Arial" w:hAnsi="Arial" w:cs="Arial"/>
          <w:i w:val="0"/>
          <w:iCs w:val="0"/>
          <w:sz w:val="18"/>
        </w:rPr>
        <w:t xml:space="preserve">        &lt;textarea id="observation" name="observation" rows="3"</w:t>
      </w:r>
      <w:r>
        <w:rPr>
          <w:rFonts w:hint="default" w:ascii="Arial" w:hAnsi="Arial" w:cs="Arial"/>
          <w:i w:val="0"/>
          <w:iCs w:val="0"/>
          <w:sz w:val="18"/>
        </w:rPr>
        <w:br w:type="textWrapping"/>
      </w:r>
      <w:r>
        <w:rPr>
          <w:rFonts w:hint="default" w:ascii="Arial" w:hAnsi="Arial" w:cs="Arial"/>
          <w:i w:val="0"/>
          <w:iCs w:val="0"/>
          <w:sz w:val="18"/>
        </w:rPr>
        <w:t xml:space="preserve">                  placeholder="Anything you noticed about the student today? (optional)"&gt;&lt;/textarea&gt;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class="form-group"&gt;</w:t>
      </w:r>
      <w:r>
        <w:rPr>
          <w:rFonts w:hint="default" w:ascii="Arial" w:hAnsi="Arial" w:cs="Arial"/>
          <w:i w:val="0"/>
          <w:iCs w:val="0"/>
          <w:sz w:val="18"/>
        </w:rPr>
        <w:br w:type="textWrapping"/>
      </w:r>
      <w:r>
        <w:rPr>
          <w:rFonts w:hint="default" w:ascii="Arial" w:hAnsi="Arial" w:cs="Arial"/>
          <w:i w:val="0"/>
          <w:iCs w:val="0"/>
          <w:sz w:val="18"/>
        </w:rPr>
        <w:t xml:space="preserve">        &lt;button type="submit" class="btn btn-primary"&gt;Save Session&lt;/button&gt;</w:t>
      </w:r>
      <w:r>
        <w:rPr>
          <w:rFonts w:hint="default" w:ascii="Arial" w:hAnsi="Arial" w:cs="Arial"/>
          <w:i w:val="0"/>
          <w:iCs w:val="0"/>
          <w:sz w:val="18"/>
        </w:rPr>
        <w:br w:type="textWrapping"/>
      </w:r>
      <w:r>
        <w:rPr>
          <w:rFonts w:hint="default" w:ascii="Arial" w:hAnsi="Arial" w:cs="Arial"/>
          <w:i w:val="0"/>
          <w:iCs w:val="0"/>
          <w:sz w:val="18"/>
        </w:rPr>
        <w:t xml:space="preserve">        &lt;a href="&lt;?= ROOT ?&gt;/teacher/student/&lt;?= (int)$student-&gt;id ?&gt;" class="btn"&gt;Cancel&lt;/a&gt;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&lt;/form&gt;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&lt;?php require_once __DIR__ . '/../layouts/footer.php'; ?&gt;</w:t>
      </w:r>
      <w:r>
        <w:rPr>
          <w:rFonts w:hint="default" w:ascii="Arial" w:hAnsi="Arial" w:cs="Arial"/>
          <w:i w:val="0"/>
          <w:iCs w:val="0"/>
          <w:sz w:val="18"/>
        </w:rPr>
        <w:br w:type="textWrapping"/>
      </w:r>
    </w:p>
    <w:p w14:paraId="554A8393">
      <w:pPr>
        <w:rPr>
          <w:rFonts w:hint="default" w:ascii="Arial" w:hAnsi="Arial" w:cs="Arial"/>
          <w:i w:val="0"/>
          <w:iCs w:val="0"/>
        </w:rPr>
      </w:pPr>
      <w:r>
        <w:rPr>
          <w:rFonts w:hint="default" w:ascii="Arial" w:hAnsi="Arial" w:cs="Arial"/>
          <w:i w:val="0"/>
          <w:iCs w:val="0"/>
        </w:rPr>
        <w:br w:type="page"/>
      </w:r>
    </w:p>
    <w:p w14:paraId="26D12799">
      <w:pPr>
        <w:pStyle w:val="3"/>
        <w:rPr>
          <w:rFonts w:hint="default" w:ascii="Arial" w:hAnsi="Arial" w:cs="Arial"/>
          <w:i w:val="0"/>
          <w:iCs w:val="0"/>
        </w:rPr>
      </w:pPr>
      <w:r>
        <w:rPr>
          <w:rFonts w:hint="default" w:ascii="Arial" w:hAnsi="Arial" w:cs="Arial"/>
          <w:i w:val="0"/>
          <w:iCs w:val="0"/>
        </w:rPr>
        <w:t>app\views\teacher\assign-homework.php</w:t>
      </w:r>
    </w:p>
    <w:p w14:paraId="59605600">
      <w:pPr>
        <w:pStyle w:val="156"/>
        <w:rPr>
          <w:rFonts w:hint="default" w:ascii="Arial" w:hAnsi="Arial" w:cs="Arial"/>
          <w:i w:val="0"/>
          <w:iCs w:val="0"/>
        </w:rPr>
      </w:pP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require_once __DIR__ . '/../../core/config.php';</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$pageTitle   = 'Assign Homework';</w:t>
      </w:r>
      <w:r>
        <w:rPr>
          <w:rFonts w:hint="default" w:ascii="Arial" w:hAnsi="Arial" w:cs="Arial"/>
          <w:i w:val="0"/>
          <w:iCs w:val="0"/>
          <w:sz w:val="18"/>
        </w:rPr>
        <w:br w:type="textWrapping"/>
      </w:r>
      <w:r>
        <w:rPr>
          <w:rFonts w:hint="default" w:ascii="Arial" w:hAnsi="Arial" w:cs="Arial"/>
          <w:i w:val="0"/>
          <w:iCs w:val="0"/>
          <w:sz w:val="18"/>
        </w:rPr>
        <w:t>$pageHeading = 'Assign Homework';</w:t>
      </w:r>
      <w:r>
        <w:rPr>
          <w:rFonts w:hint="default" w:ascii="Arial" w:hAnsi="Arial" w:cs="Arial"/>
          <w:i w:val="0"/>
          <w:iCs w:val="0"/>
          <w:sz w:val="18"/>
        </w:rPr>
        <w:br w:type="textWrapping"/>
      </w:r>
      <w:r>
        <w:rPr>
          <w:rFonts w:hint="default" w:ascii="Arial" w:hAnsi="Arial" w:cs="Arial"/>
          <w:i w:val="0"/>
          <w:iCs w:val="0"/>
          <w:sz w:val="18"/>
        </w:rPr>
        <w:t>$activePage  = 'homework';</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$topbarActions = '</w:t>
      </w:r>
      <w:r>
        <w:rPr>
          <w:rFonts w:hint="default" w:ascii="Arial" w:hAnsi="Arial" w:cs="Arial"/>
          <w:i w:val="0"/>
          <w:iCs w:val="0"/>
          <w:sz w:val="18"/>
        </w:rPr>
        <w:br w:type="textWrapping"/>
      </w:r>
      <w:r>
        <w:rPr>
          <w:rFonts w:hint="default" w:ascii="Arial" w:hAnsi="Arial" w:cs="Arial"/>
          <w:i w:val="0"/>
          <w:iCs w:val="0"/>
          <w:sz w:val="18"/>
        </w:rPr>
        <w:t xml:space="preserve">  &lt;a href="' . ROOT . '/teacher/homework"&gt;&lt;button class="btn btn-primary"&gt;Back to My Homework&lt;/button&gt;&lt;/a&gt;</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require_once __DIR__ . '/../layouts/header.php';</w:t>
      </w:r>
      <w:r>
        <w:rPr>
          <w:rFonts w:hint="default" w:ascii="Arial" w:hAnsi="Arial" w:cs="Arial"/>
          <w:i w:val="0"/>
          <w:iCs w:val="0"/>
          <w:sz w:val="18"/>
        </w:rPr>
        <w:br w:type="textWrapping"/>
      </w:r>
      <w:r>
        <w:rPr>
          <w:rFonts w:hint="default" w:ascii="Arial" w:hAnsi="Arial" w:cs="Arial"/>
          <w:i w:val="0"/>
          <w:iCs w:val="0"/>
          <w:sz w:val="18"/>
        </w:rPr>
        <w:t>require_once __DIR__ . '/../components/alert.php';</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$students = $students ?? [];</w:t>
      </w:r>
      <w:r>
        <w:rPr>
          <w:rFonts w:hint="default" w:ascii="Arial" w:hAnsi="Arial" w:cs="Arial"/>
          <w:i w:val="0"/>
          <w:iCs w:val="0"/>
          <w:sz w:val="18"/>
        </w:rPr>
        <w:br w:type="textWrapping"/>
      </w:r>
      <w:r>
        <w:rPr>
          <w:rFonts w:hint="default" w:ascii="Arial" w:hAnsi="Arial" w:cs="Arial"/>
          <w:i w:val="0"/>
          <w:iCs w:val="0"/>
          <w:sz w:val="18"/>
        </w:rPr>
        <w:t>?&gt;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&lt;div class="card"&gt;</w:t>
      </w:r>
      <w:r>
        <w:rPr>
          <w:rFonts w:hint="default" w:ascii="Arial" w:hAnsi="Arial" w:cs="Arial"/>
          <w:i w:val="0"/>
          <w:iCs w:val="0"/>
          <w:sz w:val="18"/>
        </w:rPr>
        <w:br w:type="textWrapping"/>
      </w:r>
      <w:r>
        <w:rPr>
          <w:rFonts w:hint="default" w:ascii="Arial" w:hAnsi="Arial" w:cs="Arial"/>
          <w:i w:val="0"/>
          <w:iCs w:val="0"/>
          <w:sz w:val="18"/>
        </w:rPr>
        <w:t xml:space="preserve">  &lt;div class="card-header"&gt;</w:t>
      </w:r>
      <w:r>
        <w:rPr>
          <w:rFonts w:hint="default" w:ascii="Arial" w:hAnsi="Arial" w:cs="Arial"/>
          <w:i w:val="0"/>
          <w:iCs w:val="0"/>
          <w:sz w:val="18"/>
        </w:rPr>
        <w:br w:type="textWrapping"/>
      </w:r>
      <w:r>
        <w:rPr>
          <w:rFonts w:hint="default" w:ascii="Arial" w:hAnsi="Arial" w:cs="Arial"/>
          <w:i w:val="0"/>
          <w:iCs w:val="0"/>
          <w:sz w:val="18"/>
        </w:rPr>
        <w:t xml:space="preserve">    &lt;h2&gt;New Homework&lt;/h2&gt;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class="card-body"&gt;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&lt;?php if (empty($students)): ?&gt;</w:t>
      </w:r>
      <w:r>
        <w:rPr>
          <w:rFonts w:hint="default" w:ascii="Arial" w:hAnsi="Arial" w:cs="Arial"/>
          <w:i w:val="0"/>
          <w:iCs w:val="0"/>
          <w:sz w:val="18"/>
        </w:rPr>
        <w:br w:type="textWrapping"/>
      </w:r>
      <w:r>
        <w:rPr>
          <w:rFonts w:hint="default" w:ascii="Arial" w:hAnsi="Arial" w:cs="Arial"/>
          <w:i w:val="0"/>
          <w:iCs w:val="0"/>
          <w:sz w:val="18"/>
        </w:rPr>
        <w:t xml:space="preserve">      &lt;!-- No students assigned yet, so there is nobody to give homework to --&gt;</w:t>
      </w:r>
      <w:r>
        <w:rPr>
          <w:rFonts w:hint="default" w:ascii="Arial" w:hAnsi="Arial" w:cs="Arial"/>
          <w:i w:val="0"/>
          <w:iCs w:val="0"/>
          <w:sz w:val="18"/>
        </w:rPr>
        <w:br w:type="textWrapping"/>
      </w:r>
      <w:r>
        <w:rPr>
          <w:rFonts w:hint="default" w:ascii="Arial" w:hAnsi="Arial" w:cs="Arial"/>
          <w:i w:val="0"/>
          <w:iCs w:val="0"/>
          <w:sz w:val="18"/>
        </w:rPr>
        <w:t xml:space="preserve">      &lt;p&gt;You have no assigned students to give homework to.&lt;/p&gt;</w:t>
      </w:r>
      <w:r>
        <w:rPr>
          <w:rFonts w:hint="default" w:ascii="Arial" w:hAnsi="Arial" w:cs="Arial"/>
          <w:i w:val="0"/>
          <w:iCs w:val="0"/>
          <w:sz w:val="18"/>
        </w:rPr>
        <w:br w:type="textWrapping"/>
      </w:r>
      <w:r>
        <w:rPr>
          <w:rFonts w:hint="default" w:ascii="Arial" w:hAnsi="Arial" w:cs="Arial"/>
          <w:i w:val="0"/>
          <w:iCs w:val="0"/>
          <w:sz w:val="18"/>
        </w:rPr>
        <w:t xml:space="preserve">      &lt;a href="&lt;?= ROOT ?&gt;/teacher/students" class="btn btn-primary"&gt;My Students&lt;/a&gt;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&lt;?php else: ?&gt;</w:t>
      </w:r>
      <w:r>
        <w:rPr>
          <w:rFonts w:hint="default" w:ascii="Arial" w:hAnsi="Arial" w:cs="Arial"/>
          <w:i w:val="0"/>
          <w:iCs w:val="0"/>
          <w:sz w:val="18"/>
        </w:rPr>
        <w:br w:type="textWrapping"/>
      </w:r>
      <w:r>
        <w:rPr>
          <w:rFonts w:hint="default" w:ascii="Arial" w:hAnsi="Arial" w:cs="Arial"/>
          <w:i w:val="0"/>
          <w:iCs w:val="0"/>
          <w:sz w:val="18"/>
        </w:rPr>
        <w:t xml:space="preserve">      &lt;form method="POST" action="&lt;?= ROOT ?&gt;/teacher/assign-homework"&gt;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class="form-group"&gt;</w:t>
      </w:r>
      <w:r>
        <w:rPr>
          <w:rFonts w:hint="default" w:ascii="Arial" w:hAnsi="Arial" w:cs="Arial"/>
          <w:i w:val="0"/>
          <w:iCs w:val="0"/>
          <w:sz w:val="18"/>
        </w:rPr>
        <w:br w:type="textWrapping"/>
      </w:r>
      <w:r>
        <w:rPr>
          <w:rFonts w:hint="default" w:ascii="Arial" w:hAnsi="Arial" w:cs="Arial"/>
          <w:i w:val="0"/>
          <w:iCs w:val="0"/>
          <w:sz w:val="18"/>
        </w:rPr>
        <w:t xml:space="preserve">          &lt;label for="title"&gt;Title &lt;span style="color:#eb004e"&gt;*&lt;/span&gt;&lt;/label&gt;</w:t>
      </w:r>
      <w:r>
        <w:rPr>
          <w:rFonts w:hint="default" w:ascii="Arial" w:hAnsi="Arial" w:cs="Arial"/>
          <w:i w:val="0"/>
          <w:iCs w:val="0"/>
          <w:sz w:val="18"/>
        </w:rPr>
        <w:br w:type="textWrapping"/>
      </w:r>
      <w:r>
        <w:rPr>
          <w:rFonts w:hint="default" w:ascii="Arial" w:hAnsi="Arial" w:cs="Arial"/>
          <w:i w:val="0"/>
          <w:iCs w:val="0"/>
          <w:sz w:val="18"/>
        </w:rPr>
        <w:t xml:space="preserve">          &lt;input type="text" id="title" name="title" placeholder="e.g. Read page 12" required&gt;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class="form-group"&gt;</w:t>
      </w:r>
      <w:r>
        <w:rPr>
          <w:rFonts w:hint="default" w:ascii="Arial" w:hAnsi="Arial" w:cs="Arial"/>
          <w:i w:val="0"/>
          <w:iCs w:val="0"/>
          <w:sz w:val="18"/>
        </w:rPr>
        <w:br w:type="textWrapping"/>
      </w:r>
      <w:r>
        <w:rPr>
          <w:rFonts w:hint="default" w:ascii="Arial" w:hAnsi="Arial" w:cs="Arial"/>
          <w:i w:val="0"/>
          <w:iCs w:val="0"/>
          <w:sz w:val="18"/>
        </w:rPr>
        <w:t xml:space="preserve">          &lt;label for="description"&gt;Description&lt;/label&gt;</w:t>
      </w:r>
      <w:r>
        <w:rPr>
          <w:rFonts w:hint="default" w:ascii="Arial" w:hAnsi="Arial" w:cs="Arial"/>
          <w:i w:val="0"/>
          <w:iCs w:val="0"/>
          <w:sz w:val="18"/>
        </w:rPr>
        <w:br w:type="textWrapping"/>
      </w:r>
      <w:r>
        <w:rPr>
          <w:rFonts w:hint="default" w:ascii="Arial" w:hAnsi="Arial" w:cs="Arial"/>
          <w:i w:val="0"/>
          <w:iCs w:val="0"/>
          <w:sz w:val="18"/>
        </w:rPr>
        <w:t xml:space="preserve">          &lt;textarea id="description" name="description" rows="3"</w:t>
      </w:r>
      <w:r>
        <w:rPr>
          <w:rFonts w:hint="default" w:ascii="Arial" w:hAnsi="Arial" w:cs="Arial"/>
          <w:i w:val="0"/>
          <w:iCs w:val="0"/>
          <w:sz w:val="18"/>
        </w:rPr>
        <w:br w:type="textWrapping"/>
      </w:r>
      <w:r>
        <w:rPr>
          <w:rFonts w:hint="default" w:ascii="Arial" w:hAnsi="Arial" w:cs="Arial"/>
          <w:i w:val="0"/>
          <w:iCs w:val="0"/>
          <w:sz w:val="18"/>
        </w:rPr>
        <w:t xml:space="preserve">                    placeholder="Any extra details (optional)"&gt;&lt;/textarea&gt;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class="form-group"&gt;</w:t>
      </w:r>
      <w:r>
        <w:rPr>
          <w:rFonts w:hint="default" w:ascii="Arial" w:hAnsi="Arial" w:cs="Arial"/>
          <w:i w:val="0"/>
          <w:iCs w:val="0"/>
          <w:sz w:val="18"/>
        </w:rPr>
        <w:br w:type="textWrapping"/>
      </w:r>
      <w:r>
        <w:rPr>
          <w:rFonts w:hint="default" w:ascii="Arial" w:hAnsi="Arial" w:cs="Arial"/>
          <w:i w:val="0"/>
          <w:iCs w:val="0"/>
          <w:sz w:val="18"/>
        </w:rPr>
        <w:t xml:space="preserve">          &lt;label for="due_date"&gt;Due Date &lt;span style="color:#eb004e"&gt;*&lt;/span&gt;&lt;/label&gt;</w:t>
      </w:r>
      <w:r>
        <w:rPr>
          <w:rFonts w:hint="default" w:ascii="Arial" w:hAnsi="Arial" w:cs="Arial"/>
          <w:i w:val="0"/>
          <w:iCs w:val="0"/>
          <w:sz w:val="18"/>
        </w:rPr>
        <w:br w:type="textWrapping"/>
      </w:r>
      <w:r>
        <w:rPr>
          <w:rFonts w:hint="default" w:ascii="Arial" w:hAnsi="Arial" w:cs="Arial"/>
          <w:i w:val="0"/>
          <w:iCs w:val="0"/>
          <w:sz w:val="18"/>
        </w:rPr>
        <w:t xml:space="preserve">          &lt;input type="date" id="due_date" name="due_date" value="&lt;?= date('Y-m-d') ?&gt;" required&gt;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class="form-group"&gt;</w:t>
      </w:r>
      <w:r>
        <w:rPr>
          <w:rFonts w:hint="default" w:ascii="Arial" w:hAnsi="Arial" w:cs="Arial"/>
          <w:i w:val="0"/>
          <w:iCs w:val="0"/>
          <w:sz w:val="18"/>
        </w:rPr>
        <w:br w:type="textWrapping"/>
      </w:r>
      <w:r>
        <w:rPr>
          <w:rFonts w:hint="default" w:ascii="Arial" w:hAnsi="Arial" w:cs="Arial"/>
          <w:i w:val="0"/>
          <w:iCs w:val="0"/>
          <w:sz w:val="18"/>
        </w:rPr>
        <w:t xml:space="preserve">          &lt;label for="target"&gt;Assign To &lt;span style="color:#eb004e"&gt;*&lt;/span&gt;&lt;/label&gt;</w:t>
      </w:r>
      <w:r>
        <w:rPr>
          <w:rFonts w:hint="default" w:ascii="Arial" w:hAnsi="Arial" w:cs="Arial"/>
          <w:i w:val="0"/>
          <w:iCs w:val="0"/>
          <w:sz w:val="18"/>
        </w:rPr>
        <w:br w:type="textWrapping"/>
      </w:r>
      <w:r>
        <w:rPr>
          <w:rFonts w:hint="default" w:ascii="Arial" w:hAnsi="Arial" w:cs="Arial"/>
          <w:i w:val="0"/>
          <w:iCs w:val="0"/>
          <w:sz w:val="18"/>
        </w:rPr>
        <w:t xml:space="preserve">          &lt;select id="target" name="target" required&gt;</w:t>
      </w:r>
      <w:r>
        <w:rPr>
          <w:rFonts w:hint="default" w:ascii="Arial" w:hAnsi="Arial" w:cs="Arial"/>
          <w:i w:val="0"/>
          <w:iCs w:val="0"/>
          <w:sz w:val="18"/>
        </w:rPr>
        <w:br w:type="textWrapping"/>
      </w:r>
      <w:r>
        <w:rPr>
          <w:rFonts w:hint="default" w:ascii="Arial" w:hAnsi="Arial" w:cs="Arial"/>
          <w:i w:val="0"/>
          <w:iCs w:val="0"/>
          <w:sz w:val="18"/>
        </w:rPr>
        <w:t xml:space="preserve">            &lt;option value="class"&gt;Whole class (all my students)&lt;/option&gt;</w:t>
      </w:r>
      <w:r>
        <w:rPr>
          <w:rFonts w:hint="default" w:ascii="Arial" w:hAnsi="Arial" w:cs="Arial"/>
          <w:i w:val="0"/>
          <w:iCs w:val="0"/>
          <w:sz w:val="18"/>
        </w:rPr>
        <w:br w:type="textWrapping"/>
      </w:r>
      <w:r>
        <w:rPr>
          <w:rFonts w:hint="default" w:ascii="Arial" w:hAnsi="Arial" w:cs="Arial"/>
          <w:i w:val="0"/>
          <w:iCs w:val="0"/>
          <w:sz w:val="18"/>
        </w:rPr>
        <w:t xml:space="preserve">            &lt;?php foreach ($students as $student): ?&gt;</w:t>
      </w:r>
      <w:r>
        <w:rPr>
          <w:rFonts w:hint="default" w:ascii="Arial" w:hAnsi="Arial" w:cs="Arial"/>
          <w:i w:val="0"/>
          <w:iCs w:val="0"/>
          <w:sz w:val="18"/>
        </w:rPr>
        <w:br w:type="textWrapping"/>
      </w:r>
      <w:r>
        <w:rPr>
          <w:rFonts w:hint="default" w:ascii="Arial" w:hAnsi="Arial" w:cs="Arial"/>
          <w:i w:val="0"/>
          <w:iCs w:val="0"/>
          <w:sz w:val="18"/>
        </w:rPr>
        <w:t xml:space="preserve">              &lt;option value="&lt;?= (int)$student-&gt;id ?&gt;"&gt;</w:t>
      </w:r>
      <w:r>
        <w:rPr>
          <w:rFonts w:hint="default" w:ascii="Arial" w:hAnsi="Arial" w:cs="Arial"/>
          <w:i w:val="0"/>
          <w:iCs w:val="0"/>
          <w:sz w:val="18"/>
        </w:rPr>
        <w:br w:type="textWrapping"/>
      </w:r>
      <w:r>
        <w:rPr>
          <w:rFonts w:hint="default" w:ascii="Arial" w:hAnsi="Arial" w:cs="Arial"/>
          <w:i w:val="0"/>
          <w:iCs w:val="0"/>
          <w:sz w:val="18"/>
        </w:rPr>
        <w:t xml:space="preserve">                &lt;?= esc($student-&gt;first_name . ' ' . $student-&gt;last_name) ?&gt;</w:t>
      </w:r>
      <w:r>
        <w:rPr>
          <w:rFonts w:hint="default" w:ascii="Arial" w:hAnsi="Arial" w:cs="Arial"/>
          <w:i w:val="0"/>
          <w:iCs w:val="0"/>
          <w:sz w:val="18"/>
        </w:rPr>
        <w:br w:type="textWrapping"/>
      </w:r>
      <w:r>
        <w:rPr>
          <w:rFonts w:hint="default" w:ascii="Arial" w:hAnsi="Arial" w:cs="Arial"/>
          <w:i w:val="0"/>
          <w:iCs w:val="0"/>
          <w:sz w:val="18"/>
        </w:rPr>
        <w:t xml:space="preserve">              &lt;/option&gt;</w:t>
      </w:r>
      <w:r>
        <w:rPr>
          <w:rFonts w:hint="default" w:ascii="Arial" w:hAnsi="Arial" w:cs="Arial"/>
          <w:i w:val="0"/>
          <w:iCs w:val="0"/>
          <w:sz w:val="18"/>
        </w:rPr>
        <w:br w:type="textWrapping"/>
      </w:r>
      <w:r>
        <w:rPr>
          <w:rFonts w:hint="default" w:ascii="Arial" w:hAnsi="Arial" w:cs="Arial"/>
          <w:i w:val="0"/>
          <w:iCs w:val="0"/>
          <w:sz w:val="18"/>
        </w:rPr>
        <w:t xml:space="preserve">            &lt;?php endforeach; ?&gt;</w:t>
      </w:r>
      <w:r>
        <w:rPr>
          <w:rFonts w:hint="default" w:ascii="Arial" w:hAnsi="Arial" w:cs="Arial"/>
          <w:i w:val="0"/>
          <w:iCs w:val="0"/>
          <w:sz w:val="18"/>
        </w:rPr>
        <w:br w:type="textWrapping"/>
      </w:r>
      <w:r>
        <w:rPr>
          <w:rFonts w:hint="default" w:ascii="Arial" w:hAnsi="Arial" w:cs="Arial"/>
          <w:i w:val="0"/>
          <w:iCs w:val="0"/>
          <w:sz w:val="18"/>
        </w:rPr>
        <w:t xml:space="preserve">          &lt;/select&gt;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class="form-group"&gt;</w:t>
      </w:r>
      <w:r>
        <w:rPr>
          <w:rFonts w:hint="default" w:ascii="Arial" w:hAnsi="Arial" w:cs="Arial"/>
          <w:i w:val="0"/>
          <w:iCs w:val="0"/>
          <w:sz w:val="18"/>
        </w:rPr>
        <w:br w:type="textWrapping"/>
      </w:r>
      <w:r>
        <w:rPr>
          <w:rFonts w:hint="default" w:ascii="Arial" w:hAnsi="Arial" w:cs="Arial"/>
          <w:i w:val="0"/>
          <w:iCs w:val="0"/>
          <w:sz w:val="18"/>
        </w:rPr>
        <w:t xml:space="preserve">          &lt;button type="submit" class="btn btn-primary"&gt;Assign Homework&lt;/button&gt;</w:t>
      </w:r>
      <w:r>
        <w:rPr>
          <w:rFonts w:hint="default" w:ascii="Arial" w:hAnsi="Arial" w:cs="Arial"/>
          <w:i w:val="0"/>
          <w:iCs w:val="0"/>
          <w:sz w:val="18"/>
        </w:rPr>
        <w:br w:type="textWrapping"/>
      </w:r>
      <w:r>
        <w:rPr>
          <w:rFonts w:hint="default" w:ascii="Arial" w:hAnsi="Arial" w:cs="Arial"/>
          <w:i w:val="0"/>
          <w:iCs w:val="0"/>
          <w:sz w:val="18"/>
        </w:rPr>
        <w:t xml:space="preserve">          &lt;a href="&lt;?= ROOT ?&gt;/teacher/homework" class="btn"&gt;Cancel&lt;/a&gt;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&lt;/form&gt;</w:t>
      </w:r>
      <w:r>
        <w:rPr>
          <w:rFonts w:hint="default" w:ascii="Arial" w:hAnsi="Arial" w:cs="Arial"/>
          <w:i w:val="0"/>
          <w:iCs w:val="0"/>
          <w:sz w:val="18"/>
        </w:rPr>
        <w:br w:type="textWrapping"/>
      </w:r>
      <w:r>
        <w:rPr>
          <w:rFonts w:hint="default" w:ascii="Arial" w:hAnsi="Arial" w:cs="Arial"/>
          <w:i w:val="0"/>
          <w:iCs w:val="0"/>
          <w:sz w:val="18"/>
        </w:rPr>
        <w:t xml:space="preserve">    &lt;?php endif; ?&gt;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&lt;?php require_once __DIR__ . '/../layouts/footer.php'; ?&gt;</w:t>
      </w:r>
      <w:r>
        <w:rPr>
          <w:rFonts w:hint="default" w:ascii="Arial" w:hAnsi="Arial" w:cs="Arial"/>
          <w:i w:val="0"/>
          <w:iCs w:val="0"/>
          <w:sz w:val="18"/>
        </w:rPr>
        <w:br w:type="textWrapping"/>
      </w:r>
    </w:p>
    <w:p w14:paraId="4CD9305B">
      <w:pPr>
        <w:rPr>
          <w:rFonts w:hint="default" w:ascii="Arial" w:hAnsi="Arial" w:cs="Arial"/>
          <w:i w:val="0"/>
          <w:iCs w:val="0"/>
        </w:rPr>
      </w:pPr>
      <w:r>
        <w:rPr>
          <w:rFonts w:hint="default" w:ascii="Arial" w:hAnsi="Arial" w:cs="Arial"/>
          <w:i w:val="0"/>
          <w:iCs w:val="0"/>
        </w:rPr>
        <w:br w:type="page"/>
      </w:r>
    </w:p>
    <w:p w14:paraId="72A6451A">
      <w:pPr>
        <w:pStyle w:val="3"/>
        <w:rPr>
          <w:rFonts w:hint="default" w:ascii="Arial" w:hAnsi="Arial" w:cs="Arial"/>
          <w:i w:val="0"/>
          <w:iCs w:val="0"/>
        </w:rPr>
      </w:pPr>
      <w:r>
        <w:rPr>
          <w:rFonts w:hint="default" w:ascii="Arial" w:hAnsi="Arial" w:cs="Arial"/>
          <w:i w:val="0"/>
          <w:iCs w:val="0"/>
        </w:rPr>
        <w:t>app\views\teacher\dashboard.php</w:t>
      </w:r>
    </w:p>
    <w:p w14:paraId="0145D0D1">
      <w:pPr>
        <w:pStyle w:val="156"/>
        <w:rPr>
          <w:rFonts w:hint="default" w:ascii="Arial" w:hAnsi="Arial" w:cs="Arial"/>
          <w:i w:val="0"/>
          <w:iCs w:val="0"/>
        </w:rPr>
      </w:pP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require_once __DIR__ . '/../../core/config.php';</w:t>
      </w:r>
      <w:r>
        <w:rPr>
          <w:rFonts w:hint="default" w:ascii="Arial" w:hAnsi="Arial" w:cs="Arial"/>
          <w:i w:val="0"/>
          <w:iCs w:val="0"/>
          <w:sz w:val="18"/>
        </w:rPr>
        <w:br w:type="textWrapping"/>
      </w:r>
      <w:r>
        <w:rPr>
          <w:rFonts w:hint="default" w:ascii="Arial" w:hAnsi="Arial" w:cs="Arial"/>
          <w:i w:val="0"/>
          <w:iCs w:val="0"/>
          <w:sz w:val="18"/>
        </w:rPr>
        <w:t>require_once __DIR__ . '/../../core/functions.php';</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$pageTitle   = 'Teacher Dashboard';</w:t>
      </w:r>
      <w:r>
        <w:rPr>
          <w:rFonts w:hint="default" w:ascii="Arial" w:hAnsi="Arial" w:cs="Arial"/>
          <w:i w:val="0"/>
          <w:iCs w:val="0"/>
          <w:sz w:val="18"/>
        </w:rPr>
        <w:br w:type="textWrapping"/>
      </w:r>
      <w:r>
        <w:rPr>
          <w:rFonts w:hint="default" w:ascii="Arial" w:hAnsi="Arial" w:cs="Arial"/>
          <w:i w:val="0"/>
          <w:iCs w:val="0"/>
          <w:sz w:val="18"/>
        </w:rPr>
        <w:t>$pageHeading = 'Dashboard';</w:t>
      </w:r>
      <w:r>
        <w:rPr>
          <w:rFonts w:hint="default" w:ascii="Arial" w:hAnsi="Arial" w:cs="Arial"/>
          <w:i w:val="0"/>
          <w:iCs w:val="0"/>
          <w:sz w:val="18"/>
        </w:rPr>
        <w:br w:type="textWrapping"/>
      </w:r>
      <w:r>
        <w:rPr>
          <w:rFonts w:hint="default" w:ascii="Arial" w:hAnsi="Arial" w:cs="Arial"/>
          <w:i w:val="0"/>
          <w:iCs w:val="0"/>
          <w:sz w:val="18"/>
        </w:rPr>
        <w:t>$activePage  = 'dashboard';</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$topbarActions = '</w:t>
      </w:r>
      <w:r>
        <w:rPr>
          <w:rFonts w:hint="default" w:ascii="Arial" w:hAnsi="Arial" w:cs="Arial"/>
          <w:i w:val="0"/>
          <w:iCs w:val="0"/>
          <w:sz w:val="18"/>
        </w:rPr>
        <w:br w:type="textWrapping"/>
      </w:r>
      <w:r>
        <w:rPr>
          <w:rFonts w:hint="default" w:ascii="Arial" w:hAnsi="Arial" w:cs="Arial"/>
          <w:i w:val="0"/>
          <w:iCs w:val="0"/>
          <w:sz w:val="18"/>
        </w:rPr>
        <w:t>&lt;a href="' . ROOT . '/teacher/students"&gt;</w:t>
      </w:r>
      <w:r>
        <w:rPr>
          <w:rFonts w:hint="default" w:ascii="Arial" w:hAnsi="Arial" w:cs="Arial"/>
          <w:i w:val="0"/>
          <w:iCs w:val="0"/>
          <w:sz w:val="18"/>
        </w:rPr>
        <w:br w:type="textWrapping"/>
      </w:r>
      <w:r>
        <w:rPr>
          <w:rFonts w:hint="default" w:ascii="Arial" w:hAnsi="Arial" w:cs="Arial"/>
          <w:i w:val="0"/>
          <w:iCs w:val="0"/>
          <w:sz w:val="18"/>
        </w:rPr>
        <w:t xml:space="preserve">    &lt;button class="btn btn-primary"&gt;View Students&lt;/button&gt;</w:t>
      </w:r>
      <w:r>
        <w:rPr>
          <w:rFonts w:hint="default" w:ascii="Arial" w:hAnsi="Arial" w:cs="Arial"/>
          <w:i w:val="0"/>
          <w:iCs w:val="0"/>
          <w:sz w:val="18"/>
        </w:rPr>
        <w:br w:type="textWrapping"/>
      </w:r>
      <w:r>
        <w:rPr>
          <w:rFonts w:hint="default" w:ascii="Arial" w:hAnsi="Arial" w:cs="Arial"/>
          <w:i w:val="0"/>
          <w:iCs w:val="0"/>
          <w:sz w:val="18"/>
        </w:rPr>
        <w:t>&lt;/a&gt;';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require_once __DIR__ . '/../layouts/header.php';</w:t>
      </w:r>
      <w:r>
        <w:rPr>
          <w:rFonts w:hint="default" w:ascii="Arial" w:hAnsi="Arial" w:cs="Arial"/>
          <w:i w:val="0"/>
          <w:iCs w:val="0"/>
          <w:sz w:val="18"/>
        </w:rPr>
        <w:br w:type="textWrapping"/>
      </w:r>
      <w:r>
        <w:rPr>
          <w:rFonts w:hint="default" w:ascii="Arial" w:hAnsi="Arial" w:cs="Arial"/>
          <w:i w:val="0"/>
          <w:iCs w:val="0"/>
          <w:sz w:val="18"/>
        </w:rPr>
        <w:t>require_once __DIR__ . '/../components/alert.php';</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&lt;div class="stat-cards"&gt;</w:t>
      </w:r>
      <w:r>
        <w:rPr>
          <w:rFonts w:hint="default" w:ascii="Arial" w:hAnsi="Arial" w:cs="Arial"/>
          <w:i w:val="0"/>
          <w:iCs w:val="0"/>
          <w:sz w:val="18"/>
        </w:rPr>
        <w:br w:type="textWrapping"/>
      </w:r>
      <w:r>
        <w:rPr>
          <w:rFonts w:hint="default" w:ascii="Arial" w:hAnsi="Arial" w:cs="Arial"/>
          <w:i w:val="0"/>
          <w:iCs w:val="0"/>
          <w:sz w:val="18"/>
        </w:rPr>
        <w:t xml:space="preserve">  &lt;?php</w:t>
      </w:r>
      <w:r>
        <w:rPr>
          <w:rFonts w:hint="default" w:ascii="Arial" w:hAnsi="Arial" w:cs="Arial"/>
          <w:i w:val="0"/>
          <w:iCs w:val="0"/>
          <w:sz w:val="18"/>
        </w:rPr>
        <w:br w:type="textWrapping"/>
      </w:r>
      <w:r>
        <w:rPr>
          <w:rFonts w:hint="default" w:ascii="Arial" w:hAnsi="Arial" w:cs="Arial"/>
          <w:i w:val="0"/>
          <w:iCs w:val="0"/>
          <w:sz w:val="18"/>
        </w:rPr>
        <w:t xml:space="preserve">    statCard($studentCount ?? 0, 'Total Students', '#333');</w:t>
      </w:r>
      <w:r>
        <w:rPr>
          <w:rFonts w:hint="default" w:ascii="Arial" w:hAnsi="Arial" w:cs="Arial"/>
          <w:i w:val="0"/>
          <w:iCs w:val="0"/>
          <w:sz w:val="18"/>
        </w:rPr>
        <w:br w:type="textWrapping"/>
      </w:r>
      <w:r>
        <w:rPr>
          <w:rFonts w:hint="default" w:ascii="Arial" w:hAnsi="Arial" w:cs="Arial"/>
          <w:i w:val="0"/>
          <w:iCs w:val="0"/>
          <w:sz w:val="18"/>
        </w:rPr>
        <w:t xml:space="preserve">    statCard($sessionCount ?? 0, 'Classroom Sessions', '#333');</w:t>
      </w:r>
      <w:r>
        <w:rPr>
          <w:rFonts w:hint="default" w:ascii="Arial" w:hAnsi="Arial" w:cs="Arial"/>
          <w:i w:val="0"/>
          <w:iCs w:val="0"/>
          <w:sz w:val="18"/>
        </w:rPr>
        <w:br w:type="textWrapping"/>
      </w:r>
      <w:r>
        <w:rPr>
          <w:rFonts w:hint="default" w:ascii="Arial" w:hAnsi="Arial" w:cs="Arial"/>
          <w:i w:val="0"/>
          <w:iCs w:val="0"/>
          <w:sz w:val="18"/>
        </w:rPr>
        <w:t xml:space="preserve">    statCard($reportCount  ?? 0, 'Progress Reports', '#333');</w:t>
      </w:r>
      <w:r>
        <w:rPr>
          <w:rFonts w:hint="default" w:ascii="Arial" w:hAnsi="Arial" w:cs="Arial"/>
          <w:i w:val="0"/>
          <w:iCs w:val="0"/>
          <w:sz w:val="18"/>
        </w:rPr>
        <w:br w:type="textWrapping"/>
      </w:r>
      <w:r>
        <w:rPr>
          <w:rFonts w:hint="default" w:ascii="Arial" w:hAnsi="Arial" w:cs="Arial"/>
          <w:i w:val="0"/>
          <w:iCs w:val="0"/>
          <w:sz w:val="18"/>
        </w:rPr>
        <w:t xml:space="preserve">  ?&gt;</w:t>
      </w:r>
      <w:r>
        <w:rPr>
          <w:rFonts w:hint="default" w:ascii="Arial" w:hAnsi="Arial" w:cs="Arial"/>
          <w:i w:val="0"/>
          <w:iCs w:val="0"/>
          <w:sz w:val="18"/>
        </w:rPr>
        <w:br w:type="textWrapping"/>
      </w:r>
      <w:r>
        <w:rPr>
          <w:rFonts w:hint="default" w:ascii="Arial" w:hAnsi="Arial" w:cs="Arial"/>
          <w:i w:val="0"/>
          <w:iCs w:val="0"/>
          <w:sz w:val="18"/>
        </w:rPr>
        <w:t>&lt;/div&gt;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$tableData =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foreach (($recentSessions ?? []) as $session) {</w:t>
      </w:r>
      <w:r>
        <w:rPr>
          <w:rFonts w:hint="default" w:ascii="Arial" w:hAnsi="Arial" w:cs="Arial"/>
          <w:i w:val="0"/>
          <w:iCs w:val="0"/>
          <w:sz w:val="18"/>
        </w:rPr>
        <w:br w:type="textWrapping"/>
      </w:r>
      <w:r>
        <w:rPr>
          <w:rFonts w:hint="default" w:ascii="Arial" w:hAnsi="Arial" w:cs="Arial"/>
          <w:i w:val="0"/>
          <w:iCs w:val="0"/>
          <w:sz w:val="18"/>
        </w:rPr>
        <w:t xml:space="preserve">    $tableData[] = [</w:t>
      </w:r>
      <w:r>
        <w:rPr>
          <w:rFonts w:hint="default" w:ascii="Arial" w:hAnsi="Arial" w:cs="Arial"/>
          <w:i w:val="0"/>
          <w:iCs w:val="0"/>
          <w:sz w:val="18"/>
        </w:rPr>
        <w:br w:type="textWrapping"/>
      </w:r>
      <w:r>
        <w:rPr>
          <w:rFonts w:hint="default" w:ascii="Arial" w:hAnsi="Arial" w:cs="Arial"/>
          <w:i w:val="0"/>
          <w:iCs w:val="0"/>
          <w:sz w:val="18"/>
        </w:rPr>
        <w:t xml:space="preserve">        ($session-&gt;student_first_name ?? '') . ' ' . ($session-&gt;student_last_name ?? ''),</w:t>
      </w:r>
      <w:r>
        <w:rPr>
          <w:rFonts w:hint="default" w:ascii="Arial" w:hAnsi="Arial" w:cs="Arial"/>
          <w:i w:val="0"/>
          <w:iCs w:val="0"/>
          <w:sz w:val="18"/>
        </w:rPr>
        <w:br w:type="textWrapping"/>
      </w:r>
      <w:r>
        <w:rPr>
          <w:rFonts w:hint="default" w:ascii="Arial" w:hAnsi="Arial" w:cs="Arial"/>
          <w:i w:val="0"/>
          <w:iCs w:val="0"/>
          <w:sz w:val="18"/>
        </w:rPr>
        <w:t xml:space="preserve">        $session-&gt;subject ?? '',</w:t>
      </w:r>
      <w:r>
        <w:rPr>
          <w:rFonts w:hint="default" w:ascii="Arial" w:hAnsi="Arial" w:cs="Arial"/>
          <w:i w:val="0"/>
          <w:iCs w:val="0"/>
          <w:sz w:val="18"/>
        </w:rPr>
        <w:br w:type="textWrapping"/>
      </w:r>
      <w:r>
        <w:rPr>
          <w:rFonts w:hint="default" w:ascii="Arial" w:hAnsi="Arial" w:cs="Arial"/>
          <w:i w:val="0"/>
          <w:iCs w:val="0"/>
          <w:sz w:val="18"/>
        </w:rPr>
        <w:t xml:space="preserve">        !empty($session-&gt;session_date)</w:t>
      </w:r>
      <w:r>
        <w:rPr>
          <w:rFonts w:hint="default" w:ascii="Arial" w:hAnsi="Arial" w:cs="Arial"/>
          <w:i w:val="0"/>
          <w:iCs w:val="0"/>
          <w:sz w:val="18"/>
        </w:rPr>
        <w:br w:type="textWrapping"/>
      </w:r>
      <w:r>
        <w:rPr>
          <w:rFonts w:hint="default" w:ascii="Arial" w:hAnsi="Arial" w:cs="Arial"/>
          <w:i w:val="0"/>
          <w:iCs w:val="0"/>
          <w:sz w:val="18"/>
        </w:rPr>
        <w:t xml:space="preserve">            ? date('d-m-Y', strtotime($session-&gt;session_date))</w:t>
      </w:r>
      <w:r>
        <w:rPr>
          <w:rFonts w:hint="default" w:ascii="Arial" w:hAnsi="Arial" w:cs="Arial"/>
          <w:i w:val="0"/>
          <w:iCs w:val="0"/>
          <w:sz w:val="18"/>
        </w:rPr>
        <w:br w:type="textWrapping"/>
      </w:r>
      <w:r>
        <w:rPr>
          <w:rFonts w:hint="default" w:ascii="Arial" w:hAnsi="Arial" w:cs="Arial"/>
          <w:i w:val="0"/>
          <w:iCs w:val="0"/>
          <w:sz w:val="18"/>
        </w:rPr>
        <w:t xml:space="preserve">            :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renderTable(</w:t>
      </w:r>
      <w:r>
        <w:rPr>
          <w:rFonts w:hint="default" w:ascii="Arial" w:hAnsi="Arial" w:cs="Arial"/>
          <w:i w:val="0"/>
          <w:iCs w:val="0"/>
          <w:sz w:val="18"/>
        </w:rPr>
        <w:br w:type="textWrapping"/>
      </w:r>
      <w:r>
        <w:rPr>
          <w:rFonts w:hint="default" w:ascii="Arial" w:hAnsi="Arial" w:cs="Arial"/>
          <w:i w:val="0"/>
          <w:iCs w:val="0"/>
          <w:sz w:val="18"/>
        </w:rPr>
        <w:t xml:space="preserve">    'Recent Classroom Sessions',</w:t>
      </w:r>
      <w:r>
        <w:rPr>
          <w:rFonts w:hint="default" w:ascii="Arial" w:hAnsi="Arial" w:cs="Arial"/>
          <w:i w:val="0"/>
          <w:iCs w:val="0"/>
          <w:sz w:val="18"/>
        </w:rPr>
        <w:br w:type="textWrapping"/>
      </w:r>
      <w:r>
        <w:rPr>
          <w:rFonts w:hint="default" w:ascii="Arial" w:hAnsi="Arial" w:cs="Arial"/>
          <w:i w:val="0"/>
          <w:iCs w:val="0"/>
          <w:sz w:val="18"/>
        </w:rPr>
        <w:t xml:space="preserve">    ['Student', 'Subject', 'Date'],</w:t>
      </w:r>
      <w:r>
        <w:rPr>
          <w:rFonts w:hint="default" w:ascii="Arial" w:hAnsi="Arial" w:cs="Arial"/>
          <w:i w:val="0"/>
          <w:iCs w:val="0"/>
          <w:sz w:val="18"/>
        </w:rPr>
        <w:br w:type="textWrapping"/>
      </w:r>
      <w:r>
        <w:rPr>
          <w:rFonts w:hint="default" w:ascii="Arial" w:hAnsi="Arial" w:cs="Arial"/>
          <w:i w:val="0"/>
          <w:iCs w:val="0"/>
          <w:sz w:val="18"/>
        </w:rPr>
        <w:t xml:space="preserve">    $tableData,</w:t>
      </w:r>
      <w:r>
        <w:rPr>
          <w:rFonts w:hint="default" w:ascii="Arial" w:hAnsi="Arial" w:cs="Arial"/>
          <w:i w:val="0"/>
          <w:iCs w:val="0"/>
          <w:sz w:val="18"/>
        </w:rPr>
        <w:br w:type="textWrapping"/>
      </w:r>
      <w:r>
        <w:rPr>
          <w:rFonts w:hint="default" w:ascii="Arial" w:hAnsi="Arial" w:cs="Arial"/>
          <w:i w:val="0"/>
          <w:iCs w:val="0"/>
          <w:sz w:val="18"/>
        </w:rPr>
        <w:t xml:space="preserve">    5</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&lt;?php require_once __DIR__ . '/../layouts/footer.php'; ?&gt;</w:t>
      </w:r>
      <w:r>
        <w:rPr>
          <w:rFonts w:hint="default" w:ascii="Arial" w:hAnsi="Arial" w:cs="Arial"/>
          <w:i w:val="0"/>
          <w:iCs w:val="0"/>
          <w:sz w:val="18"/>
        </w:rPr>
        <w:br w:type="textWrapping"/>
      </w:r>
    </w:p>
    <w:p w14:paraId="595A45B9">
      <w:pPr>
        <w:rPr>
          <w:rFonts w:hint="default" w:ascii="Arial" w:hAnsi="Arial" w:cs="Arial"/>
          <w:i w:val="0"/>
          <w:iCs w:val="0"/>
        </w:rPr>
      </w:pPr>
      <w:r>
        <w:rPr>
          <w:rFonts w:hint="default" w:ascii="Arial" w:hAnsi="Arial" w:cs="Arial"/>
          <w:i w:val="0"/>
          <w:iCs w:val="0"/>
        </w:rPr>
        <w:br w:type="page"/>
      </w:r>
    </w:p>
    <w:p w14:paraId="5B76148E">
      <w:pPr>
        <w:pStyle w:val="3"/>
        <w:rPr>
          <w:rFonts w:hint="default" w:ascii="Arial" w:hAnsi="Arial" w:cs="Arial"/>
          <w:i w:val="0"/>
          <w:iCs w:val="0"/>
        </w:rPr>
      </w:pPr>
      <w:r>
        <w:rPr>
          <w:rFonts w:hint="default" w:ascii="Arial" w:hAnsi="Arial" w:cs="Arial"/>
          <w:i w:val="0"/>
          <w:iCs w:val="0"/>
        </w:rPr>
        <w:t>app\views\teacher\display-student.php</w:t>
      </w:r>
    </w:p>
    <w:p w14:paraId="6B6510A5">
      <w:pPr>
        <w:pStyle w:val="156"/>
        <w:rPr>
          <w:rFonts w:hint="default" w:ascii="Arial" w:hAnsi="Arial" w:cs="Arial"/>
          <w:i w:val="0"/>
          <w:iCs w:val="0"/>
        </w:rPr>
      </w:pP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require_once __DIR__ . '/../../core/config.php';</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$student = $student ?? (object) [</w:t>
      </w:r>
      <w:r>
        <w:rPr>
          <w:rFonts w:hint="default" w:ascii="Arial" w:hAnsi="Arial" w:cs="Arial"/>
          <w:i w:val="0"/>
          <w:iCs w:val="0"/>
          <w:sz w:val="18"/>
        </w:rPr>
        <w:br w:type="textWrapping"/>
      </w:r>
      <w:r>
        <w:rPr>
          <w:rFonts w:hint="default" w:ascii="Arial" w:hAnsi="Arial" w:cs="Arial"/>
          <w:i w:val="0"/>
          <w:iCs w:val="0"/>
          <w:sz w:val="18"/>
        </w:rPr>
        <w:t xml:space="preserve">  'id'            =&gt; 0,</w:t>
      </w:r>
      <w:r>
        <w:rPr>
          <w:rFonts w:hint="default" w:ascii="Arial" w:hAnsi="Arial" w:cs="Arial"/>
          <w:i w:val="0"/>
          <w:iCs w:val="0"/>
          <w:sz w:val="18"/>
        </w:rPr>
        <w:br w:type="textWrapping"/>
      </w:r>
      <w:r>
        <w:rPr>
          <w:rFonts w:hint="default" w:ascii="Arial" w:hAnsi="Arial" w:cs="Arial"/>
          <w:i w:val="0"/>
          <w:iCs w:val="0"/>
          <w:sz w:val="18"/>
        </w:rPr>
        <w:t xml:space="preserve">  'first_name'    =&gt; '',</w:t>
      </w:r>
      <w:r>
        <w:rPr>
          <w:rFonts w:hint="default" w:ascii="Arial" w:hAnsi="Arial" w:cs="Arial"/>
          <w:i w:val="0"/>
          <w:iCs w:val="0"/>
          <w:sz w:val="18"/>
        </w:rPr>
        <w:br w:type="textWrapping"/>
      </w:r>
      <w:r>
        <w:rPr>
          <w:rFonts w:hint="default" w:ascii="Arial" w:hAnsi="Arial" w:cs="Arial"/>
          <w:i w:val="0"/>
          <w:iCs w:val="0"/>
          <w:sz w:val="18"/>
        </w:rPr>
        <w:t xml:space="preserve">  'last_name'     =&gt; '',</w:t>
      </w:r>
      <w:r>
        <w:rPr>
          <w:rFonts w:hint="default" w:ascii="Arial" w:hAnsi="Arial" w:cs="Arial"/>
          <w:i w:val="0"/>
          <w:iCs w:val="0"/>
          <w:sz w:val="18"/>
        </w:rPr>
        <w:br w:type="textWrapping"/>
      </w:r>
      <w:r>
        <w:rPr>
          <w:rFonts w:hint="default" w:ascii="Arial" w:hAnsi="Arial" w:cs="Arial"/>
          <w:i w:val="0"/>
          <w:iCs w:val="0"/>
          <w:sz w:val="18"/>
        </w:rPr>
        <w:t xml:space="preserve">  'date_of_birth' =&gt; '',</w:t>
      </w:r>
      <w:r>
        <w:rPr>
          <w:rFonts w:hint="default" w:ascii="Arial" w:hAnsi="Arial" w:cs="Arial"/>
          <w:i w:val="0"/>
          <w:iCs w:val="0"/>
          <w:sz w:val="18"/>
        </w:rPr>
        <w:br w:type="textWrapping"/>
      </w:r>
      <w:r>
        <w:rPr>
          <w:rFonts w:hint="default" w:ascii="Arial" w:hAnsi="Arial" w:cs="Arial"/>
          <w:i w:val="0"/>
          <w:iCs w:val="0"/>
          <w:sz w:val="18"/>
        </w:rPr>
        <w:t xml:space="preserve">  'gender'        =&gt; '',</w:t>
      </w:r>
      <w:r>
        <w:rPr>
          <w:rFonts w:hint="default" w:ascii="Arial" w:hAnsi="Arial" w:cs="Arial"/>
          <w:i w:val="0"/>
          <w:iCs w:val="0"/>
          <w:sz w:val="18"/>
        </w:rPr>
        <w:br w:type="textWrapping"/>
      </w:r>
      <w:r>
        <w:rPr>
          <w:rFonts w:hint="default" w:ascii="Arial" w:hAnsi="Arial" w:cs="Arial"/>
          <w:i w:val="0"/>
          <w:iCs w:val="0"/>
          <w:sz w:val="18"/>
        </w:rPr>
        <w:t xml:space="preserve">  'diagnosis'     =&gt; ''</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$pageTitle   = trim($student-&gt;first_name . ' ' . $student-&gt;last_name) ?: 'Student Profile';</w:t>
      </w:r>
      <w:r>
        <w:rPr>
          <w:rFonts w:hint="default" w:ascii="Arial" w:hAnsi="Arial" w:cs="Arial"/>
          <w:i w:val="0"/>
          <w:iCs w:val="0"/>
          <w:sz w:val="18"/>
        </w:rPr>
        <w:br w:type="textWrapping"/>
      </w:r>
      <w:r>
        <w:rPr>
          <w:rFonts w:hint="default" w:ascii="Arial" w:hAnsi="Arial" w:cs="Arial"/>
          <w:i w:val="0"/>
          <w:iCs w:val="0"/>
          <w:sz w:val="18"/>
        </w:rPr>
        <w:t>$pageHeading = trim($student-&gt;first_name . ' ' . $student-&gt;last_name) ?: 'Student Profile';</w:t>
      </w:r>
      <w:r>
        <w:rPr>
          <w:rFonts w:hint="default" w:ascii="Arial" w:hAnsi="Arial" w:cs="Arial"/>
          <w:i w:val="0"/>
          <w:iCs w:val="0"/>
          <w:sz w:val="18"/>
        </w:rPr>
        <w:br w:type="textWrapping"/>
      </w:r>
      <w:r>
        <w:rPr>
          <w:rFonts w:hint="default" w:ascii="Arial" w:hAnsi="Arial" w:cs="Arial"/>
          <w:i w:val="0"/>
          <w:iCs w:val="0"/>
          <w:sz w:val="18"/>
        </w:rPr>
        <w:t>$activePage  = 'students';</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$topbarActions = '</w:t>
      </w:r>
      <w:r>
        <w:rPr>
          <w:rFonts w:hint="default" w:ascii="Arial" w:hAnsi="Arial" w:cs="Arial"/>
          <w:i w:val="0"/>
          <w:iCs w:val="0"/>
          <w:sz w:val="18"/>
        </w:rPr>
        <w:br w:type="textWrapping"/>
      </w:r>
      <w:r>
        <w:rPr>
          <w:rFonts w:hint="default" w:ascii="Arial" w:hAnsi="Arial" w:cs="Arial"/>
          <w:i w:val="0"/>
          <w:iCs w:val="0"/>
          <w:sz w:val="18"/>
        </w:rPr>
        <w:t xml:space="preserve">  &lt;a href="' . ROOT . '/teacher/students"&gt;&lt;button class="btn btn-primary"&gt;Back to Students&lt;/button&gt;&lt;/a&gt;</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require_once __DIR__ . '/../layouts/header.php';</w:t>
      </w:r>
      <w:r>
        <w:rPr>
          <w:rFonts w:hint="default" w:ascii="Arial" w:hAnsi="Arial" w:cs="Arial"/>
          <w:i w:val="0"/>
          <w:iCs w:val="0"/>
          <w:sz w:val="18"/>
        </w:rPr>
        <w:br w:type="textWrapping"/>
      </w:r>
      <w:r>
        <w:rPr>
          <w:rFonts w:hint="default" w:ascii="Arial" w:hAnsi="Arial" w:cs="Arial"/>
          <w:i w:val="0"/>
          <w:iCs w:val="0"/>
          <w:sz w:val="18"/>
        </w:rPr>
        <w:t>require_once __DIR__ . '/../components/alert.php';</w:t>
      </w:r>
      <w:r>
        <w:rPr>
          <w:rFonts w:hint="default" w:ascii="Arial" w:hAnsi="Arial" w:cs="Arial"/>
          <w:i w:val="0"/>
          <w:iCs w:val="0"/>
          <w:sz w:val="18"/>
        </w:rPr>
        <w:br w:type="textWrapping"/>
      </w:r>
      <w:r>
        <w:rPr>
          <w:rFonts w:hint="default" w:ascii="Arial" w:hAnsi="Arial" w:cs="Arial"/>
          <w:i w:val="0"/>
          <w:iCs w:val="0"/>
          <w:sz w:val="18"/>
        </w:rPr>
        <w:t>?&gt;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 Student header card --&gt;</w:t>
      </w:r>
      <w:r>
        <w:rPr>
          <w:rFonts w:hint="default" w:ascii="Arial" w:hAnsi="Arial" w:cs="Arial"/>
          <w:i w:val="0"/>
          <w:iCs w:val="0"/>
          <w:sz w:val="18"/>
        </w:rPr>
        <w:br w:type="textWrapping"/>
      </w:r>
      <w:r>
        <w:rPr>
          <w:rFonts w:hint="default" w:ascii="Arial" w:hAnsi="Arial" w:cs="Arial"/>
          <w:i w:val="0"/>
          <w:iCs w:val="0"/>
          <w:sz w:val="18"/>
        </w:rPr>
        <w:t>&lt;div class="profile-card"&gt;</w:t>
      </w:r>
      <w:r>
        <w:rPr>
          <w:rFonts w:hint="default" w:ascii="Arial" w:hAnsi="Arial" w:cs="Arial"/>
          <w:i w:val="0"/>
          <w:iCs w:val="0"/>
          <w:sz w:val="18"/>
        </w:rPr>
        <w:br w:type="textWrapping"/>
      </w:r>
      <w:r>
        <w:rPr>
          <w:rFonts w:hint="default" w:ascii="Arial" w:hAnsi="Arial" w:cs="Arial"/>
          <w:i w:val="0"/>
          <w:iCs w:val="0"/>
          <w:sz w:val="18"/>
        </w:rPr>
        <w:t xml:space="preserve">  &lt;div class="profile-card__initials"&gt;</w:t>
      </w:r>
      <w:r>
        <w:rPr>
          <w:rFonts w:hint="default" w:ascii="Arial" w:hAnsi="Arial" w:cs="Arial"/>
          <w:i w:val="0"/>
          <w:iCs w:val="0"/>
          <w:sz w:val="18"/>
        </w:rPr>
        <w:br w:type="textWrapping"/>
      </w:r>
      <w:r>
        <w:rPr>
          <w:rFonts w:hint="default" w:ascii="Arial" w:hAnsi="Arial" w:cs="Arial"/>
          <w:i w:val="0"/>
          <w:iCs w:val="0"/>
          <w:sz w:val="18"/>
        </w:rPr>
        <w:t xml:space="preserve">    &lt;?= strtoupper(substr($student-&gt;first_name, 0, 1) . substr($student-&gt;last_name, 0, 1)) ?&gt;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class="profile-card__info"&gt;</w:t>
      </w:r>
      <w:r>
        <w:rPr>
          <w:rFonts w:hint="default" w:ascii="Arial" w:hAnsi="Arial" w:cs="Arial"/>
          <w:i w:val="0"/>
          <w:iCs w:val="0"/>
          <w:sz w:val="18"/>
        </w:rPr>
        <w:br w:type="textWrapping"/>
      </w:r>
      <w:r>
        <w:rPr>
          <w:rFonts w:hint="default" w:ascii="Arial" w:hAnsi="Arial" w:cs="Arial"/>
          <w:i w:val="0"/>
          <w:iCs w:val="0"/>
          <w:sz w:val="18"/>
        </w:rPr>
        <w:t xml:space="preserve">    &lt;h2 class="profile-card__name"&gt;&lt;?= esc($student-&gt;first_name . ' ' . $student-&gt;last_name) ?&gt;&lt;/h2&gt;</w:t>
      </w:r>
      <w:r>
        <w:rPr>
          <w:rFonts w:hint="default" w:ascii="Arial" w:hAnsi="Arial" w:cs="Arial"/>
          <w:i w:val="0"/>
          <w:iCs w:val="0"/>
          <w:sz w:val="18"/>
        </w:rPr>
        <w:br w:type="textWrapping"/>
      </w:r>
      <w:r>
        <w:rPr>
          <w:rFonts w:hint="default" w:ascii="Arial" w:hAnsi="Arial" w:cs="Arial"/>
          <w:i w:val="0"/>
          <w:iCs w:val="0"/>
          <w:sz w:val="18"/>
        </w:rPr>
        <w:t xml:space="preserve">    &lt;div class="profile-card__meta"&gt;</w:t>
      </w:r>
      <w:r>
        <w:rPr>
          <w:rFonts w:hint="default" w:ascii="Arial" w:hAnsi="Arial" w:cs="Arial"/>
          <w:i w:val="0"/>
          <w:iCs w:val="0"/>
          <w:sz w:val="18"/>
        </w:rPr>
        <w:br w:type="textWrapping"/>
      </w:r>
      <w:r>
        <w:rPr>
          <w:rFonts w:hint="default" w:ascii="Arial" w:hAnsi="Arial" w:cs="Arial"/>
          <w:i w:val="0"/>
          <w:iCs w:val="0"/>
          <w:sz w:val="18"/>
        </w:rPr>
        <w:t xml:space="preserve">      &lt;span class="profile-meta-item"&gt;</w:t>
      </w:r>
      <w:r>
        <w:rPr>
          <w:rFonts w:hint="default" w:ascii="Arial" w:hAnsi="Arial" w:cs="Arial"/>
          <w:i w:val="0"/>
          <w:iCs w:val="0"/>
          <w:sz w:val="18"/>
        </w:rPr>
        <w:br w:type="textWrapping"/>
      </w:r>
      <w:r>
        <w:rPr>
          <w:rFonts w:hint="default" w:ascii="Arial" w:hAnsi="Arial" w:cs="Arial"/>
          <w:i w:val="0"/>
          <w:iCs w:val="0"/>
          <w:sz w:val="18"/>
        </w:rPr>
        <w:t xml:space="preserve">        &lt;span class="profile-meta-label"&gt;Date of Birth&lt;/span&gt;</w:t>
      </w:r>
      <w:r>
        <w:rPr>
          <w:rFonts w:hint="default" w:ascii="Arial" w:hAnsi="Arial" w:cs="Arial"/>
          <w:i w:val="0"/>
          <w:iCs w:val="0"/>
          <w:sz w:val="18"/>
        </w:rPr>
        <w:br w:type="textWrapping"/>
      </w:r>
      <w:r>
        <w:rPr>
          <w:rFonts w:hint="default" w:ascii="Arial" w:hAnsi="Arial" w:cs="Arial"/>
          <w:i w:val="0"/>
          <w:iCs w:val="0"/>
          <w:sz w:val="18"/>
        </w:rPr>
        <w:t xml:space="preserve">        &lt;span class="profile-meta-value"&gt;&lt;?= date('d M Y', strtotime($student-&gt;date_of_birth)) ?&gt;&lt;/span&gt;</w:t>
      </w:r>
      <w:r>
        <w:rPr>
          <w:rFonts w:hint="default" w:ascii="Arial" w:hAnsi="Arial" w:cs="Arial"/>
          <w:i w:val="0"/>
          <w:iCs w:val="0"/>
          <w:sz w:val="18"/>
        </w:rPr>
        <w:br w:type="textWrapping"/>
      </w:r>
      <w:r>
        <w:rPr>
          <w:rFonts w:hint="default" w:ascii="Arial" w:hAnsi="Arial" w:cs="Arial"/>
          <w:i w:val="0"/>
          <w:iCs w:val="0"/>
          <w:sz w:val="18"/>
        </w:rPr>
        <w:t xml:space="preserve">      &lt;/span&gt;</w:t>
      </w:r>
      <w:r>
        <w:rPr>
          <w:rFonts w:hint="default" w:ascii="Arial" w:hAnsi="Arial" w:cs="Arial"/>
          <w:i w:val="0"/>
          <w:iCs w:val="0"/>
          <w:sz w:val="18"/>
        </w:rPr>
        <w:br w:type="textWrapping"/>
      </w:r>
      <w:r>
        <w:rPr>
          <w:rFonts w:hint="default" w:ascii="Arial" w:hAnsi="Arial" w:cs="Arial"/>
          <w:i w:val="0"/>
          <w:iCs w:val="0"/>
          <w:sz w:val="18"/>
        </w:rPr>
        <w:t xml:space="preserve">      &lt;span class="profile-meta-divider"&gt;|&lt;/span&gt;</w:t>
      </w:r>
      <w:r>
        <w:rPr>
          <w:rFonts w:hint="default" w:ascii="Arial" w:hAnsi="Arial" w:cs="Arial"/>
          <w:i w:val="0"/>
          <w:iCs w:val="0"/>
          <w:sz w:val="18"/>
        </w:rPr>
        <w:br w:type="textWrapping"/>
      </w:r>
      <w:r>
        <w:rPr>
          <w:rFonts w:hint="default" w:ascii="Arial" w:hAnsi="Arial" w:cs="Arial"/>
          <w:i w:val="0"/>
          <w:iCs w:val="0"/>
          <w:sz w:val="18"/>
        </w:rPr>
        <w:t xml:space="preserve">      &lt;span class="profile-meta-item"&gt;</w:t>
      </w:r>
      <w:r>
        <w:rPr>
          <w:rFonts w:hint="default" w:ascii="Arial" w:hAnsi="Arial" w:cs="Arial"/>
          <w:i w:val="0"/>
          <w:iCs w:val="0"/>
          <w:sz w:val="18"/>
        </w:rPr>
        <w:br w:type="textWrapping"/>
      </w:r>
      <w:r>
        <w:rPr>
          <w:rFonts w:hint="default" w:ascii="Arial" w:hAnsi="Arial" w:cs="Arial"/>
          <w:i w:val="0"/>
          <w:iCs w:val="0"/>
          <w:sz w:val="18"/>
        </w:rPr>
        <w:t xml:space="preserve">        &lt;span class="profile-meta-label"&gt;Gender&lt;/span&gt;</w:t>
      </w:r>
      <w:r>
        <w:rPr>
          <w:rFonts w:hint="default" w:ascii="Arial" w:hAnsi="Arial" w:cs="Arial"/>
          <w:i w:val="0"/>
          <w:iCs w:val="0"/>
          <w:sz w:val="18"/>
        </w:rPr>
        <w:br w:type="textWrapping"/>
      </w:r>
      <w:r>
        <w:rPr>
          <w:rFonts w:hint="default" w:ascii="Arial" w:hAnsi="Arial" w:cs="Arial"/>
          <w:i w:val="0"/>
          <w:iCs w:val="0"/>
          <w:sz w:val="18"/>
        </w:rPr>
        <w:t xml:space="preserve">        &lt;span class="profile-meta-value"&gt;&lt;?= ucfirst($student-&gt;gender) ?&gt;&lt;/span&gt;</w:t>
      </w:r>
      <w:r>
        <w:rPr>
          <w:rFonts w:hint="default" w:ascii="Arial" w:hAnsi="Arial" w:cs="Arial"/>
          <w:i w:val="0"/>
          <w:iCs w:val="0"/>
          <w:sz w:val="18"/>
        </w:rPr>
        <w:br w:type="textWrapping"/>
      </w:r>
      <w:r>
        <w:rPr>
          <w:rFonts w:hint="default" w:ascii="Arial" w:hAnsi="Arial" w:cs="Arial"/>
          <w:i w:val="0"/>
          <w:iCs w:val="0"/>
          <w:sz w:val="18"/>
        </w:rPr>
        <w:t xml:space="preserve">      &lt;/span&gt;</w:t>
      </w:r>
      <w:r>
        <w:rPr>
          <w:rFonts w:hint="default" w:ascii="Arial" w:hAnsi="Arial" w:cs="Arial"/>
          <w:i w:val="0"/>
          <w:iCs w:val="0"/>
          <w:sz w:val="18"/>
        </w:rPr>
        <w:br w:type="textWrapping"/>
      </w:r>
      <w:r>
        <w:rPr>
          <w:rFonts w:hint="default" w:ascii="Arial" w:hAnsi="Arial" w:cs="Arial"/>
          <w:i w:val="0"/>
          <w:iCs w:val="0"/>
          <w:sz w:val="18"/>
        </w:rPr>
        <w:t xml:space="preserve">      &lt;?php if ($student-&gt;diagnosis): ?&gt;</w:t>
      </w:r>
      <w:r>
        <w:rPr>
          <w:rFonts w:hint="default" w:ascii="Arial" w:hAnsi="Arial" w:cs="Arial"/>
          <w:i w:val="0"/>
          <w:iCs w:val="0"/>
          <w:sz w:val="18"/>
        </w:rPr>
        <w:br w:type="textWrapping"/>
      </w:r>
      <w:r>
        <w:rPr>
          <w:rFonts w:hint="default" w:ascii="Arial" w:hAnsi="Arial" w:cs="Arial"/>
          <w:i w:val="0"/>
          <w:iCs w:val="0"/>
          <w:sz w:val="18"/>
        </w:rPr>
        <w:t xml:space="preserve">        &lt;span class="profile-meta-divider"&gt;|&lt;/span&gt;</w:t>
      </w:r>
      <w:r>
        <w:rPr>
          <w:rFonts w:hint="default" w:ascii="Arial" w:hAnsi="Arial" w:cs="Arial"/>
          <w:i w:val="0"/>
          <w:iCs w:val="0"/>
          <w:sz w:val="18"/>
        </w:rPr>
        <w:br w:type="textWrapping"/>
      </w:r>
      <w:r>
        <w:rPr>
          <w:rFonts w:hint="default" w:ascii="Arial" w:hAnsi="Arial" w:cs="Arial"/>
          <w:i w:val="0"/>
          <w:iCs w:val="0"/>
          <w:sz w:val="18"/>
        </w:rPr>
        <w:t xml:space="preserve">        &lt;span class="profile-meta-item"&gt;</w:t>
      </w:r>
      <w:r>
        <w:rPr>
          <w:rFonts w:hint="default" w:ascii="Arial" w:hAnsi="Arial" w:cs="Arial"/>
          <w:i w:val="0"/>
          <w:iCs w:val="0"/>
          <w:sz w:val="18"/>
        </w:rPr>
        <w:br w:type="textWrapping"/>
      </w:r>
      <w:r>
        <w:rPr>
          <w:rFonts w:hint="default" w:ascii="Arial" w:hAnsi="Arial" w:cs="Arial"/>
          <w:i w:val="0"/>
          <w:iCs w:val="0"/>
          <w:sz w:val="18"/>
        </w:rPr>
        <w:t xml:space="preserve">          &lt;span class="profile-meta-label"&gt;Diagnosis&lt;/span&gt;</w:t>
      </w:r>
      <w:r>
        <w:rPr>
          <w:rFonts w:hint="default" w:ascii="Arial" w:hAnsi="Arial" w:cs="Arial"/>
          <w:i w:val="0"/>
          <w:iCs w:val="0"/>
          <w:sz w:val="18"/>
        </w:rPr>
        <w:br w:type="textWrapping"/>
      </w:r>
      <w:r>
        <w:rPr>
          <w:rFonts w:hint="default" w:ascii="Arial" w:hAnsi="Arial" w:cs="Arial"/>
          <w:i w:val="0"/>
          <w:iCs w:val="0"/>
          <w:sz w:val="18"/>
        </w:rPr>
        <w:t xml:space="preserve">          &lt;span class="profile-meta-value diagnosis-badge"&gt;&lt;?= esc($student-&gt;diagnosis) ?&gt;&lt;/span&gt;</w:t>
      </w:r>
      <w:r>
        <w:rPr>
          <w:rFonts w:hint="default" w:ascii="Arial" w:hAnsi="Arial" w:cs="Arial"/>
          <w:i w:val="0"/>
          <w:iCs w:val="0"/>
          <w:sz w:val="18"/>
        </w:rPr>
        <w:br w:type="textWrapping"/>
      </w:r>
      <w:r>
        <w:rPr>
          <w:rFonts w:hint="default" w:ascii="Arial" w:hAnsi="Arial" w:cs="Arial"/>
          <w:i w:val="0"/>
          <w:iCs w:val="0"/>
          <w:sz w:val="18"/>
        </w:rPr>
        <w:t xml:space="preserve">        &lt;/span&gt;</w:t>
      </w:r>
      <w:r>
        <w:rPr>
          <w:rFonts w:hint="default" w:ascii="Arial" w:hAnsi="Arial" w:cs="Arial"/>
          <w:i w:val="0"/>
          <w:iCs w:val="0"/>
          <w:sz w:val="18"/>
        </w:rPr>
        <w:br w:type="textWrapping"/>
      </w:r>
      <w:r>
        <w:rPr>
          <w:rFonts w:hint="default" w:ascii="Arial" w:hAnsi="Arial" w:cs="Arial"/>
          <w:i w:val="0"/>
          <w:iCs w:val="0"/>
          <w:sz w:val="18"/>
        </w:rPr>
        <w:t xml:space="preserve">      &lt;?php endif; ?&gt;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class="profile-card__actions"&gt;</w:t>
      </w:r>
      <w:r>
        <w:rPr>
          <w:rFonts w:hint="default" w:ascii="Arial" w:hAnsi="Arial" w:cs="Arial"/>
          <w:i w:val="0"/>
          <w:iCs w:val="0"/>
          <w:sz w:val="18"/>
        </w:rPr>
        <w:br w:type="textWrapping"/>
      </w:r>
      <w:r>
        <w:rPr>
          <w:rFonts w:hint="default" w:ascii="Arial" w:hAnsi="Arial" w:cs="Arial"/>
          <w:i w:val="0"/>
          <w:iCs w:val="0"/>
          <w:sz w:val="18"/>
        </w:rPr>
        <w:t xml:space="preserve">    &lt;a href="&lt;?= ROOT ?&gt;/teacher/add-session?student_id=&lt;?= $student-&gt;id ?&gt;" class="btn btn-primary"&gt;Add Session&lt;/a&gt;</w:t>
      </w:r>
      <w:r>
        <w:rPr>
          <w:rFonts w:hint="default" w:ascii="Arial" w:hAnsi="Arial" w:cs="Arial"/>
          <w:i w:val="0"/>
          <w:iCs w:val="0"/>
          <w:sz w:val="18"/>
        </w:rPr>
        <w:br w:type="textWrapping"/>
      </w:r>
      <w:r>
        <w:rPr>
          <w:rFonts w:hint="default" w:ascii="Arial" w:hAnsi="Arial" w:cs="Arial"/>
          <w:i w:val="0"/>
          <w:iCs w:val="0"/>
          <w:sz w:val="18"/>
        </w:rPr>
        <w:t xml:space="preserve">    &lt;a href="&lt;?= ROOT ?&gt;/teacher/add-observation?student_id=&lt;?= $student-&gt;id ?&gt;" class="btn btn-info"&gt;Add Observation&lt;/a&gt;</w:t>
      </w:r>
      <w:r>
        <w:rPr>
          <w:rFonts w:hint="default" w:ascii="Arial" w:hAnsi="Arial" w:cs="Arial"/>
          <w:i w:val="0"/>
          <w:iCs w:val="0"/>
          <w:sz w:val="18"/>
        </w:rPr>
        <w:br w:type="textWrapping"/>
      </w:r>
      <w:r>
        <w:rPr>
          <w:rFonts w:hint="default" w:ascii="Arial" w:hAnsi="Arial" w:cs="Arial"/>
          <w:i w:val="0"/>
          <w:iCs w:val="0"/>
          <w:sz w:val="18"/>
        </w:rPr>
        <w:t xml:space="preserve">    &lt;a href="&lt;?= ROOT ?&gt;/teacher/add-iep-goal?student_id=&lt;?= $student-&gt;id ?&gt;" class="btn btn-warning"&gt;Add IEP Goal&lt;/a&gt;</w:t>
      </w:r>
      <w:r>
        <w:rPr>
          <w:rFonts w:hint="default" w:ascii="Arial" w:hAnsi="Arial" w:cs="Arial"/>
          <w:i w:val="0"/>
          <w:iCs w:val="0"/>
          <w:sz w:val="18"/>
        </w:rPr>
        <w:br w:type="textWrapping"/>
      </w:r>
      <w:r>
        <w:rPr>
          <w:rFonts w:hint="default" w:ascii="Arial" w:hAnsi="Arial" w:cs="Arial"/>
          <w:i w:val="0"/>
          <w:iCs w:val="0"/>
          <w:sz w:val="18"/>
        </w:rPr>
        <w:t xml:space="preserve">    &lt;a href="&lt;?= ROOT ?&gt;/teacher/add-progress-report?student_id=&lt;?= $student-&gt;id ?&gt;" class="btn btn-info"&gt;Add Report&lt;/a&gt;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 Section tabs --&gt;</w:t>
      </w:r>
      <w:r>
        <w:rPr>
          <w:rFonts w:hint="default" w:ascii="Arial" w:hAnsi="Arial" w:cs="Arial"/>
          <w:i w:val="0"/>
          <w:iCs w:val="0"/>
          <w:sz w:val="18"/>
        </w:rPr>
        <w:br w:type="textWrapping"/>
      </w:r>
      <w:r>
        <w:rPr>
          <w:rFonts w:hint="default" w:ascii="Arial" w:hAnsi="Arial" w:cs="Arial"/>
          <w:i w:val="0"/>
          <w:iCs w:val="0"/>
          <w:sz w:val="18"/>
        </w:rPr>
        <w:t>&lt;div class="section-tabs"&gt;</w:t>
      </w:r>
      <w:r>
        <w:rPr>
          <w:rFonts w:hint="default" w:ascii="Arial" w:hAnsi="Arial" w:cs="Arial"/>
          <w:i w:val="0"/>
          <w:iCs w:val="0"/>
          <w:sz w:val="18"/>
        </w:rPr>
        <w:br w:type="textWrapping"/>
      </w:r>
      <w:r>
        <w:rPr>
          <w:rFonts w:hint="default" w:ascii="Arial" w:hAnsi="Arial" w:cs="Arial"/>
          <w:i w:val="0"/>
          <w:iCs w:val="0"/>
          <w:sz w:val="18"/>
        </w:rPr>
        <w:t xml:space="preserve">  &lt;button class="section-tab active" data-target="sec-sessions"&gt;Classroom Sessions&lt;/button&gt;</w:t>
      </w:r>
      <w:r>
        <w:rPr>
          <w:rFonts w:hint="default" w:ascii="Arial" w:hAnsi="Arial" w:cs="Arial"/>
          <w:i w:val="0"/>
          <w:iCs w:val="0"/>
          <w:sz w:val="18"/>
        </w:rPr>
        <w:br w:type="textWrapping"/>
      </w:r>
      <w:r>
        <w:rPr>
          <w:rFonts w:hint="default" w:ascii="Arial" w:hAnsi="Arial" w:cs="Arial"/>
          <w:i w:val="0"/>
          <w:iCs w:val="0"/>
          <w:sz w:val="18"/>
        </w:rPr>
        <w:t xml:space="preserve">  &lt;button class="section-tab" data-target="sec-observations"&gt;Academic Observations&lt;/button&gt;</w:t>
      </w:r>
      <w:r>
        <w:rPr>
          <w:rFonts w:hint="default" w:ascii="Arial" w:hAnsi="Arial" w:cs="Arial"/>
          <w:i w:val="0"/>
          <w:iCs w:val="0"/>
          <w:sz w:val="18"/>
        </w:rPr>
        <w:br w:type="textWrapping"/>
      </w:r>
      <w:r>
        <w:rPr>
          <w:rFonts w:hint="default" w:ascii="Arial" w:hAnsi="Arial" w:cs="Arial"/>
          <w:i w:val="0"/>
          <w:iCs w:val="0"/>
          <w:sz w:val="18"/>
        </w:rPr>
        <w:t xml:space="preserve">  &lt;button class="section-tab" data-target="sec-iep"&gt;IEP Goals &amp;amp; Progress&lt;/button&gt;</w:t>
      </w:r>
      <w:r>
        <w:rPr>
          <w:rFonts w:hint="default" w:ascii="Arial" w:hAnsi="Arial" w:cs="Arial"/>
          <w:i w:val="0"/>
          <w:iCs w:val="0"/>
          <w:sz w:val="18"/>
        </w:rPr>
        <w:br w:type="textWrapping"/>
      </w:r>
      <w:r>
        <w:rPr>
          <w:rFonts w:hint="default" w:ascii="Arial" w:hAnsi="Arial" w:cs="Arial"/>
          <w:i w:val="0"/>
          <w:iCs w:val="0"/>
          <w:sz w:val="18"/>
        </w:rPr>
        <w:t xml:space="preserve">  &lt;button class="section-tab" data-target="sec-reports"&gt;Progress Reports&lt;/button&gt;</w:t>
      </w:r>
      <w:r>
        <w:rPr>
          <w:rFonts w:hint="default" w:ascii="Arial" w:hAnsi="Arial" w:cs="Arial"/>
          <w:i w:val="0"/>
          <w:iCs w:val="0"/>
          <w:sz w:val="18"/>
        </w:rPr>
        <w:br w:type="textWrapping"/>
      </w:r>
      <w:r>
        <w:rPr>
          <w:rFonts w:hint="default" w:ascii="Arial" w:hAnsi="Arial" w:cs="Arial"/>
          <w:i w:val="0"/>
          <w:iCs w:val="0"/>
          <w:sz w:val="18"/>
        </w:rPr>
        <w:t xml:space="preserve">  &lt;button class="section-tab" data-target="sec-teacch"&gt;TEACCH&lt;/button&gt;</w:t>
      </w:r>
      <w:r>
        <w:rPr>
          <w:rFonts w:hint="default" w:ascii="Arial" w:hAnsi="Arial" w:cs="Arial"/>
          <w:i w:val="0"/>
          <w:iCs w:val="0"/>
          <w:sz w:val="18"/>
        </w:rPr>
        <w:br w:type="textWrapping"/>
      </w:r>
      <w:r>
        <w:rPr>
          <w:rFonts w:hint="default" w:ascii="Arial" w:hAnsi="Arial" w:cs="Arial"/>
          <w:i w:val="0"/>
          <w:iCs w:val="0"/>
          <w:sz w:val="18"/>
        </w:rPr>
        <w:t xml:space="preserve">  &lt;button class="section-tab" data-target="sec-homework"&gt;Homework&lt;/button&gt;</w:t>
      </w:r>
      <w:r>
        <w:rPr>
          <w:rFonts w:hint="default" w:ascii="Arial" w:hAnsi="Arial" w:cs="Arial"/>
          <w:i w:val="0"/>
          <w:iCs w:val="0"/>
          <w:sz w:val="18"/>
        </w:rPr>
        <w:br w:type="textWrapping"/>
      </w:r>
      <w:r>
        <w:rPr>
          <w:rFonts w:hint="default" w:ascii="Arial" w:hAnsi="Arial" w:cs="Arial"/>
          <w:i w:val="0"/>
          <w:iCs w:val="0"/>
          <w:sz w:val="18"/>
        </w:rPr>
        <w:t>&lt;/div&gt;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 Classroom Sessions --&gt;</w:t>
      </w:r>
      <w:r>
        <w:rPr>
          <w:rFonts w:hint="default" w:ascii="Arial" w:hAnsi="Arial" w:cs="Arial"/>
          <w:i w:val="0"/>
          <w:iCs w:val="0"/>
          <w:sz w:val="18"/>
        </w:rPr>
        <w:br w:type="textWrapping"/>
      </w:r>
      <w:r>
        <w:rPr>
          <w:rFonts w:hint="default" w:ascii="Arial" w:hAnsi="Arial" w:cs="Arial"/>
          <w:i w:val="0"/>
          <w:iCs w:val="0"/>
          <w:sz w:val="18"/>
        </w:rPr>
        <w:t>&lt;div id="sec-sessions" class="section-panel active"&gt;</w:t>
      </w:r>
      <w:r>
        <w:rPr>
          <w:rFonts w:hint="default" w:ascii="Arial" w:hAnsi="Arial" w:cs="Arial"/>
          <w:i w:val="0"/>
          <w:iCs w:val="0"/>
          <w:sz w:val="18"/>
        </w:rPr>
        <w:br w:type="textWrapping"/>
      </w: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t>$data    = $sessions ?? [];</w:t>
      </w:r>
      <w:r>
        <w:rPr>
          <w:rFonts w:hint="default" w:ascii="Arial" w:hAnsi="Arial" w:cs="Arial"/>
          <w:i w:val="0"/>
          <w:iCs w:val="0"/>
          <w:sz w:val="18"/>
        </w:rPr>
        <w:br w:type="textWrapping"/>
      </w:r>
      <w:r>
        <w:rPr>
          <w:rFonts w:hint="default" w:ascii="Arial" w:hAnsi="Arial" w:cs="Arial"/>
          <w:i w:val="0"/>
          <w:iCs w:val="0"/>
          <w:sz w:val="18"/>
        </w:rPr>
        <w:t>$headers = ['Date', 'Subject', 'Notes'];</w:t>
      </w:r>
      <w:r>
        <w:rPr>
          <w:rFonts w:hint="default" w:ascii="Arial" w:hAnsi="Arial" w:cs="Arial"/>
          <w:i w:val="0"/>
          <w:iCs w:val="0"/>
          <w:sz w:val="18"/>
        </w:rPr>
        <w:br w:type="textWrapping"/>
      </w:r>
      <w:r>
        <w:rPr>
          <w:rFonts w:hint="default" w:ascii="Arial" w:hAnsi="Arial" w:cs="Arial"/>
          <w:i w:val="0"/>
          <w:iCs w:val="0"/>
          <w:sz w:val="18"/>
        </w:rPr>
        <w:t>$renderRow = function ($session) { ob_start(); ?&gt;</w:t>
      </w:r>
      <w:r>
        <w:rPr>
          <w:rFonts w:hint="default" w:ascii="Arial" w:hAnsi="Arial" w:cs="Arial"/>
          <w:i w:val="0"/>
          <w:iCs w:val="0"/>
          <w:sz w:val="18"/>
        </w:rPr>
        <w:br w:type="textWrapping"/>
      </w:r>
      <w:r>
        <w:rPr>
          <w:rFonts w:hint="default" w:ascii="Arial" w:hAnsi="Arial" w:cs="Arial"/>
          <w:i w:val="0"/>
          <w:iCs w:val="0"/>
          <w:sz w:val="18"/>
        </w:rPr>
        <w:t xml:space="preserve">  &lt;tr&gt;</w:t>
      </w:r>
      <w:r>
        <w:rPr>
          <w:rFonts w:hint="default" w:ascii="Arial" w:hAnsi="Arial" w:cs="Arial"/>
          <w:i w:val="0"/>
          <w:iCs w:val="0"/>
          <w:sz w:val="18"/>
        </w:rPr>
        <w:br w:type="textWrapping"/>
      </w:r>
      <w:r>
        <w:rPr>
          <w:rFonts w:hint="default" w:ascii="Arial" w:hAnsi="Arial" w:cs="Arial"/>
          <w:i w:val="0"/>
          <w:iCs w:val="0"/>
          <w:sz w:val="18"/>
        </w:rPr>
        <w:t xml:space="preserve">    &lt;td&gt;&lt;?= date('d M Y', strtotime($session-&gt;session_date)) ?&gt;&lt;/td&gt;</w:t>
      </w:r>
      <w:r>
        <w:rPr>
          <w:rFonts w:hint="default" w:ascii="Arial" w:hAnsi="Arial" w:cs="Arial"/>
          <w:i w:val="0"/>
          <w:iCs w:val="0"/>
          <w:sz w:val="18"/>
        </w:rPr>
        <w:br w:type="textWrapping"/>
      </w:r>
      <w:r>
        <w:rPr>
          <w:rFonts w:hint="default" w:ascii="Arial" w:hAnsi="Arial" w:cs="Arial"/>
          <w:i w:val="0"/>
          <w:iCs w:val="0"/>
          <w:sz w:val="18"/>
        </w:rPr>
        <w:t xml:space="preserve">    &lt;td&gt;&lt;strong&gt;&lt;?= esc($session-&gt;subject) ?&gt;&lt;/strong&gt;&lt;/td&gt;</w:t>
      </w:r>
      <w:r>
        <w:rPr>
          <w:rFonts w:hint="default" w:ascii="Arial" w:hAnsi="Arial" w:cs="Arial"/>
          <w:i w:val="0"/>
          <w:iCs w:val="0"/>
          <w:sz w:val="18"/>
        </w:rPr>
        <w:br w:type="textWrapping"/>
      </w:r>
      <w:r>
        <w:rPr>
          <w:rFonts w:hint="default" w:ascii="Arial" w:hAnsi="Arial" w:cs="Arial"/>
          <w:i w:val="0"/>
          <w:iCs w:val="0"/>
          <w:sz w:val="18"/>
        </w:rPr>
        <w:t xml:space="preserve">    &lt;td&gt;&lt;?= esc($session-&gt;notes ?? '—') ?&gt;&lt;/td&gt;</w:t>
      </w:r>
      <w:r>
        <w:rPr>
          <w:rFonts w:hint="default" w:ascii="Arial" w:hAnsi="Arial" w:cs="Arial"/>
          <w:i w:val="0"/>
          <w:iCs w:val="0"/>
          <w:sz w:val="18"/>
        </w:rPr>
        <w:br w:type="textWrapping"/>
      </w:r>
      <w:r>
        <w:rPr>
          <w:rFonts w:hint="default" w:ascii="Arial" w:hAnsi="Arial" w:cs="Arial"/>
          <w:i w:val="0"/>
          <w:iCs w:val="0"/>
          <w:sz w:val="18"/>
        </w:rPr>
        <w:t xml:space="preserve">  &lt;/tr&gt;</w:t>
      </w:r>
      <w:r>
        <w:rPr>
          <w:rFonts w:hint="default" w:ascii="Arial" w:hAnsi="Arial" w:cs="Arial"/>
          <w:i w:val="0"/>
          <w:iCs w:val="0"/>
          <w:sz w:val="18"/>
        </w:rPr>
        <w:br w:type="textWrapping"/>
      </w:r>
      <w:r>
        <w:rPr>
          <w:rFonts w:hint="default" w:ascii="Arial" w:hAnsi="Arial" w:cs="Arial"/>
          <w:i w:val="0"/>
          <w:iCs w:val="0"/>
          <w:sz w:val="18"/>
        </w:rPr>
        <w:t>&lt;?php return ob_get_clean(); };</w:t>
      </w:r>
      <w:r>
        <w:rPr>
          <w:rFonts w:hint="default" w:ascii="Arial" w:hAnsi="Arial" w:cs="Arial"/>
          <w:i w:val="0"/>
          <w:iCs w:val="0"/>
          <w:sz w:val="18"/>
        </w:rPr>
        <w:br w:type="textWrapping"/>
      </w:r>
      <w:r>
        <w:rPr>
          <w:rFonts w:hint="default" w:ascii="Arial" w:hAnsi="Arial" w:cs="Arial"/>
          <w:i w:val="0"/>
          <w:iCs w:val="0"/>
          <w:sz w:val="18"/>
        </w:rPr>
        <w:t>$emptyMessage = 'No classroom sessions yet.';</w:t>
      </w:r>
      <w:r>
        <w:rPr>
          <w:rFonts w:hint="default" w:ascii="Arial" w:hAnsi="Arial" w:cs="Arial"/>
          <w:i w:val="0"/>
          <w:iCs w:val="0"/>
          <w:sz w:val="18"/>
        </w:rPr>
        <w:br w:type="textWrapping"/>
      </w:r>
      <w:r>
        <w:rPr>
          <w:rFonts w:hint="default" w:ascii="Arial" w:hAnsi="Arial" w:cs="Arial"/>
          <w:i w:val="0"/>
          <w:iCs w:val="0"/>
          <w:sz w:val="18"/>
        </w:rPr>
        <w:t>require __DIR__ . '/../components/data_table.php';</w:t>
      </w:r>
      <w:r>
        <w:rPr>
          <w:rFonts w:hint="default" w:ascii="Arial" w:hAnsi="Arial" w:cs="Arial"/>
          <w:i w:val="0"/>
          <w:iCs w:val="0"/>
          <w:sz w:val="18"/>
        </w:rPr>
        <w:br w:type="textWrapping"/>
      </w:r>
      <w:r>
        <w:rPr>
          <w:rFonts w:hint="default" w:ascii="Arial" w:hAnsi="Arial" w:cs="Arial"/>
          <w:i w:val="0"/>
          <w:iCs w:val="0"/>
          <w:sz w:val="18"/>
        </w:rPr>
        <w:t>?&gt;</w:t>
      </w:r>
      <w:r>
        <w:rPr>
          <w:rFonts w:hint="default" w:ascii="Arial" w:hAnsi="Arial" w:cs="Arial"/>
          <w:i w:val="0"/>
          <w:iCs w:val="0"/>
          <w:sz w:val="18"/>
        </w:rPr>
        <w:br w:type="textWrapping"/>
      </w:r>
      <w:r>
        <w:rPr>
          <w:rFonts w:hint="default" w:ascii="Arial" w:hAnsi="Arial" w:cs="Arial"/>
          <w:i w:val="0"/>
          <w:iCs w:val="0"/>
          <w:sz w:val="18"/>
        </w:rPr>
        <w:t>&lt;/div&gt;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 Academic Observations --&gt;</w:t>
      </w:r>
      <w:r>
        <w:rPr>
          <w:rFonts w:hint="default" w:ascii="Arial" w:hAnsi="Arial" w:cs="Arial"/>
          <w:i w:val="0"/>
          <w:iCs w:val="0"/>
          <w:sz w:val="18"/>
        </w:rPr>
        <w:br w:type="textWrapping"/>
      </w:r>
      <w:r>
        <w:rPr>
          <w:rFonts w:hint="default" w:ascii="Arial" w:hAnsi="Arial" w:cs="Arial"/>
          <w:i w:val="0"/>
          <w:iCs w:val="0"/>
          <w:sz w:val="18"/>
        </w:rPr>
        <w:t>&lt;div id="sec-observations" class="section-panel"&gt;</w:t>
      </w:r>
      <w:r>
        <w:rPr>
          <w:rFonts w:hint="default" w:ascii="Arial" w:hAnsi="Arial" w:cs="Arial"/>
          <w:i w:val="0"/>
          <w:iCs w:val="0"/>
          <w:sz w:val="18"/>
        </w:rPr>
        <w:br w:type="textWrapping"/>
      </w: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t>$data    = $observations ?? [];</w:t>
      </w:r>
      <w:r>
        <w:rPr>
          <w:rFonts w:hint="default" w:ascii="Arial" w:hAnsi="Arial" w:cs="Arial"/>
          <w:i w:val="0"/>
          <w:iCs w:val="0"/>
          <w:sz w:val="18"/>
        </w:rPr>
        <w:br w:type="textWrapping"/>
      </w:r>
      <w:r>
        <w:rPr>
          <w:rFonts w:hint="default" w:ascii="Arial" w:hAnsi="Arial" w:cs="Arial"/>
          <w:i w:val="0"/>
          <w:iCs w:val="0"/>
          <w:sz w:val="18"/>
        </w:rPr>
        <w:t>$headers = ['Observation', 'Date'];</w:t>
      </w:r>
      <w:r>
        <w:rPr>
          <w:rFonts w:hint="default" w:ascii="Arial" w:hAnsi="Arial" w:cs="Arial"/>
          <w:i w:val="0"/>
          <w:iCs w:val="0"/>
          <w:sz w:val="18"/>
        </w:rPr>
        <w:br w:type="textWrapping"/>
      </w:r>
      <w:r>
        <w:rPr>
          <w:rFonts w:hint="default" w:ascii="Arial" w:hAnsi="Arial" w:cs="Arial"/>
          <w:i w:val="0"/>
          <w:iCs w:val="0"/>
          <w:sz w:val="18"/>
        </w:rPr>
        <w:t>$renderRow = function ($obs) { ob_start(); ?&gt;</w:t>
      </w:r>
      <w:r>
        <w:rPr>
          <w:rFonts w:hint="default" w:ascii="Arial" w:hAnsi="Arial" w:cs="Arial"/>
          <w:i w:val="0"/>
          <w:iCs w:val="0"/>
          <w:sz w:val="18"/>
        </w:rPr>
        <w:br w:type="textWrapping"/>
      </w:r>
      <w:r>
        <w:rPr>
          <w:rFonts w:hint="default" w:ascii="Arial" w:hAnsi="Arial" w:cs="Arial"/>
          <w:i w:val="0"/>
          <w:iCs w:val="0"/>
          <w:sz w:val="18"/>
        </w:rPr>
        <w:t xml:space="preserve">  &lt;tr&gt;</w:t>
      </w:r>
      <w:r>
        <w:rPr>
          <w:rFonts w:hint="default" w:ascii="Arial" w:hAnsi="Arial" w:cs="Arial"/>
          <w:i w:val="0"/>
          <w:iCs w:val="0"/>
          <w:sz w:val="18"/>
        </w:rPr>
        <w:br w:type="textWrapping"/>
      </w:r>
      <w:r>
        <w:rPr>
          <w:rFonts w:hint="default" w:ascii="Arial" w:hAnsi="Arial" w:cs="Arial"/>
          <w:i w:val="0"/>
          <w:iCs w:val="0"/>
          <w:sz w:val="18"/>
        </w:rPr>
        <w:t xml:space="preserve">    &lt;td&gt;&lt;?= esc($obs-&gt;observation) ?&gt;&lt;/td&gt;</w:t>
      </w:r>
      <w:r>
        <w:rPr>
          <w:rFonts w:hint="default" w:ascii="Arial" w:hAnsi="Arial" w:cs="Arial"/>
          <w:i w:val="0"/>
          <w:iCs w:val="0"/>
          <w:sz w:val="18"/>
        </w:rPr>
        <w:br w:type="textWrapping"/>
      </w:r>
      <w:r>
        <w:rPr>
          <w:rFonts w:hint="default" w:ascii="Arial" w:hAnsi="Arial" w:cs="Arial"/>
          <w:i w:val="0"/>
          <w:iCs w:val="0"/>
          <w:sz w:val="18"/>
        </w:rPr>
        <w:t xml:space="preserve">    &lt;td&gt;&lt;?= date('d M Y', strtotime($obs-&gt;created_at)) ?&gt;&lt;/td&gt;</w:t>
      </w:r>
      <w:r>
        <w:rPr>
          <w:rFonts w:hint="default" w:ascii="Arial" w:hAnsi="Arial" w:cs="Arial"/>
          <w:i w:val="0"/>
          <w:iCs w:val="0"/>
          <w:sz w:val="18"/>
        </w:rPr>
        <w:br w:type="textWrapping"/>
      </w:r>
      <w:r>
        <w:rPr>
          <w:rFonts w:hint="default" w:ascii="Arial" w:hAnsi="Arial" w:cs="Arial"/>
          <w:i w:val="0"/>
          <w:iCs w:val="0"/>
          <w:sz w:val="18"/>
        </w:rPr>
        <w:t xml:space="preserve">  &lt;/tr&gt;</w:t>
      </w:r>
      <w:r>
        <w:rPr>
          <w:rFonts w:hint="default" w:ascii="Arial" w:hAnsi="Arial" w:cs="Arial"/>
          <w:i w:val="0"/>
          <w:iCs w:val="0"/>
          <w:sz w:val="18"/>
        </w:rPr>
        <w:br w:type="textWrapping"/>
      </w:r>
      <w:r>
        <w:rPr>
          <w:rFonts w:hint="default" w:ascii="Arial" w:hAnsi="Arial" w:cs="Arial"/>
          <w:i w:val="0"/>
          <w:iCs w:val="0"/>
          <w:sz w:val="18"/>
        </w:rPr>
        <w:t>&lt;?php return ob_get_clean(); };</w:t>
      </w:r>
      <w:r>
        <w:rPr>
          <w:rFonts w:hint="default" w:ascii="Arial" w:hAnsi="Arial" w:cs="Arial"/>
          <w:i w:val="0"/>
          <w:iCs w:val="0"/>
          <w:sz w:val="18"/>
        </w:rPr>
        <w:br w:type="textWrapping"/>
      </w:r>
      <w:r>
        <w:rPr>
          <w:rFonts w:hint="default" w:ascii="Arial" w:hAnsi="Arial" w:cs="Arial"/>
          <w:i w:val="0"/>
          <w:iCs w:val="0"/>
          <w:sz w:val="18"/>
        </w:rPr>
        <w:t>$emptyMessage = 'No academic observations yet.';</w:t>
      </w:r>
      <w:r>
        <w:rPr>
          <w:rFonts w:hint="default" w:ascii="Arial" w:hAnsi="Arial" w:cs="Arial"/>
          <w:i w:val="0"/>
          <w:iCs w:val="0"/>
          <w:sz w:val="18"/>
        </w:rPr>
        <w:br w:type="textWrapping"/>
      </w:r>
      <w:r>
        <w:rPr>
          <w:rFonts w:hint="default" w:ascii="Arial" w:hAnsi="Arial" w:cs="Arial"/>
          <w:i w:val="0"/>
          <w:iCs w:val="0"/>
          <w:sz w:val="18"/>
        </w:rPr>
        <w:t>require __DIR__ . '/../components/data_table.php';</w:t>
      </w:r>
      <w:r>
        <w:rPr>
          <w:rFonts w:hint="default" w:ascii="Arial" w:hAnsi="Arial" w:cs="Arial"/>
          <w:i w:val="0"/>
          <w:iCs w:val="0"/>
          <w:sz w:val="18"/>
        </w:rPr>
        <w:br w:type="textWrapping"/>
      </w:r>
      <w:r>
        <w:rPr>
          <w:rFonts w:hint="default" w:ascii="Arial" w:hAnsi="Arial" w:cs="Arial"/>
          <w:i w:val="0"/>
          <w:iCs w:val="0"/>
          <w:sz w:val="18"/>
        </w:rPr>
        <w:t>?&gt;</w:t>
      </w:r>
      <w:r>
        <w:rPr>
          <w:rFonts w:hint="default" w:ascii="Arial" w:hAnsi="Arial" w:cs="Arial"/>
          <w:i w:val="0"/>
          <w:iCs w:val="0"/>
          <w:sz w:val="18"/>
        </w:rPr>
        <w:br w:type="textWrapping"/>
      </w:r>
      <w:r>
        <w:rPr>
          <w:rFonts w:hint="default" w:ascii="Arial" w:hAnsi="Arial" w:cs="Arial"/>
          <w:i w:val="0"/>
          <w:iCs w:val="0"/>
          <w:sz w:val="18"/>
        </w:rPr>
        <w:t>&lt;/div&gt;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 IEP Goals &amp; Progress --&gt;</w:t>
      </w:r>
      <w:r>
        <w:rPr>
          <w:rFonts w:hint="default" w:ascii="Arial" w:hAnsi="Arial" w:cs="Arial"/>
          <w:i w:val="0"/>
          <w:iCs w:val="0"/>
          <w:sz w:val="18"/>
        </w:rPr>
        <w:br w:type="textWrapping"/>
      </w:r>
      <w:r>
        <w:rPr>
          <w:rFonts w:hint="default" w:ascii="Arial" w:hAnsi="Arial" w:cs="Arial"/>
          <w:i w:val="0"/>
          <w:iCs w:val="0"/>
          <w:sz w:val="18"/>
        </w:rPr>
        <w:t>&lt;div id="sec-iep" class="section-panel"&gt;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t>$data    = $iepGoals ?? [];</w:t>
      </w:r>
      <w:r>
        <w:rPr>
          <w:rFonts w:hint="default" w:ascii="Arial" w:hAnsi="Arial" w:cs="Arial"/>
          <w:i w:val="0"/>
          <w:iCs w:val="0"/>
          <w:sz w:val="18"/>
        </w:rPr>
        <w:br w:type="textWrapping"/>
      </w:r>
      <w:r>
        <w:rPr>
          <w:rFonts w:hint="default" w:ascii="Arial" w:hAnsi="Arial" w:cs="Arial"/>
          <w:i w:val="0"/>
          <w:iCs w:val="0"/>
          <w:sz w:val="18"/>
        </w:rPr>
        <w:t>$headers = ['Goal', 'Status', 'Actions'];</w:t>
      </w:r>
      <w:r>
        <w:rPr>
          <w:rFonts w:hint="default" w:ascii="Arial" w:hAnsi="Arial" w:cs="Arial"/>
          <w:i w:val="0"/>
          <w:iCs w:val="0"/>
          <w:sz w:val="18"/>
        </w:rPr>
        <w:br w:type="textWrapping"/>
      </w:r>
      <w:r>
        <w:rPr>
          <w:rFonts w:hint="default" w:ascii="Arial" w:hAnsi="Arial" w:cs="Arial"/>
          <w:i w:val="0"/>
          <w:iCs w:val="0"/>
          <w:sz w:val="18"/>
        </w:rPr>
        <w:t>$renderRow = function ($goal) { ob_start(); ?&gt;</w:t>
      </w:r>
      <w:r>
        <w:rPr>
          <w:rFonts w:hint="default" w:ascii="Arial" w:hAnsi="Arial" w:cs="Arial"/>
          <w:i w:val="0"/>
          <w:iCs w:val="0"/>
          <w:sz w:val="18"/>
        </w:rPr>
        <w:br w:type="textWrapping"/>
      </w:r>
      <w:r>
        <w:rPr>
          <w:rFonts w:hint="default" w:ascii="Arial" w:hAnsi="Arial" w:cs="Arial"/>
          <w:i w:val="0"/>
          <w:iCs w:val="0"/>
          <w:sz w:val="18"/>
        </w:rPr>
        <w:t xml:space="preserve">  &lt;tr&gt;</w:t>
      </w:r>
      <w:r>
        <w:rPr>
          <w:rFonts w:hint="default" w:ascii="Arial" w:hAnsi="Arial" w:cs="Arial"/>
          <w:i w:val="0"/>
          <w:iCs w:val="0"/>
          <w:sz w:val="18"/>
        </w:rPr>
        <w:br w:type="textWrapping"/>
      </w:r>
      <w:r>
        <w:rPr>
          <w:rFonts w:hint="default" w:ascii="Arial" w:hAnsi="Arial" w:cs="Arial"/>
          <w:i w:val="0"/>
          <w:iCs w:val="0"/>
          <w:sz w:val="18"/>
        </w:rPr>
        <w:t xml:space="preserve">    &lt;td&gt;&lt;?= esc($goal-&gt;goal_description) ?&gt;&lt;/td&gt;</w:t>
      </w:r>
      <w:r>
        <w:rPr>
          <w:rFonts w:hint="default" w:ascii="Arial" w:hAnsi="Arial" w:cs="Arial"/>
          <w:i w:val="0"/>
          <w:iCs w:val="0"/>
          <w:sz w:val="18"/>
        </w:rPr>
        <w:br w:type="textWrapping"/>
      </w:r>
      <w:r>
        <w:rPr>
          <w:rFonts w:hint="default" w:ascii="Arial" w:hAnsi="Arial" w:cs="Arial"/>
          <w:i w:val="0"/>
          <w:iCs w:val="0"/>
          <w:sz w:val="18"/>
        </w:rPr>
        <w:t xml:space="preserve">    &lt;td&gt;&lt;?= ucfirst(esc($goal-&gt;status)) ?&gt;&lt;/td&gt;</w:t>
      </w:r>
      <w:r>
        <w:rPr>
          <w:rFonts w:hint="default" w:ascii="Arial" w:hAnsi="Arial" w:cs="Arial"/>
          <w:i w:val="0"/>
          <w:iCs w:val="0"/>
          <w:sz w:val="18"/>
        </w:rPr>
        <w:br w:type="textWrapping"/>
      </w:r>
      <w:r>
        <w:rPr>
          <w:rFonts w:hint="default" w:ascii="Arial" w:hAnsi="Arial" w:cs="Arial"/>
          <w:i w:val="0"/>
          <w:iCs w:val="0"/>
          <w:sz w:val="18"/>
        </w:rPr>
        <w:t xml:space="preserve">    &lt;td class="actions"&gt;</w:t>
      </w:r>
      <w:r>
        <w:rPr>
          <w:rFonts w:hint="default" w:ascii="Arial" w:hAnsi="Arial" w:cs="Arial"/>
          <w:i w:val="0"/>
          <w:iCs w:val="0"/>
          <w:sz w:val="18"/>
        </w:rPr>
        <w:br w:type="textWrapping"/>
      </w:r>
      <w:r>
        <w:rPr>
          <w:rFonts w:hint="default" w:ascii="Arial" w:hAnsi="Arial" w:cs="Arial"/>
          <w:i w:val="0"/>
          <w:iCs w:val="0"/>
          <w:sz w:val="18"/>
        </w:rPr>
        <w:t xml:space="preserve">      &lt;a href="&lt;?= ROOT ?&gt;/teacher/goal/&lt;?= $goal-&gt;id ?&gt;" class="btn btn-sm btn-primary"&gt;Open Goal&lt;/a&gt;</w:t>
      </w:r>
      <w:r>
        <w:rPr>
          <w:rFonts w:hint="default" w:ascii="Arial" w:hAnsi="Arial" w:cs="Arial"/>
          <w:i w:val="0"/>
          <w:iCs w:val="0"/>
          <w:sz w:val="18"/>
        </w:rPr>
        <w:br w:type="textWrapping"/>
      </w:r>
      <w:r>
        <w:rPr>
          <w:rFonts w:hint="default" w:ascii="Arial" w:hAnsi="Arial" w:cs="Arial"/>
          <w:i w:val="0"/>
          <w:iCs w:val="0"/>
          <w:sz w:val="18"/>
        </w:rPr>
        <w:t xml:space="preserve">    &lt;/td&gt;</w:t>
      </w:r>
      <w:r>
        <w:rPr>
          <w:rFonts w:hint="default" w:ascii="Arial" w:hAnsi="Arial" w:cs="Arial"/>
          <w:i w:val="0"/>
          <w:iCs w:val="0"/>
          <w:sz w:val="18"/>
        </w:rPr>
        <w:br w:type="textWrapping"/>
      </w:r>
      <w:r>
        <w:rPr>
          <w:rFonts w:hint="default" w:ascii="Arial" w:hAnsi="Arial" w:cs="Arial"/>
          <w:i w:val="0"/>
          <w:iCs w:val="0"/>
          <w:sz w:val="18"/>
        </w:rPr>
        <w:t xml:space="preserve">  &lt;/tr&gt;</w:t>
      </w:r>
      <w:r>
        <w:rPr>
          <w:rFonts w:hint="default" w:ascii="Arial" w:hAnsi="Arial" w:cs="Arial"/>
          <w:i w:val="0"/>
          <w:iCs w:val="0"/>
          <w:sz w:val="18"/>
        </w:rPr>
        <w:br w:type="textWrapping"/>
      </w:r>
      <w:r>
        <w:rPr>
          <w:rFonts w:hint="default" w:ascii="Arial" w:hAnsi="Arial" w:cs="Arial"/>
          <w:i w:val="0"/>
          <w:iCs w:val="0"/>
          <w:sz w:val="18"/>
        </w:rPr>
        <w:t>&lt;?php return ob_get_clean(); };</w:t>
      </w:r>
      <w:r>
        <w:rPr>
          <w:rFonts w:hint="default" w:ascii="Arial" w:hAnsi="Arial" w:cs="Arial"/>
          <w:i w:val="0"/>
          <w:iCs w:val="0"/>
          <w:sz w:val="18"/>
        </w:rPr>
        <w:br w:type="textWrapping"/>
      </w:r>
      <w:r>
        <w:rPr>
          <w:rFonts w:hint="default" w:ascii="Arial" w:hAnsi="Arial" w:cs="Arial"/>
          <w:i w:val="0"/>
          <w:iCs w:val="0"/>
          <w:sz w:val="18"/>
        </w:rPr>
        <w:t>$emptyMessage = 'No IEP goals yet.';</w:t>
      </w:r>
      <w:r>
        <w:rPr>
          <w:rFonts w:hint="default" w:ascii="Arial" w:hAnsi="Arial" w:cs="Arial"/>
          <w:i w:val="0"/>
          <w:iCs w:val="0"/>
          <w:sz w:val="18"/>
        </w:rPr>
        <w:br w:type="textWrapping"/>
      </w:r>
      <w:r>
        <w:rPr>
          <w:rFonts w:hint="default" w:ascii="Arial" w:hAnsi="Arial" w:cs="Arial"/>
          <w:i w:val="0"/>
          <w:iCs w:val="0"/>
          <w:sz w:val="18"/>
        </w:rPr>
        <w:t>require __DIR__ . '/../components/data_table.php';</w:t>
      </w:r>
      <w:r>
        <w:rPr>
          <w:rFonts w:hint="default" w:ascii="Arial" w:hAnsi="Arial" w:cs="Arial"/>
          <w:i w:val="0"/>
          <w:iCs w:val="0"/>
          <w:sz w:val="18"/>
        </w:rPr>
        <w:br w:type="textWrapping"/>
      </w:r>
      <w:r>
        <w:rPr>
          <w:rFonts w:hint="default" w:ascii="Arial" w:hAnsi="Arial" w:cs="Arial"/>
          <w:i w:val="0"/>
          <w:iCs w:val="0"/>
          <w:sz w:val="18"/>
        </w:rPr>
        <w:t>?&gt;</w:t>
      </w:r>
      <w:r>
        <w:rPr>
          <w:rFonts w:hint="default" w:ascii="Arial" w:hAnsi="Arial" w:cs="Arial"/>
          <w:i w:val="0"/>
          <w:iCs w:val="0"/>
          <w:sz w:val="18"/>
        </w:rPr>
        <w:br w:type="textWrapping"/>
      </w:r>
      <w:r>
        <w:rPr>
          <w:rFonts w:hint="default" w:ascii="Arial" w:hAnsi="Arial" w:cs="Arial"/>
          <w:i w:val="0"/>
          <w:iCs w:val="0"/>
          <w:sz w:val="18"/>
        </w:rPr>
        <w:t>&lt;/div&gt;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 Progress Reports --&gt;</w:t>
      </w:r>
      <w:r>
        <w:rPr>
          <w:rFonts w:hint="default" w:ascii="Arial" w:hAnsi="Arial" w:cs="Arial"/>
          <w:i w:val="0"/>
          <w:iCs w:val="0"/>
          <w:sz w:val="18"/>
        </w:rPr>
        <w:br w:type="textWrapping"/>
      </w:r>
      <w:r>
        <w:rPr>
          <w:rFonts w:hint="default" w:ascii="Arial" w:hAnsi="Arial" w:cs="Arial"/>
          <w:i w:val="0"/>
          <w:iCs w:val="0"/>
          <w:sz w:val="18"/>
        </w:rPr>
        <w:t>&lt;div id="sec-reports" class="section-panel"&gt;</w:t>
      </w:r>
      <w:r>
        <w:rPr>
          <w:rFonts w:hint="default" w:ascii="Arial" w:hAnsi="Arial" w:cs="Arial"/>
          <w:i w:val="0"/>
          <w:iCs w:val="0"/>
          <w:sz w:val="18"/>
        </w:rPr>
        <w:br w:type="textWrapping"/>
      </w: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t>$data    = $reports ?? [];</w:t>
      </w:r>
      <w:r>
        <w:rPr>
          <w:rFonts w:hint="default" w:ascii="Arial" w:hAnsi="Arial" w:cs="Arial"/>
          <w:i w:val="0"/>
          <w:iCs w:val="0"/>
          <w:sz w:val="18"/>
        </w:rPr>
        <w:br w:type="textWrapping"/>
      </w:r>
      <w:r>
        <w:rPr>
          <w:rFonts w:hint="default" w:ascii="Arial" w:hAnsi="Arial" w:cs="Arial"/>
          <w:i w:val="0"/>
          <w:iCs w:val="0"/>
          <w:sz w:val="18"/>
        </w:rPr>
        <w:t>$headers = ['Period', 'Rating', 'Summary', 'Date'];</w:t>
      </w:r>
      <w:r>
        <w:rPr>
          <w:rFonts w:hint="default" w:ascii="Arial" w:hAnsi="Arial" w:cs="Arial"/>
          <w:i w:val="0"/>
          <w:iCs w:val="0"/>
          <w:sz w:val="18"/>
        </w:rPr>
        <w:br w:type="textWrapping"/>
      </w:r>
      <w:r>
        <w:rPr>
          <w:rFonts w:hint="default" w:ascii="Arial" w:hAnsi="Arial" w:cs="Arial"/>
          <w:i w:val="0"/>
          <w:iCs w:val="0"/>
          <w:sz w:val="18"/>
        </w:rPr>
        <w:t>$renderRow = function ($report) { ob_start(); ?&gt;</w:t>
      </w:r>
      <w:r>
        <w:rPr>
          <w:rFonts w:hint="default" w:ascii="Arial" w:hAnsi="Arial" w:cs="Arial"/>
          <w:i w:val="0"/>
          <w:iCs w:val="0"/>
          <w:sz w:val="18"/>
        </w:rPr>
        <w:br w:type="textWrapping"/>
      </w:r>
      <w:r>
        <w:rPr>
          <w:rFonts w:hint="default" w:ascii="Arial" w:hAnsi="Arial" w:cs="Arial"/>
          <w:i w:val="0"/>
          <w:iCs w:val="0"/>
          <w:sz w:val="18"/>
        </w:rPr>
        <w:t xml:space="preserve">  &lt;tr&gt;</w:t>
      </w:r>
      <w:r>
        <w:rPr>
          <w:rFonts w:hint="default" w:ascii="Arial" w:hAnsi="Arial" w:cs="Arial"/>
          <w:i w:val="0"/>
          <w:iCs w:val="0"/>
          <w:sz w:val="18"/>
        </w:rPr>
        <w:br w:type="textWrapping"/>
      </w:r>
      <w:r>
        <w:rPr>
          <w:rFonts w:hint="default" w:ascii="Arial" w:hAnsi="Arial" w:cs="Arial"/>
          <w:i w:val="0"/>
          <w:iCs w:val="0"/>
          <w:sz w:val="18"/>
        </w:rPr>
        <w:t xml:space="preserve">    &lt;td&gt;&lt;?= esc($report-&gt;reporting_period) ?&gt;&lt;/td&gt;</w:t>
      </w:r>
      <w:r>
        <w:rPr>
          <w:rFonts w:hint="default" w:ascii="Arial" w:hAnsi="Arial" w:cs="Arial"/>
          <w:i w:val="0"/>
          <w:iCs w:val="0"/>
          <w:sz w:val="18"/>
        </w:rPr>
        <w:br w:type="textWrapping"/>
      </w:r>
      <w:r>
        <w:rPr>
          <w:rFonts w:hint="default" w:ascii="Arial" w:hAnsi="Arial" w:cs="Arial"/>
          <w:i w:val="0"/>
          <w:iCs w:val="0"/>
          <w:sz w:val="18"/>
        </w:rPr>
        <w:t xml:space="preserve">    &lt;td&gt;&lt;?= ucfirst(esc($report-&gt;rating)) ?&gt;&lt;/td&gt;</w:t>
      </w:r>
      <w:r>
        <w:rPr>
          <w:rFonts w:hint="default" w:ascii="Arial" w:hAnsi="Arial" w:cs="Arial"/>
          <w:i w:val="0"/>
          <w:iCs w:val="0"/>
          <w:sz w:val="18"/>
        </w:rPr>
        <w:br w:type="textWrapping"/>
      </w:r>
      <w:r>
        <w:rPr>
          <w:rFonts w:hint="default" w:ascii="Arial" w:hAnsi="Arial" w:cs="Arial"/>
          <w:i w:val="0"/>
          <w:iCs w:val="0"/>
          <w:sz w:val="18"/>
        </w:rPr>
        <w:t xml:space="preserve">    &lt;td&gt;&lt;?= esc($report-&gt;summary) ?&gt;&lt;/td&gt;</w:t>
      </w:r>
      <w:r>
        <w:rPr>
          <w:rFonts w:hint="default" w:ascii="Arial" w:hAnsi="Arial" w:cs="Arial"/>
          <w:i w:val="0"/>
          <w:iCs w:val="0"/>
          <w:sz w:val="18"/>
        </w:rPr>
        <w:br w:type="textWrapping"/>
      </w:r>
      <w:r>
        <w:rPr>
          <w:rFonts w:hint="default" w:ascii="Arial" w:hAnsi="Arial" w:cs="Arial"/>
          <w:i w:val="0"/>
          <w:iCs w:val="0"/>
          <w:sz w:val="18"/>
        </w:rPr>
        <w:t xml:space="preserve">    &lt;td&gt;&lt;?= date('d M Y', strtotime($report-&gt;created_at)) ?&gt;&lt;/td&gt;</w:t>
      </w:r>
      <w:r>
        <w:rPr>
          <w:rFonts w:hint="default" w:ascii="Arial" w:hAnsi="Arial" w:cs="Arial"/>
          <w:i w:val="0"/>
          <w:iCs w:val="0"/>
          <w:sz w:val="18"/>
        </w:rPr>
        <w:br w:type="textWrapping"/>
      </w:r>
      <w:r>
        <w:rPr>
          <w:rFonts w:hint="default" w:ascii="Arial" w:hAnsi="Arial" w:cs="Arial"/>
          <w:i w:val="0"/>
          <w:iCs w:val="0"/>
          <w:sz w:val="18"/>
        </w:rPr>
        <w:t xml:space="preserve">  &lt;/tr&gt;</w:t>
      </w:r>
      <w:r>
        <w:rPr>
          <w:rFonts w:hint="default" w:ascii="Arial" w:hAnsi="Arial" w:cs="Arial"/>
          <w:i w:val="0"/>
          <w:iCs w:val="0"/>
          <w:sz w:val="18"/>
        </w:rPr>
        <w:br w:type="textWrapping"/>
      </w:r>
      <w:r>
        <w:rPr>
          <w:rFonts w:hint="default" w:ascii="Arial" w:hAnsi="Arial" w:cs="Arial"/>
          <w:i w:val="0"/>
          <w:iCs w:val="0"/>
          <w:sz w:val="18"/>
        </w:rPr>
        <w:t>&lt;?php return ob_get_clean(); };</w:t>
      </w:r>
      <w:r>
        <w:rPr>
          <w:rFonts w:hint="default" w:ascii="Arial" w:hAnsi="Arial" w:cs="Arial"/>
          <w:i w:val="0"/>
          <w:iCs w:val="0"/>
          <w:sz w:val="18"/>
        </w:rPr>
        <w:br w:type="textWrapping"/>
      </w:r>
      <w:r>
        <w:rPr>
          <w:rFonts w:hint="default" w:ascii="Arial" w:hAnsi="Arial" w:cs="Arial"/>
          <w:i w:val="0"/>
          <w:iCs w:val="0"/>
          <w:sz w:val="18"/>
        </w:rPr>
        <w:t>$emptyMessage = 'No progress reports yet.';</w:t>
      </w:r>
      <w:r>
        <w:rPr>
          <w:rFonts w:hint="default" w:ascii="Arial" w:hAnsi="Arial" w:cs="Arial"/>
          <w:i w:val="0"/>
          <w:iCs w:val="0"/>
          <w:sz w:val="18"/>
        </w:rPr>
        <w:br w:type="textWrapping"/>
      </w:r>
      <w:r>
        <w:rPr>
          <w:rFonts w:hint="default" w:ascii="Arial" w:hAnsi="Arial" w:cs="Arial"/>
          <w:i w:val="0"/>
          <w:iCs w:val="0"/>
          <w:sz w:val="18"/>
        </w:rPr>
        <w:t>require __DIR__ . '/../components/data_table.php';</w:t>
      </w:r>
      <w:r>
        <w:rPr>
          <w:rFonts w:hint="default" w:ascii="Arial" w:hAnsi="Arial" w:cs="Arial"/>
          <w:i w:val="0"/>
          <w:iCs w:val="0"/>
          <w:sz w:val="18"/>
        </w:rPr>
        <w:br w:type="textWrapping"/>
      </w:r>
      <w:r>
        <w:rPr>
          <w:rFonts w:hint="default" w:ascii="Arial" w:hAnsi="Arial" w:cs="Arial"/>
          <w:i w:val="0"/>
          <w:iCs w:val="0"/>
          <w:sz w:val="18"/>
        </w:rPr>
        <w:t>?&gt;</w:t>
      </w:r>
      <w:r>
        <w:rPr>
          <w:rFonts w:hint="default" w:ascii="Arial" w:hAnsi="Arial" w:cs="Arial"/>
          <w:i w:val="0"/>
          <w:iCs w:val="0"/>
          <w:sz w:val="18"/>
        </w:rPr>
        <w:br w:type="textWrapping"/>
      </w:r>
      <w:r>
        <w:rPr>
          <w:rFonts w:hint="default" w:ascii="Arial" w:hAnsi="Arial" w:cs="Arial"/>
          <w:i w:val="0"/>
          <w:iCs w:val="0"/>
          <w:sz w:val="18"/>
        </w:rPr>
        <w:t>&lt;/div&gt;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 TEACCH --&gt;</w:t>
      </w:r>
      <w:r>
        <w:rPr>
          <w:rFonts w:hint="default" w:ascii="Arial" w:hAnsi="Arial" w:cs="Arial"/>
          <w:i w:val="0"/>
          <w:iCs w:val="0"/>
          <w:sz w:val="18"/>
        </w:rPr>
        <w:br w:type="textWrapping"/>
      </w:r>
      <w:r>
        <w:rPr>
          <w:rFonts w:hint="default" w:ascii="Arial" w:hAnsi="Arial" w:cs="Arial"/>
          <w:i w:val="0"/>
          <w:iCs w:val="0"/>
          <w:sz w:val="18"/>
        </w:rPr>
        <w:t>&lt;div id="sec-teacch" class="section-panel"&gt;</w:t>
      </w:r>
      <w:r>
        <w:rPr>
          <w:rFonts w:hint="default" w:ascii="Arial" w:hAnsi="Arial" w:cs="Arial"/>
          <w:i w:val="0"/>
          <w:iCs w:val="0"/>
          <w:sz w:val="18"/>
        </w:rPr>
        <w:br w:type="textWrapping"/>
      </w: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t>$data    = $schedules ?? [];</w:t>
      </w:r>
      <w:r>
        <w:rPr>
          <w:rFonts w:hint="default" w:ascii="Arial" w:hAnsi="Arial" w:cs="Arial"/>
          <w:i w:val="0"/>
          <w:iCs w:val="0"/>
          <w:sz w:val="18"/>
        </w:rPr>
        <w:br w:type="textWrapping"/>
      </w:r>
      <w:r>
        <w:rPr>
          <w:rFonts w:hint="default" w:ascii="Arial" w:hAnsi="Arial" w:cs="Arial"/>
          <w:i w:val="0"/>
          <w:iCs w:val="0"/>
          <w:sz w:val="18"/>
        </w:rPr>
        <w:t>$headers = ['Schedule', 'Actions'];</w:t>
      </w:r>
      <w:r>
        <w:rPr>
          <w:rFonts w:hint="default" w:ascii="Arial" w:hAnsi="Arial" w:cs="Arial"/>
          <w:i w:val="0"/>
          <w:iCs w:val="0"/>
          <w:sz w:val="18"/>
        </w:rPr>
        <w:br w:type="textWrapping"/>
      </w:r>
      <w:r>
        <w:rPr>
          <w:rFonts w:hint="default" w:ascii="Arial" w:hAnsi="Arial" w:cs="Arial"/>
          <w:i w:val="0"/>
          <w:iCs w:val="0"/>
          <w:sz w:val="18"/>
        </w:rPr>
        <w:t>$renderRow = function ($schedule) { ob_start(); ?&gt;</w:t>
      </w:r>
      <w:r>
        <w:rPr>
          <w:rFonts w:hint="default" w:ascii="Arial" w:hAnsi="Arial" w:cs="Arial"/>
          <w:i w:val="0"/>
          <w:iCs w:val="0"/>
          <w:sz w:val="18"/>
        </w:rPr>
        <w:br w:type="textWrapping"/>
      </w:r>
      <w:r>
        <w:rPr>
          <w:rFonts w:hint="default" w:ascii="Arial" w:hAnsi="Arial" w:cs="Arial"/>
          <w:i w:val="0"/>
          <w:iCs w:val="0"/>
          <w:sz w:val="18"/>
        </w:rPr>
        <w:t xml:space="preserve">  &lt;tr&gt;</w:t>
      </w:r>
      <w:r>
        <w:rPr>
          <w:rFonts w:hint="default" w:ascii="Arial" w:hAnsi="Arial" w:cs="Arial"/>
          <w:i w:val="0"/>
          <w:iCs w:val="0"/>
          <w:sz w:val="18"/>
        </w:rPr>
        <w:br w:type="textWrapping"/>
      </w:r>
      <w:r>
        <w:rPr>
          <w:rFonts w:hint="default" w:ascii="Arial" w:hAnsi="Arial" w:cs="Arial"/>
          <w:i w:val="0"/>
          <w:iCs w:val="0"/>
          <w:sz w:val="18"/>
        </w:rPr>
        <w:t xml:space="preserve">    &lt;td&gt;&lt;?= esc($schedule-&gt;title) ?&gt;&lt;/td&gt;</w:t>
      </w:r>
      <w:r>
        <w:rPr>
          <w:rFonts w:hint="default" w:ascii="Arial" w:hAnsi="Arial" w:cs="Arial"/>
          <w:i w:val="0"/>
          <w:iCs w:val="0"/>
          <w:sz w:val="18"/>
        </w:rPr>
        <w:br w:type="textWrapping"/>
      </w:r>
      <w:r>
        <w:rPr>
          <w:rFonts w:hint="default" w:ascii="Arial" w:hAnsi="Arial" w:cs="Arial"/>
          <w:i w:val="0"/>
          <w:iCs w:val="0"/>
          <w:sz w:val="18"/>
        </w:rPr>
        <w:t xml:space="preserve">    &lt;td class="actions"&gt;</w:t>
      </w:r>
      <w:r>
        <w:rPr>
          <w:rFonts w:hint="default" w:ascii="Arial" w:hAnsi="Arial" w:cs="Arial"/>
          <w:i w:val="0"/>
          <w:iCs w:val="0"/>
          <w:sz w:val="18"/>
        </w:rPr>
        <w:br w:type="textWrapping"/>
      </w:r>
      <w:r>
        <w:rPr>
          <w:rFonts w:hint="default" w:ascii="Arial" w:hAnsi="Arial" w:cs="Arial"/>
          <w:i w:val="0"/>
          <w:iCs w:val="0"/>
          <w:sz w:val="18"/>
        </w:rPr>
        <w:t xml:space="preserve">      &lt;a href="&lt;?= ROOT ?&gt;/teacher/schedule/&lt;?= $schedule-&gt;id ?&gt;" class="btn btn-sm btn-primary"&gt;Open Schedule&lt;/a&gt;</w:t>
      </w:r>
      <w:r>
        <w:rPr>
          <w:rFonts w:hint="default" w:ascii="Arial" w:hAnsi="Arial" w:cs="Arial"/>
          <w:i w:val="0"/>
          <w:iCs w:val="0"/>
          <w:sz w:val="18"/>
        </w:rPr>
        <w:br w:type="textWrapping"/>
      </w:r>
      <w:r>
        <w:rPr>
          <w:rFonts w:hint="default" w:ascii="Arial" w:hAnsi="Arial" w:cs="Arial"/>
          <w:i w:val="0"/>
          <w:iCs w:val="0"/>
          <w:sz w:val="18"/>
        </w:rPr>
        <w:t xml:space="preserve">    &lt;/td&gt;</w:t>
      </w:r>
      <w:r>
        <w:rPr>
          <w:rFonts w:hint="default" w:ascii="Arial" w:hAnsi="Arial" w:cs="Arial"/>
          <w:i w:val="0"/>
          <w:iCs w:val="0"/>
          <w:sz w:val="18"/>
        </w:rPr>
        <w:br w:type="textWrapping"/>
      </w:r>
      <w:r>
        <w:rPr>
          <w:rFonts w:hint="default" w:ascii="Arial" w:hAnsi="Arial" w:cs="Arial"/>
          <w:i w:val="0"/>
          <w:iCs w:val="0"/>
          <w:sz w:val="18"/>
        </w:rPr>
        <w:t xml:space="preserve">  &lt;/tr&gt;</w:t>
      </w:r>
      <w:r>
        <w:rPr>
          <w:rFonts w:hint="default" w:ascii="Arial" w:hAnsi="Arial" w:cs="Arial"/>
          <w:i w:val="0"/>
          <w:iCs w:val="0"/>
          <w:sz w:val="18"/>
        </w:rPr>
        <w:br w:type="textWrapping"/>
      </w:r>
      <w:r>
        <w:rPr>
          <w:rFonts w:hint="default" w:ascii="Arial" w:hAnsi="Arial" w:cs="Arial"/>
          <w:i w:val="0"/>
          <w:iCs w:val="0"/>
          <w:sz w:val="18"/>
        </w:rPr>
        <w:t>&lt;?php return ob_get_clean(); };</w:t>
      </w:r>
      <w:r>
        <w:rPr>
          <w:rFonts w:hint="default" w:ascii="Arial" w:hAnsi="Arial" w:cs="Arial"/>
          <w:i w:val="0"/>
          <w:iCs w:val="0"/>
          <w:sz w:val="18"/>
        </w:rPr>
        <w:br w:type="textWrapping"/>
      </w:r>
      <w:r>
        <w:rPr>
          <w:rFonts w:hint="default" w:ascii="Arial" w:hAnsi="Arial" w:cs="Arial"/>
          <w:i w:val="0"/>
          <w:iCs w:val="0"/>
          <w:sz w:val="18"/>
        </w:rPr>
        <w:t>$emptyMessage = 'No schedules yet. Create one below.';</w:t>
      </w:r>
      <w:r>
        <w:rPr>
          <w:rFonts w:hint="default" w:ascii="Arial" w:hAnsi="Arial" w:cs="Arial"/>
          <w:i w:val="0"/>
          <w:iCs w:val="0"/>
          <w:sz w:val="18"/>
        </w:rPr>
        <w:br w:type="textWrapping"/>
      </w:r>
      <w:r>
        <w:rPr>
          <w:rFonts w:hint="default" w:ascii="Arial" w:hAnsi="Arial" w:cs="Arial"/>
          <w:i w:val="0"/>
          <w:iCs w:val="0"/>
          <w:sz w:val="18"/>
        </w:rPr>
        <w:t>require __DIR__ . '/../components/data_table.php';</w:t>
      </w:r>
      <w:r>
        <w:rPr>
          <w:rFonts w:hint="default" w:ascii="Arial" w:hAnsi="Arial" w:cs="Arial"/>
          <w:i w:val="0"/>
          <w:iCs w:val="0"/>
          <w:sz w:val="18"/>
        </w:rPr>
        <w:br w:type="textWrapping"/>
      </w:r>
      <w:r>
        <w:rPr>
          <w:rFonts w:hint="default" w:ascii="Arial" w:hAnsi="Arial" w:cs="Arial"/>
          <w:i w:val="0"/>
          <w:iCs w:val="0"/>
          <w:sz w:val="18"/>
        </w:rPr>
        <w:t>?&gt;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 Create a new schedule for this student --&gt;</w:t>
      </w:r>
      <w:r>
        <w:rPr>
          <w:rFonts w:hint="default" w:ascii="Arial" w:hAnsi="Arial" w:cs="Arial"/>
          <w:i w:val="0"/>
          <w:iCs w:val="0"/>
          <w:sz w:val="18"/>
        </w:rPr>
        <w:br w:type="textWrapping"/>
      </w:r>
      <w:r>
        <w:rPr>
          <w:rFonts w:hint="default" w:ascii="Arial" w:hAnsi="Arial" w:cs="Arial"/>
          <w:i w:val="0"/>
          <w:iCs w:val="0"/>
          <w:sz w:val="18"/>
        </w:rPr>
        <w:t xml:space="preserve">  &lt;form method="POST" action="&lt;?= ROOT ?&gt;/teacher/add-schedule" style="margin-top:16px;"&gt;</w:t>
      </w:r>
      <w:r>
        <w:rPr>
          <w:rFonts w:hint="default" w:ascii="Arial" w:hAnsi="Arial" w:cs="Arial"/>
          <w:i w:val="0"/>
          <w:iCs w:val="0"/>
          <w:sz w:val="18"/>
        </w:rPr>
        <w:br w:type="textWrapping"/>
      </w:r>
      <w:r>
        <w:rPr>
          <w:rFonts w:hint="default" w:ascii="Arial" w:hAnsi="Arial" w:cs="Arial"/>
          <w:i w:val="0"/>
          <w:iCs w:val="0"/>
          <w:sz w:val="18"/>
        </w:rPr>
        <w:t xml:space="preserve">    &lt;input type="hidden" name="student_id" value="&lt;?= (int)$student-&gt;id ?&gt;"&gt;</w:t>
      </w:r>
      <w:r>
        <w:rPr>
          <w:rFonts w:hint="default" w:ascii="Arial" w:hAnsi="Arial" w:cs="Arial"/>
          <w:i w:val="0"/>
          <w:iCs w:val="0"/>
          <w:sz w:val="18"/>
        </w:rPr>
        <w:br w:type="textWrapping"/>
      </w:r>
      <w:r>
        <w:rPr>
          <w:rFonts w:hint="default" w:ascii="Arial" w:hAnsi="Arial" w:cs="Arial"/>
          <w:i w:val="0"/>
          <w:iCs w:val="0"/>
          <w:sz w:val="18"/>
        </w:rPr>
        <w:t xml:space="preserve">    &lt;div class="form-group"&gt;</w:t>
      </w:r>
      <w:r>
        <w:rPr>
          <w:rFonts w:hint="default" w:ascii="Arial" w:hAnsi="Arial" w:cs="Arial"/>
          <w:i w:val="0"/>
          <w:iCs w:val="0"/>
          <w:sz w:val="18"/>
        </w:rPr>
        <w:br w:type="textWrapping"/>
      </w:r>
      <w:r>
        <w:rPr>
          <w:rFonts w:hint="default" w:ascii="Arial" w:hAnsi="Arial" w:cs="Arial"/>
          <w:i w:val="0"/>
          <w:iCs w:val="0"/>
          <w:sz w:val="18"/>
        </w:rPr>
        <w:t xml:space="preserve">      &lt;label for="schedule_title"&gt;New Schedule Title &lt;span style="color:#eb004e"&gt;*&lt;/span&gt;&lt;/label&gt;</w:t>
      </w:r>
      <w:r>
        <w:rPr>
          <w:rFonts w:hint="default" w:ascii="Arial" w:hAnsi="Arial" w:cs="Arial"/>
          <w:i w:val="0"/>
          <w:iCs w:val="0"/>
          <w:sz w:val="18"/>
        </w:rPr>
        <w:br w:type="textWrapping"/>
      </w:r>
      <w:r>
        <w:rPr>
          <w:rFonts w:hint="default" w:ascii="Arial" w:hAnsi="Arial" w:cs="Arial"/>
          <w:i w:val="0"/>
          <w:iCs w:val="0"/>
          <w:sz w:val="18"/>
        </w:rPr>
        <w:t xml:space="preserve">      &lt;input type="text" id="schedule_title" name="title" placeholder="e.g. Morning Routine" required&gt;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&lt;button type="submit" class="btn btn-primary"&gt;Create Schedule&lt;/button&gt;</w:t>
      </w:r>
      <w:r>
        <w:rPr>
          <w:rFonts w:hint="default" w:ascii="Arial" w:hAnsi="Arial" w:cs="Arial"/>
          <w:i w:val="0"/>
          <w:iCs w:val="0"/>
          <w:sz w:val="18"/>
        </w:rPr>
        <w:br w:type="textWrapping"/>
      </w:r>
      <w:r>
        <w:rPr>
          <w:rFonts w:hint="default" w:ascii="Arial" w:hAnsi="Arial" w:cs="Arial"/>
          <w:i w:val="0"/>
          <w:iCs w:val="0"/>
          <w:sz w:val="18"/>
        </w:rPr>
        <w:t xml:space="preserve">  &lt;/form&gt;</w:t>
      </w:r>
      <w:r>
        <w:rPr>
          <w:rFonts w:hint="default" w:ascii="Arial" w:hAnsi="Arial" w:cs="Arial"/>
          <w:i w:val="0"/>
          <w:iCs w:val="0"/>
          <w:sz w:val="18"/>
        </w:rPr>
        <w:br w:type="textWrapping"/>
      </w:r>
      <w:r>
        <w:rPr>
          <w:rFonts w:hint="default" w:ascii="Arial" w:hAnsi="Arial" w:cs="Arial"/>
          <w:i w:val="0"/>
          <w:iCs w:val="0"/>
          <w:sz w:val="18"/>
        </w:rPr>
        <w:t>&lt;/div&gt;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 Homework --&gt;</w:t>
      </w:r>
      <w:r>
        <w:rPr>
          <w:rFonts w:hint="default" w:ascii="Arial" w:hAnsi="Arial" w:cs="Arial"/>
          <w:i w:val="0"/>
          <w:iCs w:val="0"/>
          <w:sz w:val="18"/>
        </w:rPr>
        <w:br w:type="textWrapping"/>
      </w:r>
      <w:r>
        <w:rPr>
          <w:rFonts w:hint="default" w:ascii="Arial" w:hAnsi="Arial" w:cs="Arial"/>
          <w:i w:val="0"/>
          <w:iCs w:val="0"/>
          <w:sz w:val="18"/>
        </w:rPr>
        <w:t>&lt;div id="sec-homework" class="section-panel"&gt;</w:t>
      </w:r>
      <w:r>
        <w:rPr>
          <w:rFonts w:hint="default" w:ascii="Arial" w:hAnsi="Arial" w:cs="Arial"/>
          <w:i w:val="0"/>
          <w:iCs w:val="0"/>
          <w:sz w:val="18"/>
        </w:rPr>
        <w:br w:type="textWrapping"/>
      </w: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t>$data    = $homework ?? [];</w:t>
      </w:r>
      <w:r>
        <w:rPr>
          <w:rFonts w:hint="default" w:ascii="Arial" w:hAnsi="Arial" w:cs="Arial"/>
          <w:i w:val="0"/>
          <w:iCs w:val="0"/>
          <w:sz w:val="18"/>
        </w:rPr>
        <w:br w:type="textWrapping"/>
      </w:r>
      <w:r>
        <w:rPr>
          <w:rFonts w:hint="default" w:ascii="Arial" w:hAnsi="Arial" w:cs="Arial"/>
          <w:i w:val="0"/>
          <w:iCs w:val="0"/>
          <w:sz w:val="18"/>
        </w:rPr>
        <w:t>$headers = ['Title', 'Description', 'Due Date'];</w:t>
      </w:r>
      <w:r>
        <w:rPr>
          <w:rFonts w:hint="default" w:ascii="Arial" w:hAnsi="Arial" w:cs="Arial"/>
          <w:i w:val="0"/>
          <w:iCs w:val="0"/>
          <w:sz w:val="18"/>
        </w:rPr>
        <w:br w:type="textWrapping"/>
      </w:r>
      <w:r>
        <w:rPr>
          <w:rFonts w:hint="default" w:ascii="Arial" w:hAnsi="Arial" w:cs="Arial"/>
          <w:i w:val="0"/>
          <w:iCs w:val="0"/>
          <w:sz w:val="18"/>
        </w:rPr>
        <w:t>$renderRow = function ($row) { ob_start(); ?&gt;</w:t>
      </w:r>
      <w:r>
        <w:rPr>
          <w:rFonts w:hint="default" w:ascii="Arial" w:hAnsi="Arial" w:cs="Arial"/>
          <w:i w:val="0"/>
          <w:iCs w:val="0"/>
          <w:sz w:val="18"/>
        </w:rPr>
        <w:br w:type="textWrapping"/>
      </w:r>
      <w:r>
        <w:rPr>
          <w:rFonts w:hint="default" w:ascii="Arial" w:hAnsi="Arial" w:cs="Arial"/>
          <w:i w:val="0"/>
          <w:iCs w:val="0"/>
          <w:sz w:val="18"/>
        </w:rPr>
        <w:t xml:space="preserve">  &lt;tr&gt;</w:t>
      </w:r>
      <w:r>
        <w:rPr>
          <w:rFonts w:hint="default" w:ascii="Arial" w:hAnsi="Arial" w:cs="Arial"/>
          <w:i w:val="0"/>
          <w:iCs w:val="0"/>
          <w:sz w:val="18"/>
        </w:rPr>
        <w:br w:type="textWrapping"/>
      </w:r>
      <w:r>
        <w:rPr>
          <w:rFonts w:hint="default" w:ascii="Arial" w:hAnsi="Arial" w:cs="Arial"/>
          <w:i w:val="0"/>
          <w:iCs w:val="0"/>
          <w:sz w:val="18"/>
        </w:rPr>
        <w:t xml:space="preserve">    &lt;td&gt;&lt;strong&gt;&lt;?= esc($row-&gt;title) ?&gt;&lt;/strong&gt;&lt;/td&gt;</w:t>
      </w:r>
      <w:r>
        <w:rPr>
          <w:rFonts w:hint="default" w:ascii="Arial" w:hAnsi="Arial" w:cs="Arial"/>
          <w:i w:val="0"/>
          <w:iCs w:val="0"/>
          <w:sz w:val="18"/>
        </w:rPr>
        <w:br w:type="textWrapping"/>
      </w:r>
      <w:r>
        <w:rPr>
          <w:rFonts w:hint="default" w:ascii="Arial" w:hAnsi="Arial" w:cs="Arial"/>
          <w:i w:val="0"/>
          <w:iCs w:val="0"/>
          <w:sz w:val="18"/>
        </w:rPr>
        <w:t xml:space="preserve">    &lt;td&gt;&lt;?= esc($row-&gt;description ?: '—') ?&gt;&lt;/td&gt;</w:t>
      </w:r>
      <w:r>
        <w:rPr>
          <w:rFonts w:hint="default" w:ascii="Arial" w:hAnsi="Arial" w:cs="Arial"/>
          <w:i w:val="0"/>
          <w:iCs w:val="0"/>
          <w:sz w:val="18"/>
        </w:rPr>
        <w:br w:type="textWrapping"/>
      </w:r>
      <w:r>
        <w:rPr>
          <w:rFonts w:hint="default" w:ascii="Arial" w:hAnsi="Arial" w:cs="Arial"/>
          <w:i w:val="0"/>
          <w:iCs w:val="0"/>
          <w:sz w:val="18"/>
        </w:rPr>
        <w:t xml:space="preserve">    &lt;td&gt;&lt;?= date('d M Y', strtotime($row-&gt;due_date)) ?&gt;&lt;/td&gt;</w:t>
      </w:r>
      <w:r>
        <w:rPr>
          <w:rFonts w:hint="default" w:ascii="Arial" w:hAnsi="Arial" w:cs="Arial"/>
          <w:i w:val="0"/>
          <w:iCs w:val="0"/>
          <w:sz w:val="18"/>
        </w:rPr>
        <w:br w:type="textWrapping"/>
      </w:r>
      <w:r>
        <w:rPr>
          <w:rFonts w:hint="default" w:ascii="Arial" w:hAnsi="Arial" w:cs="Arial"/>
          <w:i w:val="0"/>
          <w:iCs w:val="0"/>
          <w:sz w:val="18"/>
        </w:rPr>
        <w:t xml:space="preserve">  &lt;/tr&gt;</w:t>
      </w:r>
      <w:r>
        <w:rPr>
          <w:rFonts w:hint="default" w:ascii="Arial" w:hAnsi="Arial" w:cs="Arial"/>
          <w:i w:val="0"/>
          <w:iCs w:val="0"/>
          <w:sz w:val="18"/>
        </w:rPr>
        <w:br w:type="textWrapping"/>
      </w:r>
      <w:r>
        <w:rPr>
          <w:rFonts w:hint="default" w:ascii="Arial" w:hAnsi="Arial" w:cs="Arial"/>
          <w:i w:val="0"/>
          <w:iCs w:val="0"/>
          <w:sz w:val="18"/>
        </w:rPr>
        <w:t>&lt;?php return ob_get_clean(); };</w:t>
      </w:r>
      <w:r>
        <w:rPr>
          <w:rFonts w:hint="default" w:ascii="Arial" w:hAnsi="Arial" w:cs="Arial"/>
          <w:i w:val="0"/>
          <w:iCs w:val="0"/>
          <w:sz w:val="18"/>
        </w:rPr>
        <w:br w:type="textWrapping"/>
      </w:r>
      <w:r>
        <w:rPr>
          <w:rFonts w:hint="default" w:ascii="Arial" w:hAnsi="Arial" w:cs="Arial"/>
          <w:i w:val="0"/>
          <w:iCs w:val="0"/>
          <w:sz w:val="18"/>
        </w:rPr>
        <w:t>$emptyMessage = 'No homework yet for this student.';</w:t>
      </w:r>
      <w:r>
        <w:rPr>
          <w:rFonts w:hint="default" w:ascii="Arial" w:hAnsi="Arial" w:cs="Arial"/>
          <w:i w:val="0"/>
          <w:iCs w:val="0"/>
          <w:sz w:val="18"/>
        </w:rPr>
        <w:br w:type="textWrapping"/>
      </w:r>
      <w:r>
        <w:rPr>
          <w:rFonts w:hint="default" w:ascii="Arial" w:hAnsi="Arial" w:cs="Arial"/>
          <w:i w:val="0"/>
          <w:iCs w:val="0"/>
          <w:sz w:val="18"/>
        </w:rPr>
        <w:t>require __DIR__ . '/../components/data_table.php';</w:t>
      </w:r>
      <w:r>
        <w:rPr>
          <w:rFonts w:hint="default" w:ascii="Arial" w:hAnsi="Arial" w:cs="Arial"/>
          <w:i w:val="0"/>
          <w:iCs w:val="0"/>
          <w:sz w:val="18"/>
        </w:rPr>
        <w:br w:type="textWrapping"/>
      </w:r>
      <w:r>
        <w:rPr>
          <w:rFonts w:hint="default" w:ascii="Arial" w:hAnsi="Arial" w:cs="Arial"/>
          <w:i w:val="0"/>
          <w:iCs w:val="0"/>
          <w:sz w:val="18"/>
        </w:rPr>
        <w:t>?&gt;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 Quick link to assign new homework --&gt;</w:t>
      </w:r>
      <w:r>
        <w:rPr>
          <w:rFonts w:hint="default" w:ascii="Arial" w:hAnsi="Arial" w:cs="Arial"/>
          <w:i w:val="0"/>
          <w:iCs w:val="0"/>
          <w:sz w:val="18"/>
        </w:rPr>
        <w:br w:type="textWrapping"/>
      </w:r>
      <w:r>
        <w:rPr>
          <w:rFonts w:hint="default" w:ascii="Arial" w:hAnsi="Arial" w:cs="Arial"/>
          <w:i w:val="0"/>
          <w:iCs w:val="0"/>
          <w:sz w:val="18"/>
        </w:rPr>
        <w:t xml:space="preserve">  &lt;a href="&lt;?= ROOT ?&gt;/teacher/assign-homework" class="btn btn-primary" style="margin-top:16px;"&gt;Assign Homework&lt;/a&gt;</w:t>
      </w:r>
      <w:r>
        <w:rPr>
          <w:rFonts w:hint="default" w:ascii="Arial" w:hAnsi="Arial" w:cs="Arial"/>
          <w:i w:val="0"/>
          <w:iCs w:val="0"/>
          <w:sz w:val="18"/>
        </w:rPr>
        <w:br w:type="textWrapping"/>
      </w:r>
      <w:r>
        <w:rPr>
          <w:rFonts w:hint="default" w:ascii="Arial" w:hAnsi="Arial" w:cs="Arial"/>
          <w:i w:val="0"/>
          <w:iCs w:val="0"/>
          <w:sz w:val="18"/>
        </w:rPr>
        <w:t>&lt;/div&gt;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&lt;script src="&lt;?= ROOT ?&gt;/public/assets/js/display-student.js"&gt;&lt;/script&gt;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&lt;?php require_once __DIR__ . '/../layouts/footer.php'; ?&gt;</w:t>
      </w:r>
      <w:r>
        <w:rPr>
          <w:rFonts w:hint="default" w:ascii="Arial" w:hAnsi="Arial" w:cs="Arial"/>
          <w:i w:val="0"/>
          <w:iCs w:val="0"/>
          <w:sz w:val="18"/>
        </w:rPr>
        <w:br w:type="textWrapping"/>
      </w:r>
    </w:p>
    <w:p w14:paraId="5BC3B250">
      <w:pPr>
        <w:rPr>
          <w:rFonts w:hint="default" w:ascii="Arial" w:hAnsi="Arial" w:cs="Arial"/>
          <w:i w:val="0"/>
          <w:iCs w:val="0"/>
        </w:rPr>
      </w:pPr>
      <w:r>
        <w:rPr>
          <w:rFonts w:hint="default" w:ascii="Arial" w:hAnsi="Arial" w:cs="Arial"/>
          <w:i w:val="0"/>
          <w:iCs w:val="0"/>
        </w:rPr>
        <w:br w:type="page"/>
      </w:r>
    </w:p>
    <w:p w14:paraId="4A9A5CFB">
      <w:pPr>
        <w:pStyle w:val="3"/>
        <w:rPr>
          <w:rFonts w:hint="default" w:ascii="Arial" w:hAnsi="Arial" w:cs="Arial"/>
          <w:i w:val="0"/>
          <w:iCs w:val="0"/>
        </w:rPr>
      </w:pPr>
      <w:r>
        <w:rPr>
          <w:rFonts w:hint="default" w:ascii="Arial" w:hAnsi="Arial" w:cs="Arial"/>
          <w:i w:val="0"/>
          <w:iCs w:val="0"/>
        </w:rPr>
        <w:t>app\views\teacher\goal-detail.php</w:t>
      </w:r>
    </w:p>
    <w:p w14:paraId="2063EAA3">
      <w:pPr>
        <w:pStyle w:val="156"/>
        <w:rPr>
          <w:rFonts w:hint="default" w:ascii="Arial" w:hAnsi="Arial" w:cs="Arial"/>
          <w:i w:val="0"/>
          <w:iCs w:val="0"/>
        </w:rPr>
      </w:pP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require_once __DIR__ . '/../../core/config.php';</w:t>
      </w:r>
      <w:r>
        <w:rPr>
          <w:rFonts w:hint="default" w:ascii="Arial" w:hAnsi="Arial" w:cs="Arial"/>
          <w:i w:val="0"/>
          <w:iCs w:val="0"/>
          <w:sz w:val="18"/>
        </w:rPr>
        <w:br w:type="textWrapping"/>
      </w:r>
      <w:r>
        <w:rPr>
          <w:rFonts w:hint="default" w:ascii="Arial" w:hAnsi="Arial" w:cs="Arial"/>
          <w:i w:val="0"/>
          <w:iCs w:val="0"/>
          <w:sz w:val="18"/>
        </w:rPr>
        <w:t>require_once __DIR__ . '/../../core/functions.php';</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$pageTitle   = 'Goal Detail';</w:t>
      </w:r>
      <w:r>
        <w:rPr>
          <w:rFonts w:hint="default" w:ascii="Arial" w:hAnsi="Arial" w:cs="Arial"/>
          <w:i w:val="0"/>
          <w:iCs w:val="0"/>
          <w:sz w:val="18"/>
        </w:rPr>
        <w:br w:type="textWrapping"/>
      </w:r>
      <w:r>
        <w:rPr>
          <w:rFonts w:hint="default" w:ascii="Arial" w:hAnsi="Arial" w:cs="Arial"/>
          <w:i w:val="0"/>
          <w:iCs w:val="0"/>
          <w:sz w:val="18"/>
        </w:rPr>
        <w:t>$pageHeading = 'IEP Goal';</w:t>
      </w:r>
      <w:r>
        <w:rPr>
          <w:rFonts w:hint="default" w:ascii="Arial" w:hAnsi="Arial" w:cs="Arial"/>
          <w:i w:val="0"/>
          <w:iCs w:val="0"/>
          <w:sz w:val="18"/>
        </w:rPr>
        <w:br w:type="textWrapping"/>
      </w:r>
      <w:r>
        <w:rPr>
          <w:rFonts w:hint="default" w:ascii="Arial" w:hAnsi="Arial" w:cs="Arial"/>
          <w:i w:val="0"/>
          <w:iCs w:val="0"/>
          <w:sz w:val="18"/>
        </w:rPr>
        <w:t>$activePage  = 'students';</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$topbarActions = '</w:t>
      </w:r>
      <w:r>
        <w:rPr>
          <w:rFonts w:hint="default" w:ascii="Arial" w:hAnsi="Arial" w:cs="Arial"/>
          <w:i w:val="0"/>
          <w:iCs w:val="0"/>
          <w:sz w:val="18"/>
        </w:rPr>
        <w:br w:type="textWrapping"/>
      </w:r>
      <w:r>
        <w:rPr>
          <w:rFonts w:hint="default" w:ascii="Arial" w:hAnsi="Arial" w:cs="Arial"/>
          <w:i w:val="0"/>
          <w:iCs w:val="0"/>
          <w:sz w:val="18"/>
        </w:rPr>
        <w:t xml:space="preserve">  &lt;a href="' . ROOT . '/teacher/student/' . (int)$goal-&gt;student_id . '"&gt;&lt;button class="btn btn-primary"&gt;Back to Student&lt;/button&gt;&lt;/a&gt;</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require_once __DIR__ . '/../layouts/header.php';</w:t>
      </w:r>
      <w:r>
        <w:rPr>
          <w:rFonts w:hint="default" w:ascii="Arial" w:hAnsi="Arial" w:cs="Arial"/>
          <w:i w:val="0"/>
          <w:iCs w:val="0"/>
          <w:sz w:val="18"/>
        </w:rPr>
        <w:br w:type="textWrapping"/>
      </w:r>
      <w:r>
        <w:rPr>
          <w:rFonts w:hint="default" w:ascii="Arial" w:hAnsi="Arial" w:cs="Arial"/>
          <w:i w:val="0"/>
          <w:iCs w:val="0"/>
          <w:sz w:val="18"/>
        </w:rPr>
        <w:t>require_once __DIR__ . '/../components/alert.php';</w:t>
      </w:r>
      <w:r>
        <w:rPr>
          <w:rFonts w:hint="default" w:ascii="Arial" w:hAnsi="Arial" w:cs="Arial"/>
          <w:i w:val="0"/>
          <w:iCs w:val="0"/>
          <w:sz w:val="18"/>
        </w:rPr>
        <w:br w:type="textWrapping"/>
      </w:r>
      <w:r>
        <w:rPr>
          <w:rFonts w:hint="default" w:ascii="Arial" w:hAnsi="Arial" w:cs="Arial"/>
          <w:i w:val="0"/>
          <w:iCs w:val="0"/>
          <w:sz w:val="18"/>
        </w:rPr>
        <w:t>$milestones   = $milestones ?? [];</w:t>
      </w:r>
      <w:r>
        <w:rPr>
          <w:rFonts w:hint="default" w:ascii="Arial" w:hAnsi="Arial" w:cs="Arial"/>
          <w:i w:val="0"/>
          <w:iCs w:val="0"/>
          <w:sz w:val="18"/>
        </w:rPr>
        <w:br w:type="textWrapping"/>
      </w:r>
      <w:r>
        <w:rPr>
          <w:rFonts w:hint="default" w:ascii="Arial" w:hAnsi="Arial" w:cs="Arial"/>
          <w:i w:val="0"/>
          <w:iCs w:val="0"/>
          <w:sz w:val="18"/>
        </w:rPr>
        <w:t>$totalCount   = count($milestones);</w:t>
      </w:r>
      <w:r>
        <w:rPr>
          <w:rFonts w:hint="default" w:ascii="Arial" w:hAnsi="Arial" w:cs="Arial"/>
          <w:i w:val="0"/>
          <w:iCs w:val="0"/>
          <w:sz w:val="18"/>
        </w:rPr>
        <w:br w:type="textWrapping"/>
      </w:r>
      <w:r>
        <w:rPr>
          <w:rFonts w:hint="default" w:ascii="Arial" w:hAnsi="Arial" w:cs="Arial"/>
          <w:i w:val="0"/>
          <w:iCs w:val="0"/>
          <w:sz w:val="18"/>
        </w:rPr>
        <w:t>$achievedCount = 0;</w:t>
      </w:r>
      <w:r>
        <w:rPr>
          <w:rFonts w:hint="default" w:ascii="Arial" w:hAnsi="Arial" w:cs="Arial"/>
          <w:i w:val="0"/>
          <w:iCs w:val="0"/>
          <w:sz w:val="18"/>
        </w:rPr>
        <w:br w:type="textWrapping"/>
      </w:r>
      <w:r>
        <w:rPr>
          <w:rFonts w:hint="default" w:ascii="Arial" w:hAnsi="Arial" w:cs="Arial"/>
          <w:i w:val="0"/>
          <w:iCs w:val="0"/>
          <w:sz w:val="18"/>
        </w:rPr>
        <w:t>foreach ($milestones as $m) {</w:t>
      </w:r>
      <w:r>
        <w:rPr>
          <w:rFonts w:hint="default" w:ascii="Arial" w:hAnsi="Arial" w:cs="Arial"/>
          <w:i w:val="0"/>
          <w:iCs w:val="0"/>
          <w:sz w:val="18"/>
        </w:rPr>
        <w:br w:type="textWrapping"/>
      </w:r>
      <w:r>
        <w:rPr>
          <w:rFonts w:hint="default" w:ascii="Arial" w:hAnsi="Arial" w:cs="Arial"/>
          <w:i w:val="0"/>
          <w:iCs w:val="0"/>
          <w:sz w:val="18"/>
        </w:rPr>
        <w:t xml:space="preserve">  if ($m-&gt;is_achieved) {</w:t>
      </w:r>
      <w:r>
        <w:rPr>
          <w:rFonts w:hint="default" w:ascii="Arial" w:hAnsi="Arial" w:cs="Arial"/>
          <w:i w:val="0"/>
          <w:iCs w:val="0"/>
          <w:sz w:val="18"/>
        </w:rPr>
        <w:br w:type="textWrapping"/>
      </w:r>
      <w:r>
        <w:rPr>
          <w:rFonts w:hint="default" w:ascii="Arial" w:hAnsi="Arial" w:cs="Arial"/>
          <w:i w:val="0"/>
          <w:iCs w:val="0"/>
          <w:sz w:val="18"/>
        </w:rPr>
        <w:t xml:space="preserve">    $achievedCount++;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t>$milestonePercent = $totalCount &gt; 0 ? round($achievedCount / $totalCount * 100) : 0;</w:t>
      </w:r>
      <w:r>
        <w:rPr>
          <w:rFonts w:hint="default" w:ascii="Arial" w:hAnsi="Arial" w:cs="Arial"/>
          <w:i w:val="0"/>
          <w:iCs w:val="0"/>
          <w:sz w:val="18"/>
        </w:rPr>
        <w:br w:type="textWrapping"/>
      </w:r>
      <w:r>
        <w:rPr>
          <w:rFonts w:hint="default" w:ascii="Arial" w:hAnsi="Arial" w:cs="Arial"/>
          <w:i w:val="0"/>
          <w:iCs w:val="0"/>
          <w:sz w:val="18"/>
        </w:rPr>
        <w:t>$latestScore = isset($latestScore) &amp;&amp; $latestScore !== null ? (int)$latestScore : 0;</w:t>
      </w:r>
      <w:r>
        <w:rPr>
          <w:rFonts w:hint="default" w:ascii="Arial" w:hAnsi="Arial" w:cs="Arial"/>
          <w:i w:val="0"/>
          <w:iCs w:val="0"/>
          <w:sz w:val="18"/>
        </w:rPr>
        <w:br w:type="textWrapping"/>
      </w:r>
      <w:r>
        <w:rPr>
          <w:rFonts w:hint="default" w:ascii="Arial" w:hAnsi="Arial" w:cs="Arial"/>
          <w:i w:val="0"/>
          <w:iCs w:val="0"/>
          <w:sz w:val="18"/>
        </w:rPr>
        <w:t>?&gt;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 Goal info --&gt;</w:t>
      </w:r>
      <w:r>
        <w:rPr>
          <w:rFonts w:hint="default" w:ascii="Arial" w:hAnsi="Arial" w:cs="Arial"/>
          <w:i w:val="0"/>
          <w:iCs w:val="0"/>
          <w:sz w:val="18"/>
        </w:rPr>
        <w:br w:type="textWrapping"/>
      </w:r>
      <w:r>
        <w:rPr>
          <w:rFonts w:hint="default" w:ascii="Arial" w:hAnsi="Arial" w:cs="Arial"/>
          <w:i w:val="0"/>
          <w:iCs w:val="0"/>
          <w:sz w:val="18"/>
        </w:rPr>
        <w:t>&lt;div class="card"&gt;</w:t>
      </w:r>
      <w:r>
        <w:rPr>
          <w:rFonts w:hint="default" w:ascii="Arial" w:hAnsi="Arial" w:cs="Arial"/>
          <w:i w:val="0"/>
          <w:iCs w:val="0"/>
          <w:sz w:val="18"/>
        </w:rPr>
        <w:br w:type="textWrapping"/>
      </w:r>
      <w:r>
        <w:rPr>
          <w:rFonts w:hint="default" w:ascii="Arial" w:hAnsi="Arial" w:cs="Arial"/>
          <w:i w:val="0"/>
          <w:iCs w:val="0"/>
          <w:sz w:val="18"/>
        </w:rPr>
        <w:t xml:space="preserve">  &lt;div class="card-header"&gt;</w:t>
      </w:r>
      <w:r>
        <w:rPr>
          <w:rFonts w:hint="default" w:ascii="Arial" w:hAnsi="Arial" w:cs="Arial"/>
          <w:i w:val="0"/>
          <w:iCs w:val="0"/>
          <w:sz w:val="18"/>
        </w:rPr>
        <w:br w:type="textWrapping"/>
      </w:r>
      <w:r>
        <w:rPr>
          <w:rFonts w:hint="default" w:ascii="Arial" w:hAnsi="Arial" w:cs="Arial"/>
          <w:i w:val="0"/>
          <w:iCs w:val="0"/>
          <w:sz w:val="18"/>
        </w:rPr>
        <w:t xml:space="preserve">    &lt;h2&gt;&lt;?= esc($goal-&gt;goal_description) ?&gt;&lt;/h2&gt;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&lt;div class="card-body"&gt;</w:t>
      </w:r>
      <w:r>
        <w:rPr>
          <w:rFonts w:hint="default" w:ascii="Arial" w:hAnsi="Arial" w:cs="Arial"/>
          <w:i w:val="0"/>
          <w:iCs w:val="0"/>
          <w:sz w:val="18"/>
        </w:rPr>
        <w:br w:type="textWrapping"/>
      </w:r>
      <w:r>
        <w:rPr>
          <w:rFonts w:hint="default" w:ascii="Arial" w:hAnsi="Arial" w:cs="Arial"/>
          <w:i w:val="0"/>
          <w:iCs w:val="0"/>
          <w:sz w:val="18"/>
        </w:rPr>
        <w:t xml:space="preserve">    &lt;p&gt;&lt;strong&gt;Category:&lt;/strong&gt; &lt;?= esc($goal-&gt;category ?? '—') ?&gt;&lt;/p&gt;</w:t>
      </w:r>
      <w:r>
        <w:rPr>
          <w:rFonts w:hint="default" w:ascii="Arial" w:hAnsi="Arial" w:cs="Arial"/>
          <w:i w:val="0"/>
          <w:iCs w:val="0"/>
          <w:sz w:val="18"/>
        </w:rPr>
        <w:br w:type="textWrapping"/>
      </w:r>
      <w:r>
        <w:rPr>
          <w:rFonts w:hint="default" w:ascii="Arial" w:hAnsi="Arial" w:cs="Arial"/>
          <w:i w:val="0"/>
          <w:iCs w:val="0"/>
          <w:sz w:val="18"/>
        </w:rPr>
        <w:t xml:space="preserve">    &lt;p&gt;&lt;strong&gt;Status:&lt;/strong&gt; &lt;?= ucfirst(esc($goal-&gt;status)) ?&gt;&lt;/p&gt;</w:t>
      </w:r>
      <w:r>
        <w:rPr>
          <w:rFonts w:hint="default" w:ascii="Arial" w:hAnsi="Arial" w:cs="Arial"/>
          <w:i w:val="0"/>
          <w:iCs w:val="0"/>
          <w:sz w:val="18"/>
        </w:rPr>
        <w:br w:type="textWrapping"/>
      </w:r>
      <w:r>
        <w:rPr>
          <w:rFonts w:hint="default" w:ascii="Arial" w:hAnsi="Arial" w:cs="Arial"/>
          <w:i w:val="0"/>
          <w:iCs w:val="0"/>
          <w:sz w:val="18"/>
        </w:rPr>
        <w:t xml:space="preserve">    &lt;p&gt;&lt;strong&gt;Target Date:&lt;/strong&gt; &lt;?= date('d M Y', strtotime($goal-&gt;target_date)) ?&gt;&lt;/p&gt;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 Milestones --&gt;</w:t>
      </w:r>
      <w:r>
        <w:rPr>
          <w:rFonts w:hint="default" w:ascii="Arial" w:hAnsi="Arial" w:cs="Arial"/>
          <w:i w:val="0"/>
          <w:iCs w:val="0"/>
          <w:sz w:val="18"/>
        </w:rPr>
        <w:br w:type="textWrapping"/>
      </w:r>
      <w:r>
        <w:rPr>
          <w:rFonts w:hint="default" w:ascii="Arial" w:hAnsi="Arial" w:cs="Arial"/>
          <w:i w:val="0"/>
          <w:iCs w:val="0"/>
          <w:sz w:val="18"/>
        </w:rPr>
        <w:t>&lt;div class="card"&gt;</w:t>
      </w:r>
      <w:r>
        <w:rPr>
          <w:rFonts w:hint="default" w:ascii="Arial" w:hAnsi="Arial" w:cs="Arial"/>
          <w:i w:val="0"/>
          <w:iCs w:val="0"/>
          <w:sz w:val="18"/>
        </w:rPr>
        <w:br w:type="textWrapping"/>
      </w:r>
      <w:r>
        <w:rPr>
          <w:rFonts w:hint="default" w:ascii="Arial" w:hAnsi="Arial" w:cs="Arial"/>
          <w:i w:val="0"/>
          <w:iCs w:val="0"/>
          <w:sz w:val="18"/>
        </w:rPr>
        <w:t xml:space="preserve">  &lt;div class="card-header"&gt;</w:t>
      </w:r>
      <w:r>
        <w:rPr>
          <w:rFonts w:hint="default" w:ascii="Arial" w:hAnsi="Arial" w:cs="Arial"/>
          <w:i w:val="0"/>
          <w:iCs w:val="0"/>
          <w:sz w:val="18"/>
        </w:rPr>
        <w:br w:type="textWrapping"/>
      </w:r>
      <w:r>
        <w:rPr>
          <w:rFonts w:hint="default" w:ascii="Arial" w:hAnsi="Arial" w:cs="Arial"/>
          <w:i w:val="0"/>
          <w:iCs w:val="0"/>
          <w:sz w:val="18"/>
        </w:rPr>
        <w:t xml:space="preserve">    &lt;h2&gt;Milestones&lt;/h2&gt;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&lt;div class="card-body"&gt;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&lt;p&gt;&lt;strong&gt;&lt;?= $achievedCount ?&gt; of &lt;?= $totalCount ?&gt; achieved&lt;/strong&gt;&lt;/p&gt;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 Progress bar: grey track, filled part is the achieved percentage --&gt;</w:t>
      </w:r>
      <w:r>
        <w:rPr>
          <w:rFonts w:hint="default" w:ascii="Arial" w:hAnsi="Arial" w:cs="Arial"/>
          <w:i w:val="0"/>
          <w:iCs w:val="0"/>
          <w:sz w:val="18"/>
        </w:rPr>
        <w:br w:type="textWrapping"/>
      </w:r>
      <w:r>
        <w:rPr>
          <w:rFonts w:hint="default" w:ascii="Arial" w:hAnsi="Arial" w:cs="Arial"/>
          <w:i w:val="0"/>
          <w:iCs w:val="0"/>
          <w:sz w:val="18"/>
        </w:rPr>
        <w:t xml:space="preserve">    &lt;div style="background:#e2e8f0;border-radius:10px;height:18px;width:100%;overflow:hidden;"&gt;</w:t>
      </w:r>
      <w:r>
        <w:rPr>
          <w:rFonts w:hint="default" w:ascii="Arial" w:hAnsi="Arial" w:cs="Arial"/>
          <w:i w:val="0"/>
          <w:iCs w:val="0"/>
          <w:sz w:val="18"/>
        </w:rPr>
        <w:br w:type="textWrapping"/>
      </w:r>
      <w:r>
        <w:rPr>
          <w:rFonts w:hint="default" w:ascii="Arial" w:hAnsi="Arial" w:cs="Arial"/>
          <w:i w:val="0"/>
          <w:iCs w:val="0"/>
          <w:sz w:val="18"/>
        </w:rPr>
        <w:t xml:space="preserve">      &lt;div style="background:#4f46e5;height:100%;width:&lt;?= (int)$milestonePercent ?&gt;%;"&gt;&lt;/div&gt;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&lt;small&gt;&lt;?= (int)$milestonePercent ?&gt;%&lt;/small&gt;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&lt;?php if (empty($milestones)): ?&gt;</w:t>
      </w:r>
      <w:r>
        <w:rPr>
          <w:rFonts w:hint="default" w:ascii="Arial" w:hAnsi="Arial" w:cs="Arial"/>
          <w:i w:val="0"/>
          <w:iCs w:val="0"/>
          <w:sz w:val="18"/>
        </w:rPr>
        <w:br w:type="textWrapping"/>
      </w:r>
      <w:r>
        <w:rPr>
          <w:rFonts w:hint="default" w:ascii="Arial" w:hAnsi="Arial" w:cs="Arial"/>
          <w:i w:val="0"/>
          <w:iCs w:val="0"/>
          <w:sz w:val="18"/>
        </w:rPr>
        <w:t xml:space="preserve">      &lt;p style="margin-top:16px;"&gt;No milestones yet.&lt;/p&gt;</w:t>
      </w:r>
      <w:r>
        <w:rPr>
          <w:rFonts w:hint="default" w:ascii="Arial" w:hAnsi="Arial" w:cs="Arial"/>
          <w:i w:val="0"/>
          <w:iCs w:val="0"/>
          <w:sz w:val="18"/>
        </w:rPr>
        <w:br w:type="textWrapping"/>
      </w:r>
      <w:r>
        <w:rPr>
          <w:rFonts w:hint="default" w:ascii="Arial" w:hAnsi="Arial" w:cs="Arial"/>
          <w:i w:val="0"/>
          <w:iCs w:val="0"/>
          <w:sz w:val="18"/>
        </w:rPr>
        <w:t xml:space="preserve">    &lt;?php else: ?&gt;</w:t>
      </w:r>
      <w:r>
        <w:rPr>
          <w:rFonts w:hint="default" w:ascii="Arial" w:hAnsi="Arial" w:cs="Arial"/>
          <w:i w:val="0"/>
          <w:iCs w:val="0"/>
          <w:sz w:val="18"/>
        </w:rPr>
        <w:br w:type="textWrapping"/>
      </w:r>
      <w:r>
        <w:rPr>
          <w:rFonts w:hint="default" w:ascii="Arial" w:hAnsi="Arial" w:cs="Arial"/>
          <w:i w:val="0"/>
          <w:iCs w:val="0"/>
          <w:sz w:val="18"/>
        </w:rPr>
        <w:t xml:space="preserve">      &lt;table class="data-table" style="margin-top:16px;"&gt;</w:t>
      </w:r>
      <w:r>
        <w:rPr>
          <w:rFonts w:hint="default" w:ascii="Arial" w:hAnsi="Arial" w:cs="Arial"/>
          <w:i w:val="0"/>
          <w:iCs w:val="0"/>
          <w:sz w:val="18"/>
        </w:rPr>
        <w:br w:type="textWrapping"/>
      </w:r>
      <w:r>
        <w:rPr>
          <w:rFonts w:hint="default" w:ascii="Arial" w:hAnsi="Arial" w:cs="Arial"/>
          <w:i w:val="0"/>
          <w:iCs w:val="0"/>
          <w:sz w:val="18"/>
        </w:rPr>
        <w:t xml:space="preserve">        &lt;thead&gt;</w:t>
      </w:r>
      <w:r>
        <w:rPr>
          <w:rFonts w:hint="default" w:ascii="Arial" w:hAnsi="Arial" w:cs="Arial"/>
          <w:i w:val="0"/>
          <w:iCs w:val="0"/>
          <w:sz w:val="18"/>
        </w:rPr>
        <w:br w:type="textWrapping"/>
      </w:r>
      <w:r>
        <w:rPr>
          <w:rFonts w:hint="default" w:ascii="Arial" w:hAnsi="Arial" w:cs="Arial"/>
          <w:i w:val="0"/>
          <w:iCs w:val="0"/>
          <w:sz w:val="18"/>
        </w:rPr>
        <w:t xml:space="preserve">          &lt;tr&gt;</w:t>
      </w:r>
      <w:r>
        <w:rPr>
          <w:rFonts w:hint="default" w:ascii="Arial" w:hAnsi="Arial" w:cs="Arial"/>
          <w:i w:val="0"/>
          <w:iCs w:val="0"/>
          <w:sz w:val="18"/>
        </w:rPr>
        <w:br w:type="textWrapping"/>
      </w:r>
      <w:r>
        <w:rPr>
          <w:rFonts w:hint="default" w:ascii="Arial" w:hAnsi="Arial" w:cs="Arial"/>
          <w:i w:val="0"/>
          <w:iCs w:val="0"/>
          <w:sz w:val="18"/>
        </w:rPr>
        <w:t xml:space="preserve">            &lt;th&gt;Milestone&lt;/th&gt;</w:t>
      </w:r>
      <w:r>
        <w:rPr>
          <w:rFonts w:hint="default" w:ascii="Arial" w:hAnsi="Arial" w:cs="Arial"/>
          <w:i w:val="0"/>
          <w:iCs w:val="0"/>
          <w:sz w:val="18"/>
        </w:rPr>
        <w:br w:type="textWrapping"/>
      </w:r>
      <w:r>
        <w:rPr>
          <w:rFonts w:hint="default" w:ascii="Arial" w:hAnsi="Arial" w:cs="Arial"/>
          <w:i w:val="0"/>
          <w:iCs w:val="0"/>
          <w:sz w:val="18"/>
        </w:rPr>
        <w:t xml:space="preserve">            &lt;th&gt;Status&lt;/th&gt;</w:t>
      </w:r>
      <w:r>
        <w:rPr>
          <w:rFonts w:hint="default" w:ascii="Arial" w:hAnsi="Arial" w:cs="Arial"/>
          <w:i w:val="0"/>
          <w:iCs w:val="0"/>
          <w:sz w:val="18"/>
        </w:rPr>
        <w:br w:type="textWrapping"/>
      </w:r>
      <w:r>
        <w:rPr>
          <w:rFonts w:hint="default" w:ascii="Arial" w:hAnsi="Arial" w:cs="Arial"/>
          <w:i w:val="0"/>
          <w:iCs w:val="0"/>
          <w:sz w:val="18"/>
        </w:rPr>
        <w:t xml:space="preserve">            &lt;th&gt;Action&lt;/th&gt;</w:t>
      </w:r>
      <w:r>
        <w:rPr>
          <w:rFonts w:hint="default" w:ascii="Arial" w:hAnsi="Arial" w:cs="Arial"/>
          <w:i w:val="0"/>
          <w:iCs w:val="0"/>
          <w:sz w:val="18"/>
        </w:rPr>
        <w:br w:type="textWrapping"/>
      </w:r>
      <w:r>
        <w:rPr>
          <w:rFonts w:hint="default" w:ascii="Arial" w:hAnsi="Arial" w:cs="Arial"/>
          <w:i w:val="0"/>
          <w:iCs w:val="0"/>
          <w:sz w:val="18"/>
        </w:rPr>
        <w:t xml:space="preserve">          &lt;/tr&gt;</w:t>
      </w:r>
      <w:r>
        <w:rPr>
          <w:rFonts w:hint="default" w:ascii="Arial" w:hAnsi="Arial" w:cs="Arial"/>
          <w:i w:val="0"/>
          <w:iCs w:val="0"/>
          <w:sz w:val="18"/>
        </w:rPr>
        <w:br w:type="textWrapping"/>
      </w:r>
      <w:r>
        <w:rPr>
          <w:rFonts w:hint="default" w:ascii="Arial" w:hAnsi="Arial" w:cs="Arial"/>
          <w:i w:val="0"/>
          <w:iCs w:val="0"/>
          <w:sz w:val="18"/>
        </w:rPr>
        <w:t xml:space="preserve">        &lt;/thead&gt;</w:t>
      </w:r>
      <w:r>
        <w:rPr>
          <w:rFonts w:hint="default" w:ascii="Arial" w:hAnsi="Arial" w:cs="Arial"/>
          <w:i w:val="0"/>
          <w:iCs w:val="0"/>
          <w:sz w:val="18"/>
        </w:rPr>
        <w:br w:type="textWrapping"/>
      </w:r>
      <w:r>
        <w:rPr>
          <w:rFonts w:hint="default" w:ascii="Arial" w:hAnsi="Arial" w:cs="Arial"/>
          <w:i w:val="0"/>
          <w:iCs w:val="0"/>
          <w:sz w:val="18"/>
        </w:rPr>
        <w:t xml:space="preserve">        &lt;tbody&gt;</w:t>
      </w:r>
      <w:r>
        <w:rPr>
          <w:rFonts w:hint="default" w:ascii="Arial" w:hAnsi="Arial" w:cs="Arial"/>
          <w:i w:val="0"/>
          <w:iCs w:val="0"/>
          <w:sz w:val="18"/>
        </w:rPr>
        <w:br w:type="textWrapping"/>
      </w:r>
      <w:r>
        <w:rPr>
          <w:rFonts w:hint="default" w:ascii="Arial" w:hAnsi="Arial" w:cs="Arial"/>
          <w:i w:val="0"/>
          <w:iCs w:val="0"/>
          <w:sz w:val="18"/>
        </w:rPr>
        <w:t xml:space="preserve">          &lt;?php foreach ($milestones as $m): ?&gt;</w:t>
      </w:r>
      <w:r>
        <w:rPr>
          <w:rFonts w:hint="default" w:ascii="Arial" w:hAnsi="Arial" w:cs="Arial"/>
          <w:i w:val="0"/>
          <w:iCs w:val="0"/>
          <w:sz w:val="18"/>
        </w:rPr>
        <w:br w:type="textWrapping"/>
      </w:r>
      <w:r>
        <w:rPr>
          <w:rFonts w:hint="default" w:ascii="Arial" w:hAnsi="Arial" w:cs="Arial"/>
          <w:i w:val="0"/>
          <w:iCs w:val="0"/>
          <w:sz w:val="18"/>
        </w:rPr>
        <w:t xml:space="preserve">            &lt;tr&gt;</w:t>
      </w:r>
      <w:r>
        <w:rPr>
          <w:rFonts w:hint="default" w:ascii="Arial" w:hAnsi="Arial" w:cs="Arial"/>
          <w:i w:val="0"/>
          <w:iCs w:val="0"/>
          <w:sz w:val="18"/>
        </w:rPr>
        <w:br w:type="textWrapping"/>
      </w:r>
      <w:r>
        <w:rPr>
          <w:rFonts w:hint="default" w:ascii="Arial" w:hAnsi="Arial" w:cs="Arial"/>
          <w:i w:val="0"/>
          <w:iCs w:val="0"/>
          <w:sz w:val="18"/>
        </w:rPr>
        <w:t xml:space="preserve">              &lt;td&gt;&lt;?= esc($m-&gt;description) ?&gt;&lt;/td&gt;</w:t>
      </w:r>
      <w:r>
        <w:rPr>
          <w:rFonts w:hint="default" w:ascii="Arial" w:hAnsi="Arial" w:cs="Arial"/>
          <w:i w:val="0"/>
          <w:iCs w:val="0"/>
          <w:sz w:val="18"/>
        </w:rPr>
        <w:br w:type="textWrapping"/>
      </w:r>
      <w:r>
        <w:rPr>
          <w:rFonts w:hint="default" w:ascii="Arial" w:hAnsi="Arial" w:cs="Arial"/>
          <w:i w:val="0"/>
          <w:iCs w:val="0"/>
          <w:sz w:val="18"/>
        </w:rPr>
        <w:t xml:space="preserve">              &lt;td&gt;&lt;?= $m-&gt;is_achieved ? 'Achieved' : 'Not yet' ?&gt;&lt;/td&gt;</w:t>
      </w:r>
      <w:r>
        <w:rPr>
          <w:rFonts w:hint="default" w:ascii="Arial" w:hAnsi="Arial" w:cs="Arial"/>
          <w:i w:val="0"/>
          <w:iCs w:val="0"/>
          <w:sz w:val="18"/>
        </w:rPr>
        <w:br w:type="textWrapping"/>
      </w:r>
      <w:r>
        <w:rPr>
          <w:rFonts w:hint="default" w:ascii="Arial" w:hAnsi="Arial" w:cs="Arial"/>
          <w:i w:val="0"/>
          <w:iCs w:val="0"/>
          <w:sz w:val="18"/>
        </w:rPr>
        <w:t xml:space="preserve">              &lt;td&gt;</w:t>
      </w:r>
      <w:r>
        <w:rPr>
          <w:rFonts w:hint="default" w:ascii="Arial" w:hAnsi="Arial" w:cs="Arial"/>
          <w:i w:val="0"/>
          <w:iCs w:val="0"/>
          <w:sz w:val="18"/>
        </w:rPr>
        <w:br w:type="textWrapping"/>
      </w:r>
      <w:r>
        <w:rPr>
          <w:rFonts w:hint="default" w:ascii="Arial" w:hAnsi="Arial" w:cs="Arial"/>
          <w:i w:val="0"/>
          <w:iCs w:val="0"/>
          <w:sz w:val="18"/>
        </w:rPr>
        <w:t xml:space="preserve">                &lt;form method="POST" action="&lt;?= ROOT ?&gt;/teacher/toggle-milestone" class="inline-form"&gt;</w:t>
      </w:r>
      <w:r>
        <w:rPr>
          <w:rFonts w:hint="default" w:ascii="Arial" w:hAnsi="Arial" w:cs="Arial"/>
          <w:i w:val="0"/>
          <w:iCs w:val="0"/>
          <w:sz w:val="18"/>
        </w:rPr>
        <w:br w:type="textWrapping"/>
      </w:r>
      <w:r>
        <w:rPr>
          <w:rFonts w:hint="default" w:ascii="Arial" w:hAnsi="Arial" w:cs="Arial"/>
          <w:i w:val="0"/>
          <w:iCs w:val="0"/>
          <w:sz w:val="18"/>
        </w:rPr>
        <w:t xml:space="preserve">                  &lt;input type="hidden" name="milestone_id" value="&lt;?= (int)$m-&gt;id ?&gt;"&gt;</w:t>
      </w:r>
      <w:r>
        <w:rPr>
          <w:rFonts w:hint="default" w:ascii="Arial" w:hAnsi="Arial" w:cs="Arial"/>
          <w:i w:val="0"/>
          <w:iCs w:val="0"/>
          <w:sz w:val="18"/>
        </w:rPr>
        <w:br w:type="textWrapping"/>
      </w:r>
      <w:r>
        <w:rPr>
          <w:rFonts w:hint="default" w:ascii="Arial" w:hAnsi="Arial" w:cs="Arial"/>
          <w:i w:val="0"/>
          <w:iCs w:val="0"/>
          <w:sz w:val="18"/>
        </w:rPr>
        <w:t xml:space="preserve">                  &lt;input type="hidden" name="is_achieved" value="&lt;?= $m-&gt;is_achieved ? 0 : 1 ?&gt;"&gt;</w:t>
      </w:r>
      <w:r>
        <w:rPr>
          <w:rFonts w:hint="default" w:ascii="Arial" w:hAnsi="Arial" w:cs="Arial"/>
          <w:i w:val="0"/>
          <w:iCs w:val="0"/>
          <w:sz w:val="18"/>
        </w:rPr>
        <w:br w:type="textWrapping"/>
      </w:r>
      <w:r>
        <w:rPr>
          <w:rFonts w:hint="default" w:ascii="Arial" w:hAnsi="Arial" w:cs="Arial"/>
          <w:i w:val="0"/>
          <w:iCs w:val="0"/>
          <w:sz w:val="18"/>
        </w:rPr>
        <w:t xml:space="preserve">                  &lt;button type="submit" class="btn btn-sm"&gt;</w:t>
      </w:r>
      <w:r>
        <w:rPr>
          <w:rFonts w:hint="default" w:ascii="Arial" w:hAnsi="Arial" w:cs="Arial"/>
          <w:i w:val="0"/>
          <w:iCs w:val="0"/>
          <w:sz w:val="18"/>
        </w:rPr>
        <w:br w:type="textWrapping"/>
      </w:r>
      <w:r>
        <w:rPr>
          <w:rFonts w:hint="default" w:ascii="Arial" w:hAnsi="Arial" w:cs="Arial"/>
          <w:i w:val="0"/>
          <w:iCs w:val="0"/>
          <w:sz w:val="18"/>
        </w:rPr>
        <w:t xml:space="preserve">                    &lt;?= $m-&gt;is_achieved ? 'Mark Not Achieved' : 'Mark Achieved' ?&gt;</w:t>
      </w:r>
      <w:r>
        <w:rPr>
          <w:rFonts w:hint="default" w:ascii="Arial" w:hAnsi="Arial" w:cs="Arial"/>
          <w:i w:val="0"/>
          <w:iCs w:val="0"/>
          <w:sz w:val="18"/>
        </w:rPr>
        <w:br w:type="textWrapping"/>
      </w:r>
      <w:r>
        <w:rPr>
          <w:rFonts w:hint="default" w:ascii="Arial" w:hAnsi="Arial" w:cs="Arial"/>
          <w:i w:val="0"/>
          <w:iCs w:val="0"/>
          <w:sz w:val="18"/>
        </w:rPr>
        <w:t xml:space="preserve">                  &lt;/button&gt;</w:t>
      </w:r>
      <w:r>
        <w:rPr>
          <w:rFonts w:hint="default" w:ascii="Arial" w:hAnsi="Arial" w:cs="Arial"/>
          <w:i w:val="0"/>
          <w:iCs w:val="0"/>
          <w:sz w:val="18"/>
        </w:rPr>
        <w:br w:type="textWrapping"/>
      </w:r>
      <w:r>
        <w:rPr>
          <w:rFonts w:hint="default" w:ascii="Arial" w:hAnsi="Arial" w:cs="Arial"/>
          <w:i w:val="0"/>
          <w:iCs w:val="0"/>
          <w:sz w:val="18"/>
        </w:rPr>
        <w:t xml:space="preserve">                &lt;/form&gt;</w:t>
      </w:r>
      <w:r>
        <w:rPr>
          <w:rFonts w:hint="default" w:ascii="Arial" w:hAnsi="Arial" w:cs="Arial"/>
          <w:i w:val="0"/>
          <w:iCs w:val="0"/>
          <w:sz w:val="18"/>
        </w:rPr>
        <w:br w:type="textWrapping"/>
      </w:r>
      <w:r>
        <w:rPr>
          <w:rFonts w:hint="default" w:ascii="Arial" w:hAnsi="Arial" w:cs="Arial"/>
          <w:i w:val="0"/>
          <w:iCs w:val="0"/>
          <w:sz w:val="18"/>
        </w:rPr>
        <w:t xml:space="preserve">              &lt;/td&gt;</w:t>
      </w:r>
      <w:r>
        <w:rPr>
          <w:rFonts w:hint="default" w:ascii="Arial" w:hAnsi="Arial" w:cs="Arial"/>
          <w:i w:val="0"/>
          <w:iCs w:val="0"/>
          <w:sz w:val="18"/>
        </w:rPr>
        <w:br w:type="textWrapping"/>
      </w:r>
      <w:r>
        <w:rPr>
          <w:rFonts w:hint="default" w:ascii="Arial" w:hAnsi="Arial" w:cs="Arial"/>
          <w:i w:val="0"/>
          <w:iCs w:val="0"/>
          <w:sz w:val="18"/>
        </w:rPr>
        <w:t xml:space="preserve">            &lt;/tr&gt;</w:t>
      </w:r>
      <w:r>
        <w:rPr>
          <w:rFonts w:hint="default" w:ascii="Arial" w:hAnsi="Arial" w:cs="Arial"/>
          <w:i w:val="0"/>
          <w:iCs w:val="0"/>
          <w:sz w:val="18"/>
        </w:rPr>
        <w:br w:type="textWrapping"/>
      </w:r>
      <w:r>
        <w:rPr>
          <w:rFonts w:hint="default" w:ascii="Arial" w:hAnsi="Arial" w:cs="Arial"/>
          <w:i w:val="0"/>
          <w:iCs w:val="0"/>
          <w:sz w:val="18"/>
        </w:rPr>
        <w:t xml:space="preserve">          &lt;?php endforeach; ?&gt;</w:t>
      </w:r>
      <w:r>
        <w:rPr>
          <w:rFonts w:hint="default" w:ascii="Arial" w:hAnsi="Arial" w:cs="Arial"/>
          <w:i w:val="0"/>
          <w:iCs w:val="0"/>
          <w:sz w:val="18"/>
        </w:rPr>
        <w:br w:type="textWrapping"/>
      </w:r>
      <w:r>
        <w:rPr>
          <w:rFonts w:hint="default" w:ascii="Arial" w:hAnsi="Arial" w:cs="Arial"/>
          <w:i w:val="0"/>
          <w:iCs w:val="0"/>
          <w:sz w:val="18"/>
        </w:rPr>
        <w:t xml:space="preserve">        &lt;/tbody&gt;</w:t>
      </w:r>
      <w:r>
        <w:rPr>
          <w:rFonts w:hint="default" w:ascii="Arial" w:hAnsi="Arial" w:cs="Arial"/>
          <w:i w:val="0"/>
          <w:iCs w:val="0"/>
          <w:sz w:val="18"/>
        </w:rPr>
        <w:br w:type="textWrapping"/>
      </w:r>
      <w:r>
        <w:rPr>
          <w:rFonts w:hint="default" w:ascii="Arial" w:hAnsi="Arial" w:cs="Arial"/>
          <w:i w:val="0"/>
          <w:iCs w:val="0"/>
          <w:sz w:val="18"/>
        </w:rPr>
        <w:t xml:space="preserve">      &lt;/table&gt;</w:t>
      </w:r>
      <w:r>
        <w:rPr>
          <w:rFonts w:hint="default" w:ascii="Arial" w:hAnsi="Arial" w:cs="Arial"/>
          <w:i w:val="0"/>
          <w:iCs w:val="0"/>
          <w:sz w:val="18"/>
        </w:rPr>
        <w:br w:type="textWrapping"/>
      </w:r>
      <w:r>
        <w:rPr>
          <w:rFonts w:hint="default" w:ascii="Arial" w:hAnsi="Arial" w:cs="Arial"/>
          <w:i w:val="0"/>
          <w:iCs w:val="0"/>
          <w:sz w:val="18"/>
        </w:rPr>
        <w:t xml:space="preserve">    &lt;?php endif; ?&gt;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 Add a milestone --&gt;</w:t>
      </w:r>
      <w:r>
        <w:rPr>
          <w:rFonts w:hint="default" w:ascii="Arial" w:hAnsi="Arial" w:cs="Arial"/>
          <w:i w:val="0"/>
          <w:iCs w:val="0"/>
          <w:sz w:val="18"/>
        </w:rPr>
        <w:br w:type="textWrapping"/>
      </w:r>
      <w:r>
        <w:rPr>
          <w:rFonts w:hint="default" w:ascii="Arial" w:hAnsi="Arial" w:cs="Arial"/>
          <w:i w:val="0"/>
          <w:iCs w:val="0"/>
          <w:sz w:val="18"/>
        </w:rPr>
        <w:t xml:space="preserve">    &lt;form method="POST" action="&lt;?= ROOT ?&gt;/teacher/add-milestone" style="margin-top:16px;"&gt;</w:t>
      </w:r>
      <w:r>
        <w:rPr>
          <w:rFonts w:hint="default" w:ascii="Arial" w:hAnsi="Arial" w:cs="Arial"/>
          <w:i w:val="0"/>
          <w:iCs w:val="0"/>
          <w:sz w:val="18"/>
        </w:rPr>
        <w:br w:type="textWrapping"/>
      </w:r>
      <w:r>
        <w:rPr>
          <w:rFonts w:hint="default" w:ascii="Arial" w:hAnsi="Arial" w:cs="Arial"/>
          <w:i w:val="0"/>
          <w:iCs w:val="0"/>
          <w:sz w:val="18"/>
        </w:rPr>
        <w:t xml:space="preserve">      &lt;input type="hidden" name="goal_id" value="&lt;?= (int)$goal-&gt;id ?&gt;"&gt;</w:t>
      </w:r>
      <w:r>
        <w:rPr>
          <w:rFonts w:hint="default" w:ascii="Arial" w:hAnsi="Arial" w:cs="Arial"/>
          <w:i w:val="0"/>
          <w:iCs w:val="0"/>
          <w:sz w:val="18"/>
        </w:rPr>
        <w:br w:type="textWrapping"/>
      </w:r>
      <w:r>
        <w:rPr>
          <w:rFonts w:hint="default" w:ascii="Arial" w:hAnsi="Arial" w:cs="Arial"/>
          <w:i w:val="0"/>
          <w:iCs w:val="0"/>
          <w:sz w:val="18"/>
        </w:rPr>
        <w:t xml:space="preserve">      &lt;div class="form-group"&gt;</w:t>
      </w:r>
      <w:r>
        <w:rPr>
          <w:rFonts w:hint="default" w:ascii="Arial" w:hAnsi="Arial" w:cs="Arial"/>
          <w:i w:val="0"/>
          <w:iCs w:val="0"/>
          <w:sz w:val="18"/>
        </w:rPr>
        <w:br w:type="textWrapping"/>
      </w:r>
      <w:r>
        <w:rPr>
          <w:rFonts w:hint="default" w:ascii="Arial" w:hAnsi="Arial" w:cs="Arial"/>
          <w:i w:val="0"/>
          <w:iCs w:val="0"/>
          <w:sz w:val="18"/>
        </w:rPr>
        <w:t xml:space="preserve">        &lt;label for="description"&gt;New Milestone&lt;/label&gt;</w:t>
      </w:r>
      <w:r>
        <w:rPr>
          <w:rFonts w:hint="default" w:ascii="Arial" w:hAnsi="Arial" w:cs="Arial"/>
          <w:i w:val="0"/>
          <w:iCs w:val="0"/>
          <w:sz w:val="18"/>
        </w:rPr>
        <w:br w:type="textWrapping"/>
      </w:r>
      <w:r>
        <w:rPr>
          <w:rFonts w:hint="default" w:ascii="Arial" w:hAnsi="Arial" w:cs="Arial"/>
          <w:i w:val="0"/>
          <w:iCs w:val="0"/>
          <w:sz w:val="18"/>
        </w:rPr>
        <w:t xml:space="preserve">        &lt;input type="text" id="description" name="description"</w:t>
      </w:r>
      <w:r>
        <w:rPr>
          <w:rFonts w:hint="default" w:ascii="Arial" w:hAnsi="Arial" w:cs="Arial"/>
          <w:i w:val="0"/>
          <w:iCs w:val="0"/>
          <w:sz w:val="18"/>
        </w:rPr>
        <w:br w:type="textWrapping"/>
      </w:r>
      <w:r>
        <w:rPr>
          <w:rFonts w:hint="default" w:ascii="Arial" w:hAnsi="Arial" w:cs="Arial"/>
          <w:i w:val="0"/>
          <w:iCs w:val="0"/>
          <w:sz w:val="18"/>
        </w:rPr>
        <w:t xml:space="preserve">               placeholder="e.g. Says the first word of the sentence" required&gt;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&lt;button type="submit" class="btn btn-primary"&gt;Add Milestone&lt;/button&gt;</w:t>
      </w:r>
      <w:r>
        <w:rPr>
          <w:rFonts w:hint="default" w:ascii="Arial" w:hAnsi="Arial" w:cs="Arial"/>
          <w:i w:val="0"/>
          <w:iCs w:val="0"/>
          <w:sz w:val="18"/>
        </w:rPr>
        <w:br w:type="textWrapping"/>
      </w:r>
      <w:r>
        <w:rPr>
          <w:rFonts w:hint="default" w:ascii="Arial" w:hAnsi="Arial" w:cs="Arial"/>
          <w:i w:val="0"/>
          <w:iCs w:val="0"/>
          <w:sz w:val="18"/>
        </w:rPr>
        <w:t xml:space="preserve">    &lt;/form&gt;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 Progress --&gt;</w:t>
      </w:r>
      <w:r>
        <w:rPr>
          <w:rFonts w:hint="default" w:ascii="Arial" w:hAnsi="Arial" w:cs="Arial"/>
          <w:i w:val="0"/>
          <w:iCs w:val="0"/>
          <w:sz w:val="18"/>
        </w:rPr>
        <w:br w:type="textWrapping"/>
      </w:r>
      <w:r>
        <w:rPr>
          <w:rFonts w:hint="default" w:ascii="Arial" w:hAnsi="Arial" w:cs="Arial"/>
          <w:i w:val="0"/>
          <w:iCs w:val="0"/>
          <w:sz w:val="18"/>
        </w:rPr>
        <w:t>&lt;div class="card"&gt;</w:t>
      </w:r>
      <w:r>
        <w:rPr>
          <w:rFonts w:hint="default" w:ascii="Arial" w:hAnsi="Arial" w:cs="Arial"/>
          <w:i w:val="0"/>
          <w:iCs w:val="0"/>
          <w:sz w:val="18"/>
        </w:rPr>
        <w:br w:type="textWrapping"/>
      </w:r>
      <w:r>
        <w:rPr>
          <w:rFonts w:hint="default" w:ascii="Arial" w:hAnsi="Arial" w:cs="Arial"/>
          <w:i w:val="0"/>
          <w:iCs w:val="0"/>
          <w:sz w:val="18"/>
        </w:rPr>
        <w:t xml:space="preserve">  &lt;div class="card-header"&gt;</w:t>
      </w:r>
      <w:r>
        <w:rPr>
          <w:rFonts w:hint="default" w:ascii="Arial" w:hAnsi="Arial" w:cs="Arial"/>
          <w:i w:val="0"/>
          <w:iCs w:val="0"/>
          <w:sz w:val="18"/>
        </w:rPr>
        <w:br w:type="textWrapping"/>
      </w:r>
      <w:r>
        <w:rPr>
          <w:rFonts w:hint="default" w:ascii="Arial" w:hAnsi="Arial" w:cs="Arial"/>
          <w:i w:val="0"/>
          <w:iCs w:val="0"/>
          <w:sz w:val="18"/>
        </w:rPr>
        <w:t xml:space="preserve">    &lt;h2&gt;Progress&lt;/h2&gt;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&lt;div class="card-body"&gt;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&lt;p&gt;&lt;strong&gt;Latest score:&lt;/strong&gt; &lt;?= $latestScore ?&gt;%&lt;/p&gt;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 Latest-score progress bar --&gt;</w:t>
      </w:r>
      <w:r>
        <w:rPr>
          <w:rFonts w:hint="default" w:ascii="Arial" w:hAnsi="Arial" w:cs="Arial"/>
          <w:i w:val="0"/>
          <w:iCs w:val="0"/>
          <w:sz w:val="18"/>
        </w:rPr>
        <w:br w:type="textWrapping"/>
      </w:r>
      <w:r>
        <w:rPr>
          <w:rFonts w:hint="default" w:ascii="Arial" w:hAnsi="Arial" w:cs="Arial"/>
          <w:i w:val="0"/>
          <w:iCs w:val="0"/>
          <w:sz w:val="18"/>
        </w:rPr>
        <w:t xml:space="preserve">    &lt;div style="background:#e2e8f0;border-radius:10px;height:18px;width:100%;overflow:hidden;"&gt;</w:t>
      </w:r>
      <w:r>
        <w:rPr>
          <w:rFonts w:hint="default" w:ascii="Arial" w:hAnsi="Arial" w:cs="Arial"/>
          <w:i w:val="0"/>
          <w:iCs w:val="0"/>
          <w:sz w:val="18"/>
        </w:rPr>
        <w:br w:type="textWrapping"/>
      </w:r>
      <w:r>
        <w:rPr>
          <w:rFonts w:hint="default" w:ascii="Arial" w:hAnsi="Arial" w:cs="Arial"/>
          <w:i w:val="0"/>
          <w:iCs w:val="0"/>
          <w:sz w:val="18"/>
        </w:rPr>
        <w:t xml:space="preserve">      &lt;div style="background:#16a34a;height:100%;width:&lt;?= (int)$latestScore ?&gt;%;"&gt;&lt;/div&gt;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 Score history bar chart: one bar per entry, height = score percent --&gt;</w:t>
      </w:r>
      <w:r>
        <w:rPr>
          <w:rFonts w:hint="default" w:ascii="Arial" w:hAnsi="Arial" w:cs="Arial"/>
          <w:i w:val="0"/>
          <w:iCs w:val="0"/>
          <w:sz w:val="18"/>
        </w:rPr>
        <w:br w:type="textWrapping"/>
      </w:r>
      <w:r>
        <w:rPr>
          <w:rFonts w:hint="default" w:ascii="Arial" w:hAnsi="Arial" w:cs="Arial"/>
          <w:i w:val="0"/>
          <w:iCs w:val="0"/>
          <w:sz w:val="18"/>
        </w:rPr>
        <w:t xml:space="preserve">    &lt;h3 style="margin-top:20px;"&gt;Score History&lt;/h3&gt;</w:t>
      </w:r>
      <w:r>
        <w:rPr>
          <w:rFonts w:hint="default" w:ascii="Arial" w:hAnsi="Arial" w:cs="Arial"/>
          <w:i w:val="0"/>
          <w:iCs w:val="0"/>
          <w:sz w:val="18"/>
        </w:rPr>
        <w:br w:type="textWrapping"/>
      </w:r>
      <w:r>
        <w:rPr>
          <w:rFonts w:hint="default" w:ascii="Arial" w:hAnsi="Arial" w:cs="Arial"/>
          <w:i w:val="0"/>
          <w:iCs w:val="0"/>
          <w:sz w:val="18"/>
        </w:rPr>
        <w:t xml:space="preserve">    &lt;?php if (empty($progressChart)): ?&gt;</w:t>
      </w:r>
      <w:r>
        <w:rPr>
          <w:rFonts w:hint="default" w:ascii="Arial" w:hAnsi="Arial" w:cs="Arial"/>
          <w:i w:val="0"/>
          <w:iCs w:val="0"/>
          <w:sz w:val="18"/>
        </w:rPr>
        <w:br w:type="textWrapping"/>
      </w:r>
      <w:r>
        <w:rPr>
          <w:rFonts w:hint="default" w:ascii="Arial" w:hAnsi="Arial" w:cs="Arial"/>
          <w:i w:val="0"/>
          <w:iCs w:val="0"/>
          <w:sz w:val="18"/>
        </w:rPr>
        <w:t xml:space="preserve">      &lt;p&gt;No progress recorded yet.&lt;/p&gt;</w:t>
      </w:r>
      <w:r>
        <w:rPr>
          <w:rFonts w:hint="default" w:ascii="Arial" w:hAnsi="Arial" w:cs="Arial"/>
          <w:i w:val="0"/>
          <w:iCs w:val="0"/>
          <w:sz w:val="18"/>
        </w:rPr>
        <w:br w:type="textWrapping"/>
      </w:r>
      <w:r>
        <w:rPr>
          <w:rFonts w:hint="default" w:ascii="Arial" w:hAnsi="Arial" w:cs="Arial"/>
          <w:i w:val="0"/>
          <w:iCs w:val="0"/>
          <w:sz w:val="18"/>
        </w:rPr>
        <w:t xml:space="preserve">    &lt;?php else: ?&gt;</w:t>
      </w:r>
      <w:r>
        <w:rPr>
          <w:rFonts w:hint="default" w:ascii="Arial" w:hAnsi="Arial" w:cs="Arial"/>
          <w:i w:val="0"/>
          <w:iCs w:val="0"/>
          <w:sz w:val="18"/>
        </w:rPr>
        <w:br w:type="textWrapping"/>
      </w:r>
      <w:r>
        <w:rPr>
          <w:rFonts w:hint="default" w:ascii="Arial" w:hAnsi="Arial" w:cs="Arial"/>
          <w:i w:val="0"/>
          <w:iCs w:val="0"/>
          <w:sz w:val="18"/>
        </w:rPr>
        <w:t xml:space="preserve">      &lt;div style="display:flex;align-items:flex-end;gap:8px;height:120px;border-bottom:1px solid #e2e8f0;margin-top:8px;"&gt;</w:t>
      </w:r>
      <w:r>
        <w:rPr>
          <w:rFonts w:hint="default" w:ascii="Arial" w:hAnsi="Arial" w:cs="Arial"/>
          <w:i w:val="0"/>
          <w:iCs w:val="0"/>
          <w:sz w:val="18"/>
        </w:rPr>
        <w:br w:type="textWrapping"/>
      </w:r>
      <w:r>
        <w:rPr>
          <w:rFonts w:hint="default" w:ascii="Arial" w:hAnsi="Arial" w:cs="Arial"/>
          <w:i w:val="0"/>
          <w:iCs w:val="0"/>
          <w:sz w:val="18"/>
        </w:rPr>
        <w:t xml:space="preserve">        &lt;?php foreach ($progressChart as $entry): ?&gt;</w:t>
      </w:r>
      <w:r>
        <w:rPr>
          <w:rFonts w:hint="default" w:ascii="Arial" w:hAnsi="Arial" w:cs="Arial"/>
          <w:i w:val="0"/>
          <w:iCs w:val="0"/>
          <w:sz w:val="18"/>
        </w:rPr>
        <w:br w:type="textWrapping"/>
      </w:r>
      <w:r>
        <w:rPr>
          <w:rFonts w:hint="default" w:ascii="Arial" w:hAnsi="Arial" w:cs="Arial"/>
          <w:i w:val="0"/>
          <w:iCs w:val="0"/>
          <w:sz w:val="18"/>
        </w:rPr>
        <w:t xml:space="preserve">          &lt;div style="display:flex;flex-direction:column;align-items:center;"&gt;</w:t>
      </w:r>
      <w:r>
        <w:rPr>
          <w:rFonts w:hint="default" w:ascii="Arial" w:hAnsi="Arial" w:cs="Arial"/>
          <w:i w:val="0"/>
          <w:iCs w:val="0"/>
          <w:sz w:val="18"/>
        </w:rPr>
        <w:br w:type="textWrapping"/>
      </w:r>
      <w:r>
        <w:rPr>
          <w:rFonts w:hint="default" w:ascii="Arial" w:hAnsi="Arial" w:cs="Arial"/>
          <w:i w:val="0"/>
          <w:iCs w:val="0"/>
          <w:sz w:val="18"/>
        </w:rPr>
        <w:t xml:space="preserve">            &lt;div title="Score: &lt;?= (int)$entry-&gt;score ?&gt;"</w:t>
      </w:r>
      <w:r>
        <w:rPr>
          <w:rFonts w:hint="default" w:ascii="Arial" w:hAnsi="Arial" w:cs="Arial"/>
          <w:i w:val="0"/>
          <w:iCs w:val="0"/>
          <w:sz w:val="18"/>
        </w:rPr>
        <w:br w:type="textWrapping"/>
      </w:r>
      <w:r>
        <w:rPr>
          <w:rFonts w:hint="default" w:ascii="Arial" w:hAnsi="Arial" w:cs="Arial"/>
          <w:i w:val="0"/>
          <w:iCs w:val="0"/>
          <w:sz w:val="18"/>
        </w:rPr>
        <w:t xml:space="preserve">                 style="background:#16a34a;width:24px;height:&lt;?= (int)$entry-&gt;score ?&gt;%;border-radius:4px 4px 0 0;"&gt;&lt;/div&gt;</w:t>
      </w:r>
      <w:r>
        <w:rPr>
          <w:rFonts w:hint="default" w:ascii="Arial" w:hAnsi="Arial" w:cs="Arial"/>
          <w:i w:val="0"/>
          <w:iCs w:val="0"/>
          <w:sz w:val="18"/>
        </w:rPr>
        <w:br w:type="textWrapping"/>
      </w:r>
      <w:r>
        <w:rPr>
          <w:rFonts w:hint="default" w:ascii="Arial" w:hAnsi="Arial" w:cs="Arial"/>
          <w:i w:val="0"/>
          <w:iCs w:val="0"/>
          <w:sz w:val="18"/>
        </w:rPr>
        <w:t xml:space="preserve">            &lt;small style="margin-top:4px;"&gt;&lt;?= date('d M', strtotime($entry-&gt;recorded_at)) ?&gt;&lt;/small&gt;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&lt;?php endforeach; ?&gt;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&lt;?php endif; ?&gt;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 Progress history table, newest first --&gt;</w:t>
      </w:r>
      <w:r>
        <w:rPr>
          <w:rFonts w:hint="default" w:ascii="Arial" w:hAnsi="Arial" w:cs="Arial"/>
          <w:i w:val="0"/>
          <w:iCs w:val="0"/>
          <w:sz w:val="18"/>
        </w:rPr>
        <w:br w:type="textWrapping"/>
      </w:r>
      <w:r>
        <w:rPr>
          <w:rFonts w:hint="default" w:ascii="Arial" w:hAnsi="Arial" w:cs="Arial"/>
          <w:i w:val="0"/>
          <w:iCs w:val="0"/>
          <w:sz w:val="18"/>
        </w:rPr>
        <w:t xml:space="preserve">    &lt;?php if (!empty($progressList)): ?&gt;</w:t>
      </w:r>
      <w:r>
        <w:rPr>
          <w:rFonts w:hint="default" w:ascii="Arial" w:hAnsi="Arial" w:cs="Arial"/>
          <w:i w:val="0"/>
          <w:iCs w:val="0"/>
          <w:sz w:val="18"/>
        </w:rPr>
        <w:br w:type="textWrapping"/>
      </w:r>
      <w:r>
        <w:rPr>
          <w:rFonts w:hint="default" w:ascii="Arial" w:hAnsi="Arial" w:cs="Arial"/>
          <w:i w:val="0"/>
          <w:iCs w:val="0"/>
          <w:sz w:val="18"/>
        </w:rPr>
        <w:t xml:space="preserve">      &lt;table class="data-table" style="margin-top:20px;"&gt;</w:t>
      </w:r>
      <w:r>
        <w:rPr>
          <w:rFonts w:hint="default" w:ascii="Arial" w:hAnsi="Arial" w:cs="Arial"/>
          <w:i w:val="0"/>
          <w:iCs w:val="0"/>
          <w:sz w:val="18"/>
        </w:rPr>
        <w:br w:type="textWrapping"/>
      </w:r>
      <w:r>
        <w:rPr>
          <w:rFonts w:hint="default" w:ascii="Arial" w:hAnsi="Arial" w:cs="Arial"/>
          <w:i w:val="0"/>
          <w:iCs w:val="0"/>
          <w:sz w:val="18"/>
        </w:rPr>
        <w:t xml:space="preserve">        &lt;thead&gt;</w:t>
      </w:r>
      <w:r>
        <w:rPr>
          <w:rFonts w:hint="default" w:ascii="Arial" w:hAnsi="Arial" w:cs="Arial"/>
          <w:i w:val="0"/>
          <w:iCs w:val="0"/>
          <w:sz w:val="18"/>
        </w:rPr>
        <w:br w:type="textWrapping"/>
      </w:r>
      <w:r>
        <w:rPr>
          <w:rFonts w:hint="default" w:ascii="Arial" w:hAnsi="Arial" w:cs="Arial"/>
          <w:i w:val="0"/>
          <w:iCs w:val="0"/>
          <w:sz w:val="18"/>
        </w:rPr>
        <w:t xml:space="preserve">          &lt;tr&gt;</w:t>
      </w:r>
      <w:r>
        <w:rPr>
          <w:rFonts w:hint="default" w:ascii="Arial" w:hAnsi="Arial" w:cs="Arial"/>
          <w:i w:val="0"/>
          <w:iCs w:val="0"/>
          <w:sz w:val="18"/>
        </w:rPr>
        <w:br w:type="textWrapping"/>
      </w:r>
      <w:r>
        <w:rPr>
          <w:rFonts w:hint="default" w:ascii="Arial" w:hAnsi="Arial" w:cs="Arial"/>
          <w:i w:val="0"/>
          <w:iCs w:val="0"/>
          <w:sz w:val="18"/>
        </w:rPr>
        <w:t xml:space="preserve">            &lt;th&gt;Score&lt;/th&gt;</w:t>
      </w:r>
      <w:r>
        <w:rPr>
          <w:rFonts w:hint="default" w:ascii="Arial" w:hAnsi="Arial" w:cs="Arial"/>
          <w:i w:val="0"/>
          <w:iCs w:val="0"/>
          <w:sz w:val="18"/>
        </w:rPr>
        <w:br w:type="textWrapping"/>
      </w:r>
      <w:r>
        <w:rPr>
          <w:rFonts w:hint="default" w:ascii="Arial" w:hAnsi="Arial" w:cs="Arial"/>
          <w:i w:val="0"/>
          <w:iCs w:val="0"/>
          <w:sz w:val="18"/>
        </w:rPr>
        <w:t xml:space="preserve">            &lt;th&gt;Notes&lt;/th&gt;</w:t>
      </w:r>
      <w:r>
        <w:rPr>
          <w:rFonts w:hint="default" w:ascii="Arial" w:hAnsi="Arial" w:cs="Arial"/>
          <w:i w:val="0"/>
          <w:iCs w:val="0"/>
          <w:sz w:val="18"/>
        </w:rPr>
        <w:br w:type="textWrapping"/>
      </w:r>
      <w:r>
        <w:rPr>
          <w:rFonts w:hint="default" w:ascii="Arial" w:hAnsi="Arial" w:cs="Arial"/>
          <w:i w:val="0"/>
          <w:iCs w:val="0"/>
          <w:sz w:val="18"/>
        </w:rPr>
        <w:t xml:space="preserve">            &lt;th&gt;Date&lt;/th&gt;</w:t>
      </w:r>
      <w:r>
        <w:rPr>
          <w:rFonts w:hint="default" w:ascii="Arial" w:hAnsi="Arial" w:cs="Arial"/>
          <w:i w:val="0"/>
          <w:iCs w:val="0"/>
          <w:sz w:val="18"/>
        </w:rPr>
        <w:br w:type="textWrapping"/>
      </w:r>
      <w:r>
        <w:rPr>
          <w:rFonts w:hint="default" w:ascii="Arial" w:hAnsi="Arial" w:cs="Arial"/>
          <w:i w:val="0"/>
          <w:iCs w:val="0"/>
          <w:sz w:val="18"/>
        </w:rPr>
        <w:t xml:space="preserve">          &lt;/tr&gt;</w:t>
      </w:r>
      <w:r>
        <w:rPr>
          <w:rFonts w:hint="default" w:ascii="Arial" w:hAnsi="Arial" w:cs="Arial"/>
          <w:i w:val="0"/>
          <w:iCs w:val="0"/>
          <w:sz w:val="18"/>
        </w:rPr>
        <w:br w:type="textWrapping"/>
      </w:r>
      <w:r>
        <w:rPr>
          <w:rFonts w:hint="default" w:ascii="Arial" w:hAnsi="Arial" w:cs="Arial"/>
          <w:i w:val="0"/>
          <w:iCs w:val="0"/>
          <w:sz w:val="18"/>
        </w:rPr>
        <w:t xml:space="preserve">        &lt;/thead&gt;</w:t>
      </w:r>
      <w:r>
        <w:rPr>
          <w:rFonts w:hint="default" w:ascii="Arial" w:hAnsi="Arial" w:cs="Arial"/>
          <w:i w:val="0"/>
          <w:iCs w:val="0"/>
          <w:sz w:val="18"/>
        </w:rPr>
        <w:br w:type="textWrapping"/>
      </w:r>
      <w:r>
        <w:rPr>
          <w:rFonts w:hint="default" w:ascii="Arial" w:hAnsi="Arial" w:cs="Arial"/>
          <w:i w:val="0"/>
          <w:iCs w:val="0"/>
          <w:sz w:val="18"/>
        </w:rPr>
        <w:t xml:space="preserve">        &lt;tbody&gt;</w:t>
      </w:r>
      <w:r>
        <w:rPr>
          <w:rFonts w:hint="default" w:ascii="Arial" w:hAnsi="Arial" w:cs="Arial"/>
          <w:i w:val="0"/>
          <w:iCs w:val="0"/>
          <w:sz w:val="18"/>
        </w:rPr>
        <w:br w:type="textWrapping"/>
      </w:r>
      <w:r>
        <w:rPr>
          <w:rFonts w:hint="default" w:ascii="Arial" w:hAnsi="Arial" w:cs="Arial"/>
          <w:i w:val="0"/>
          <w:iCs w:val="0"/>
          <w:sz w:val="18"/>
        </w:rPr>
        <w:t xml:space="preserve">          &lt;?php foreach ($progressList as $entry): ?&gt;</w:t>
      </w:r>
      <w:r>
        <w:rPr>
          <w:rFonts w:hint="default" w:ascii="Arial" w:hAnsi="Arial" w:cs="Arial"/>
          <w:i w:val="0"/>
          <w:iCs w:val="0"/>
          <w:sz w:val="18"/>
        </w:rPr>
        <w:br w:type="textWrapping"/>
      </w:r>
      <w:r>
        <w:rPr>
          <w:rFonts w:hint="default" w:ascii="Arial" w:hAnsi="Arial" w:cs="Arial"/>
          <w:i w:val="0"/>
          <w:iCs w:val="0"/>
          <w:sz w:val="18"/>
        </w:rPr>
        <w:t xml:space="preserve">            &lt;tr&gt;</w:t>
      </w:r>
      <w:r>
        <w:rPr>
          <w:rFonts w:hint="default" w:ascii="Arial" w:hAnsi="Arial" w:cs="Arial"/>
          <w:i w:val="0"/>
          <w:iCs w:val="0"/>
          <w:sz w:val="18"/>
        </w:rPr>
        <w:br w:type="textWrapping"/>
      </w:r>
      <w:r>
        <w:rPr>
          <w:rFonts w:hint="default" w:ascii="Arial" w:hAnsi="Arial" w:cs="Arial"/>
          <w:i w:val="0"/>
          <w:iCs w:val="0"/>
          <w:sz w:val="18"/>
        </w:rPr>
        <w:t xml:space="preserve">              &lt;td&gt;&lt;?= (int)$entry-&gt;score ?&gt;%&lt;/td&gt;</w:t>
      </w:r>
      <w:r>
        <w:rPr>
          <w:rFonts w:hint="default" w:ascii="Arial" w:hAnsi="Arial" w:cs="Arial"/>
          <w:i w:val="0"/>
          <w:iCs w:val="0"/>
          <w:sz w:val="18"/>
        </w:rPr>
        <w:br w:type="textWrapping"/>
      </w:r>
      <w:r>
        <w:rPr>
          <w:rFonts w:hint="default" w:ascii="Arial" w:hAnsi="Arial" w:cs="Arial"/>
          <w:i w:val="0"/>
          <w:iCs w:val="0"/>
          <w:sz w:val="18"/>
        </w:rPr>
        <w:t xml:space="preserve">              &lt;td&gt;&lt;?= esc($entry-&gt;notes ?? '—') ?&gt;&lt;/td&gt;</w:t>
      </w:r>
      <w:r>
        <w:rPr>
          <w:rFonts w:hint="default" w:ascii="Arial" w:hAnsi="Arial" w:cs="Arial"/>
          <w:i w:val="0"/>
          <w:iCs w:val="0"/>
          <w:sz w:val="18"/>
        </w:rPr>
        <w:br w:type="textWrapping"/>
      </w:r>
      <w:r>
        <w:rPr>
          <w:rFonts w:hint="default" w:ascii="Arial" w:hAnsi="Arial" w:cs="Arial"/>
          <w:i w:val="0"/>
          <w:iCs w:val="0"/>
          <w:sz w:val="18"/>
        </w:rPr>
        <w:t xml:space="preserve">              &lt;td&gt;&lt;?= date('d M Y', strtotime($entry-&gt;recorded_at)) ?&gt;&lt;/td&gt;</w:t>
      </w:r>
      <w:r>
        <w:rPr>
          <w:rFonts w:hint="default" w:ascii="Arial" w:hAnsi="Arial" w:cs="Arial"/>
          <w:i w:val="0"/>
          <w:iCs w:val="0"/>
          <w:sz w:val="18"/>
        </w:rPr>
        <w:br w:type="textWrapping"/>
      </w:r>
      <w:r>
        <w:rPr>
          <w:rFonts w:hint="default" w:ascii="Arial" w:hAnsi="Arial" w:cs="Arial"/>
          <w:i w:val="0"/>
          <w:iCs w:val="0"/>
          <w:sz w:val="18"/>
        </w:rPr>
        <w:t xml:space="preserve">            &lt;/tr&gt;</w:t>
      </w:r>
      <w:r>
        <w:rPr>
          <w:rFonts w:hint="default" w:ascii="Arial" w:hAnsi="Arial" w:cs="Arial"/>
          <w:i w:val="0"/>
          <w:iCs w:val="0"/>
          <w:sz w:val="18"/>
        </w:rPr>
        <w:br w:type="textWrapping"/>
      </w:r>
      <w:r>
        <w:rPr>
          <w:rFonts w:hint="default" w:ascii="Arial" w:hAnsi="Arial" w:cs="Arial"/>
          <w:i w:val="0"/>
          <w:iCs w:val="0"/>
          <w:sz w:val="18"/>
        </w:rPr>
        <w:t xml:space="preserve">          &lt;?php endforeach; ?&gt;</w:t>
      </w:r>
      <w:r>
        <w:rPr>
          <w:rFonts w:hint="default" w:ascii="Arial" w:hAnsi="Arial" w:cs="Arial"/>
          <w:i w:val="0"/>
          <w:iCs w:val="0"/>
          <w:sz w:val="18"/>
        </w:rPr>
        <w:br w:type="textWrapping"/>
      </w:r>
      <w:r>
        <w:rPr>
          <w:rFonts w:hint="default" w:ascii="Arial" w:hAnsi="Arial" w:cs="Arial"/>
          <w:i w:val="0"/>
          <w:iCs w:val="0"/>
          <w:sz w:val="18"/>
        </w:rPr>
        <w:t xml:space="preserve">        &lt;/tbody&gt;</w:t>
      </w:r>
      <w:r>
        <w:rPr>
          <w:rFonts w:hint="default" w:ascii="Arial" w:hAnsi="Arial" w:cs="Arial"/>
          <w:i w:val="0"/>
          <w:iCs w:val="0"/>
          <w:sz w:val="18"/>
        </w:rPr>
        <w:br w:type="textWrapping"/>
      </w:r>
      <w:r>
        <w:rPr>
          <w:rFonts w:hint="default" w:ascii="Arial" w:hAnsi="Arial" w:cs="Arial"/>
          <w:i w:val="0"/>
          <w:iCs w:val="0"/>
          <w:sz w:val="18"/>
        </w:rPr>
        <w:t xml:space="preserve">      &lt;/table&gt;</w:t>
      </w:r>
      <w:r>
        <w:rPr>
          <w:rFonts w:hint="default" w:ascii="Arial" w:hAnsi="Arial" w:cs="Arial"/>
          <w:i w:val="0"/>
          <w:iCs w:val="0"/>
          <w:sz w:val="18"/>
        </w:rPr>
        <w:br w:type="textWrapping"/>
      </w:r>
      <w:r>
        <w:rPr>
          <w:rFonts w:hint="default" w:ascii="Arial" w:hAnsi="Arial" w:cs="Arial"/>
          <w:i w:val="0"/>
          <w:iCs w:val="0"/>
          <w:sz w:val="18"/>
        </w:rPr>
        <w:t xml:space="preserve">    &lt;?php endif; ?&gt;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 Record a new progress score --&gt;</w:t>
      </w:r>
      <w:r>
        <w:rPr>
          <w:rFonts w:hint="default" w:ascii="Arial" w:hAnsi="Arial" w:cs="Arial"/>
          <w:i w:val="0"/>
          <w:iCs w:val="0"/>
          <w:sz w:val="18"/>
        </w:rPr>
        <w:br w:type="textWrapping"/>
      </w:r>
      <w:r>
        <w:rPr>
          <w:rFonts w:hint="default" w:ascii="Arial" w:hAnsi="Arial" w:cs="Arial"/>
          <w:i w:val="0"/>
          <w:iCs w:val="0"/>
          <w:sz w:val="18"/>
        </w:rPr>
        <w:t xml:space="preserve">    &lt;form method="POST" action="&lt;?= ROOT ?&gt;/teacher/record-progress" style="margin-top:16px;"&gt;</w:t>
      </w:r>
      <w:r>
        <w:rPr>
          <w:rFonts w:hint="default" w:ascii="Arial" w:hAnsi="Arial" w:cs="Arial"/>
          <w:i w:val="0"/>
          <w:iCs w:val="0"/>
          <w:sz w:val="18"/>
        </w:rPr>
        <w:br w:type="textWrapping"/>
      </w:r>
      <w:r>
        <w:rPr>
          <w:rFonts w:hint="default" w:ascii="Arial" w:hAnsi="Arial" w:cs="Arial"/>
          <w:i w:val="0"/>
          <w:iCs w:val="0"/>
          <w:sz w:val="18"/>
        </w:rPr>
        <w:t xml:space="preserve">      &lt;input type="hidden" name="goal_id" value="&lt;?= (int)$goal-&gt;id ?&gt;"&gt;</w:t>
      </w:r>
      <w:r>
        <w:rPr>
          <w:rFonts w:hint="default" w:ascii="Arial" w:hAnsi="Arial" w:cs="Arial"/>
          <w:i w:val="0"/>
          <w:iCs w:val="0"/>
          <w:sz w:val="18"/>
        </w:rPr>
        <w:br w:type="textWrapping"/>
      </w:r>
      <w:r>
        <w:rPr>
          <w:rFonts w:hint="default" w:ascii="Arial" w:hAnsi="Arial" w:cs="Arial"/>
          <w:i w:val="0"/>
          <w:iCs w:val="0"/>
          <w:sz w:val="18"/>
        </w:rPr>
        <w:t xml:space="preserve">      &lt;div class="form-group"&gt;</w:t>
      </w:r>
      <w:r>
        <w:rPr>
          <w:rFonts w:hint="default" w:ascii="Arial" w:hAnsi="Arial" w:cs="Arial"/>
          <w:i w:val="0"/>
          <w:iCs w:val="0"/>
          <w:sz w:val="18"/>
        </w:rPr>
        <w:br w:type="textWrapping"/>
      </w:r>
      <w:r>
        <w:rPr>
          <w:rFonts w:hint="default" w:ascii="Arial" w:hAnsi="Arial" w:cs="Arial"/>
          <w:i w:val="0"/>
          <w:iCs w:val="0"/>
          <w:sz w:val="18"/>
        </w:rPr>
        <w:t xml:space="preserve">        &lt;label for="score"&gt;New Score (0-100) &lt;span style="color:#eb004e"&gt;*&lt;/span&gt;&lt;/label&gt;</w:t>
      </w:r>
      <w:r>
        <w:rPr>
          <w:rFonts w:hint="default" w:ascii="Arial" w:hAnsi="Arial" w:cs="Arial"/>
          <w:i w:val="0"/>
          <w:iCs w:val="0"/>
          <w:sz w:val="18"/>
        </w:rPr>
        <w:br w:type="textWrapping"/>
      </w:r>
      <w:r>
        <w:rPr>
          <w:rFonts w:hint="default" w:ascii="Arial" w:hAnsi="Arial" w:cs="Arial"/>
          <w:i w:val="0"/>
          <w:iCs w:val="0"/>
          <w:sz w:val="18"/>
        </w:rPr>
        <w:t xml:space="preserve">        &lt;input type="number" id="score" name="score" min="0" max="100" required&gt;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&lt;div class="form-group"&gt;</w:t>
      </w:r>
      <w:r>
        <w:rPr>
          <w:rFonts w:hint="default" w:ascii="Arial" w:hAnsi="Arial" w:cs="Arial"/>
          <w:i w:val="0"/>
          <w:iCs w:val="0"/>
          <w:sz w:val="18"/>
        </w:rPr>
        <w:br w:type="textWrapping"/>
      </w:r>
      <w:r>
        <w:rPr>
          <w:rFonts w:hint="default" w:ascii="Arial" w:hAnsi="Arial" w:cs="Arial"/>
          <w:i w:val="0"/>
          <w:iCs w:val="0"/>
          <w:sz w:val="18"/>
        </w:rPr>
        <w:t xml:space="preserve">        &lt;label for="notes"&gt;Note&lt;/label&gt;</w:t>
      </w:r>
      <w:r>
        <w:rPr>
          <w:rFonts w:hint="default" w:ascii="Arial" w:hAnsi="Arial" w:cs="Arial"/>
          <w:i w:val="0"/>
          <w:iCs w:val="0"/>
          <w:sz w:val="18"/>
        </w:rPr>
        <w:br w:type="textWrapping"/>
      </w:r>
      <w:r>
        <w:rPr>
          <w:rFonts w:hint="default" w:ascii="Arial" w:hAnsi="Arial" w:cs="Arial"/>
          <w:i w:val="0"/>
          <w:iCs w:val="0"/>
          <w:sz w:val="18"/>
        </w:rPr>
        <w:t xml:space="preserve">        &lt;textarea id="notes" name="notes" rows="2"</w:t>
      </w:r>
      <w:r>
        <w:rPr>
          <w:rFonts w:hint="default" w:ascii="Arial" w:hAnsi="Arial" w:cs="Arial"/>
          <w:i w:val="0"/>
          <w:iCs w:val="0"/>
          <w:sz w:val="18"/>
        </w:rPr>
        <w:br w:type="textWrapping"/>
      </w:r>
      <w:r>
        <w:rPr>
          <w:rFonts w:hint="default" w:ascii="Arial" w:hAnsi="Arial" w:cs="Arial"/>
          <w:i w:val="0"/>
          <w:iCs w:val="0"/>
          <w:sz w:val="18"/>
        </w:rPr>
        <w:t xml:space="preserve">                  placeholder="Optional note about this progress"&gt;&lt;/textarea&gt;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&lt;button type="submit" class="btn btn-primary"&gt;Record Progress&lt;/button&gt;</w:t>
      </w:r>
      <w:r>
        <w:rPr>
          <w:rFonts w:hint="default" w:ascii="Arial" w:hAnsi="Arial" w:cs="Arial"/>
          <w:i w:val="0"/>
          <w:iCs w:val="0"/>
          <w:sz w:val="18"/>
        </w:rPr>
        <w:br w:type="textWrapping"/>
      </w:r>
      <w:r>
        <w:rPr>
          <w:rFonts w:hint="default" w:ascii="Arial" w:hAnsi="Arial" w:cs="Arial"/>
          <w:i w:val="0"/>
          <w:iCs w:val="0"/>
          <w:sz w:val="18"/>
        </w:rPr>
        <w:t xml:space="preserve">    &lt;/form&gt;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&lt;?php require_once __DIR__ . '/../layouts/footer.php'; ?&gt;</w:t>
      </w:r>
      <w:r>
        <w:rPr>
          <w:rFonts w:hint="default" w:ascii="Arial" w:hAnsi="Arial" w:cs="Arial"/>
          <w:i w:val="0"/>
          <w:iCs w:val="0"/>
          <w:sz w:val="18"/>
        </w:rPr>
        <w:br w:type="textWrapping"/>
      </w:r>
    </w:p>
    <w:p w14:paraId="4AA01A70">
      <w:pPr>
        <w:rPr>
          <w:rFonts w:hint="default" w:ascii="Arial" w:hAnsi="Arial" w:cs="Arial"/>
          <w:i w:val="0"/>
          <w:iCs w:val="0"/>
        </w:rPr>
      </w:pPr>
      <w:r>
        <w:rPr>
          <w:rFonts w:hint="default" w:ascii="Arial" w:hAnsi="Arial" w:cs="Arial"/>
          <w:i w:val="0"/>
          <w:iCs w:val="0"/>
        </w:rPr>
        <w:br w:type="page"/>
      </w:r>
    </w:p>
    <w:p w14:paraId="5ACE53F1">
      <w:pPr>
        <w:pStyle w:val="3"/>
        <w:rPr>
          <w:rFonts w:hint="default" w:ascii="Arial" w:hAnsi="Arial" w:cs="Arial"/>
          <w:i w:val="0"/>
          <w:iCs w:val="0"/>
        </w:rPr>
      </w:pPr>
      <w:r>
        <w:rPr>
          <w:rFonts w:hint="default" w:ascii="Arial" w:hAnsi="Arial" w:cs="Arial"/>
          <w:i w:val="0"/>
          <w:iCs w:val="0"/>
        </w:rPr>
        <w:t>app\views\teacher\homework.php</w:t>
      </w:r>
    </w:p>
    <w:p w14:paraId="046524D5">
      <w:pPr>
        <w:pStyle w:val="156"/>
        <w:rPr>
          <w:rFonts w:hint="default" w:ascii="Arial" w:hAnsi="Arial" w:cs="Arial"/>
          <w:i w:val="0"/>
          <w:iCs w:val="0"/>
        </w:rPr>
      </w:pP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require_once __DIR__ . '/../../core/config.php';</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$pageTitle   = 'My Homework';</w:t>
      </w:r>
      <w:r>
        <w:rPr>
          <w:rFonts w:hint="default" w:ascii="Arial" w:hAnsi="Arial" w:cs="Arial"/>
          <w:i w:val="0"/>
          <w:iCs w:val="0"/>
          <w:sz w:val="18"/>
        </w:rPr>
        <w:br w:type="textWrapping"/>
      </w:r>
      <w:r>
        <w:rPr>
          <w:rFonts w:hint="default" w:ascii="Arial" w:hAnsi="Arial" w:cs="Arial"/>
          <w:i w:val="0"/>
          <w:iCs w:val="0"/>
          <w:sz w:val="18"/>
        </w:rPr>
        <w:t>$pageHeading = 'My Homework';</w:t>
      </w:r>
      <w:r>
        <w:rPr>
          <w:rFonts w:hint="default" w:ascii="Arial" w:hAnsi="Arial" w:cs="Arial"/>
          <w:i w:val="0"/>
          <w:iCs w:val="0"/>
          <w:sz w:val="18"/>
        </w:rPr>
        <w:br w:type="textWrapping"/>
      </w:r>
      <w:r>
        <w:rPr>
          <w:rFonts w:hint="default" w:ascii="Arial" w:hAnsi="Arial" w:cs="Arial"/>
          <w:i w:val="0"/>
          <w:iCs w:val="0"/>
          <w:sz w:val="18"/>
        </w:rPr>
        <w:t>$activePage  = 'homework';</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$topbarActions = '</w:t>
      </w:r>
      <w:r>
        <w:rPr>
          <w:rFonts w:hint="default" w:ascii="Arial" w:hAnsi="Arial" w:cs="Arial"/>
          <w:i w:val="0"/>
          <w:iCs w:val="0"/>
          <w:sz w:val="18"/>
        </w:rPr>
        <w:br w:type="textWrapping"/>
      </w:r>
      <w:r>
        <w:rPr>
          <w:rFonts w:hint="default" w:ascii="Arial" w:hAnsi="Arial" w:cs="Arial"/>
          <w:i w:val="0"/>
          <w:iCs w:val="0"/>
          <w:sz w:val="18"/>
        </w:rPr>
        <w:t xml:space="preserve">  &lt;a href="' . ROOT . '/teacher/assign-homework"&gt;&lt;button class="btn btn-primary"&gt;Assign Homework&lt;/button&gt;&lt;/a&gt;</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require_once __DIR__ . '/../layouts/header.php';</w:t>
      </w:r>
      <w:r>
        <w:rPr>
          <w:rFonts w:hint="default" w:ascii="Arial" w:hAnsi="Arial" w:cs="Arial"/>
          <w:i w:val="0"/>
          <w:iCs w:val="0"/>
          <w:sz w:val="18"/>
        </w:rPr>
        <w:br w:type="textWrapping"/>
      </w:r>
      <w:r>
        <w:rPr>
          <w:rFonts w:hint="default" w:ascii="Arial" w:hAnsi="Arial" w:cs="Arial"/>
          <w:i w:val="0"/>
          <w:iCs w:val="0"/>
          <w:sz w:val="18"/>
        </w:rPr>
        <w:t>require_once __DIR__ . '/../components/alert.php';</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t>$data = $homework ??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$headers = ['Student', 'Title', 'Due Date'];</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$renderRow = function ($row) {</w:t>
      </w:r>
      <w:r>
        <w:rPr>
          <w:rFonts w:hint="default" w:ascii="Arial" w:hAnsi="Arial" w:cs="Arial"/>
          <w:i w:val="0"/>
          <w:iCs w:val="0"/>
          <w:sz w:val="18"/>
        </w:rPr>
        <w:br w:type="textWrapping"/>
      </w:r>
      <w:r>
        <w:rPr>
          <w:rFonts w:hint="default" w:ascii="Arial" w:hAnsi="Arial" w:cs="Arial"/>
          <w:i w:val="0"/>
          <w:iCs w:val="0"/>
          <w:sz w:val="18"/>
        </w:rPr>
        <w:t xml:space="preserve">  ob_start();</w:t>
      </w:r>
      <w:r>
        <w:rPr>
          <w:rFonts w:hint="default" w:ascii="Arial" w:hAnsi="Arial" w:cs="Arial"/>
          <w:i w:val="0"/>
          <w:iCs w:val="0"/>
          <w:sz w:val="18"/>
        </w:rPr>
        <w:br w:type="textWrapping"/>
      </w:r>
      <w:r>
        <w:rPr>
          <w:rFonts w:hint="default" w:ascii="Arial" w:hAnsi="Arial" w:cs="Arial"/>
          <w:i w:val="0"/>
          <w:iCs w:val="0"/>
          <w:sz w:val="18"/>
        </w:rPr>
        <w:t>?&gt;</w:t>
      </w:r>
      <w:r>
        <w:rPr>
          <w:rFonts w:hint="default" w:ascii="Arial" w:hAnsi="Arial" w:cs="Arial"/>
          <w:i w:val="0"/>
          <w:iCs w:val="0"/>
          <w:sz w:val="18"/>
        </w:rPr>
        <w:br w:type="textWrapping"/>
      </w:r>
      <w:r>
        <w:rPr>
          <w:rFonts w:hint="default" w:ascii="Arial" w:hAnsi="Arial" w:cs="Arial"/>
          <w:i w:val="0"/>
          <w:iCs w:val="0"/>
          <w:sz w:val="18"/>
        </w:rPr>
        <w:t xml:space="preserve">  &lt;tr&gt;</w:t>
      </w:r>
      <w:r>
        <w:rPr>
          <w:rFonts w:hint="default" w:ascii="Arial" w:hAnsi="Arial" w:cs="Arial"/>
          <w:i w:val="0"/>
          <w:iCs w:val="0"/>
          <w:sz w:val="18"/>
        </w:rPr>
        <w:br w:type="textWrapping"/>
      </w:r>
      <w:r>
        <w:rPr>
          <w:rFonts w:hint="default" w:ascii="Arial" w:hAnsi="Arial" w:cs="Arial"/>
          <w:i w:val="0"/>
          <w:iCs w:val="0"/>
          <w:sz w:val="18"/>
        </w:rPr>
        <w:t xml:space="preserve">    &lt;td&gt;&lt;?= esc(($row-&gt;student_first_name ?? '') . ' ' . ($row-&gt;student_last_name ?? '')) ?&gt;&lt;/td&gt;</w:t>
      </w:r>
      <w:r>
        <w:rPr>
          <w:rFonts w:hint="default" w:ascii="Arial" w:hAnsi="Arial" w:cs="Arial"/>
          <w:i w:val="0"/>
          <w:iCs w:val="0"/>
          <w:sz w:val="18"/>
        </w:rPr>
        <w:br w:type="textWrapping"/>
      </w:r>
      <w:r>
        <w:rPr>
          <w:rFonts w:hint="default" w:ascii="Arial" w:hAnsi="Arial" w:cs="Arial"/>
          <w:i w:val="0"/>
          <w:iCs w:val="0"/>
          <w:sz w:val="18"/>
        </w:rPr>
        <w:t xml:space="preserve">    &lt;td&gt;&lt;strong&gt;&lt;?= esc($row-&gt;title) ?&gt;&lt;/strong&gt;&lt;/td&gt;</w:t>
      </w:r>
      <w:r>
        <w:rPr>
          <w:rFonts w:hint="default" w:ascii="Arial" w:hAnsi="Arial" w:cs="Arial"/>
          <w:i w:val="0"/>
          <w:iCs w:val="0"/>
          <w:sz w:val="18"/>
        </w:rPr>
        <w:br w:type="textWrapping"/>
      </w:r>
      <w:r>
        <w:rPr>
          <w:rFonts w:hint="default" w:ascii="Arial" w:hAnsi="Arial" w:cs="Arial"/>
          <w:i w:val="0"/>
          <w:iCs w:val="0"/>
          <w:sz w:val="18"/>
        </w:rPr>
        <w:t xml:space="preserve">    &lt;td&gt;&lt;?= date('d M Y', strtotime($row-&gt;due_date)) ?&gt;&lt;/td&gt;</w:t>
      </w:r>
      <w:r>
        <w:rPr>
          <w:rFonts w:hint="default" w:ascii="Arial" w:hAnsi="Arial" w:cs="Arial"/>
          <w:i w:val="0"/>
          <w:iCs w:val="0"/>
          <w:sz w:val="18"/>
        </w:rPr>
        <w:br w:type="textWrapping"/>
      </w:r>
      <w:r>
        <w:rPr>
          <w:rFonts w:hint="default" w:ascii="Arial" w:hAnsi="Arial" w:cs="Arial"/>
          <w:i w:val="0"/>
          <w:iCs w:val="0"/>
          <w:sz w:val="18"/>
        </w:rPr>
        <w:t xml:space="preserve">  &lt;/tr&gt;</w:t>
      </w:r>
      <w:r>
        <w:rPr>
          <w:rFonts w:hint="default" w:ascii="Arial" w:hAnsi="Arial" w:cs="Arial"/>
          <w:i w:val="0"/>
          <w:iCs w:val="0"/>
          <w:sz w:val="18"/>
        </w:rPr>
        <w:br w:type="textWrapping"/>
      </w: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t xml:space="preserve">  return ob_get_clean();</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$emptyMessage = 'You have not assigned any homework yet.';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require __DIR__ . '/../components/data_table.php';</w:t>
      </w:r>
      <w:r>
        <w:rPr>
          <w:rFonts w:hint="default" w:ascii="Arial" w:hAnsi="Arial" w:cs="Arial"/>
          <w:i w:val="0"/>
          <w:iCs w:val="0"/>
          <w:sz w:val="18"/>
        </w:rPr>
        <w:br w:type="textWrapping"/>
      </w:r>
      <w:r>
        <w:rPr>
          <w:rFonts w:hint="default" w:ascii="Arial" w:hAnsi="Arial" w:cs="Arial"/>
          <w:i w:val="0"/>
          <w:iCs w:val="0"/>
          <w:sz w:val="18"/>
        </w:rPr>
        <w:t>?&gt;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&lt;?php require_once __DIR__ . '/../layouts/footer.php'; ?&gt;</w:t>
      </w:r>
      <w:r>
        <w:rPr>
          <w:rFonts w:hint="default" w:ascii="Arial" w:hAnsi="Arial" w:cs="Arial"/>
          <w:i w:val="0"/>
          <w:iCs w:val="0"/>
          <w:sz w:val="18"/>
        </w:rPr>
        <w:br w:type="textWrapping"/>
      </w:r>
    </w:p>
    <w:p w14:paraId="1E9591E4">
      <w:pPr>
        <w:rPr>
          <w:rFonts w:hint="default" w:ascii="Arial" w:hAnsi="Arial" w:cs="Arial"/>
          <w:i w:val="0"/>
          <w:iCs w:val="0"/>
        </w:rPr>
      </w:pPr>
      <w:r>
        <w:rPr>
          <w:rFonts w:hint="default" w:ascii="Arial" w:hAnsi="Arial" w:cs="Arial"/>
          <w:i w:val="0"/>
          <w:iCs w:val="0"/>
        </w:rPr>
        <w:br w:type="page"/>
      </w:r>
    </w:p>
    <w:p w14:paraId="677ADB2E">
      <w:pPr>
        <w:pStyle w:val="3"/>
        <w:rPr>
          <w:rFonts w:hint="default" w:ascii="Arial" w:hAnsi="Arial" w:cs="Arial"/>
          <w:i w:val="0"/>
          <w:iCs w:val="0"/>
        </w:rPr>
      </w:pPr>
      <w:r>
        <w:rPr>
          <w:rFonts w:hint="default" w:ascii="Arial" w:hAnsi="Arial" w:cs="Arial"/>
          <w:i w:val="0"/>
          <w:iCs w:val="0"/>
        </w:rPr>
        <w:t>app\views\teacher\iep-goals.php</w:t>
      </w:r>
    </w:p>
    <w:p w14:paraId="1994D49B">
      <w:pPr>
        <w:pStyle w:val="156"/>
        <w:rPr>
          <w:rFonts w:hint="default" w:ascii="Arial" w:hAnsi="Arial" w:cs="Arial"/>
          <w:i w:val="0"/>
          <w:iCs w:val="0"/>
        </w:rPr>
      </w:pP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require_once __DIR__ . '/../../core/config.php';</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$pageTitle   = 'IEP Goals';</w:t>
      </w:r>
      <w:r>
        <w:rPr>
          <w:rFonts w:hint="default" w:ascii="Arial" w:hAnsi="Arial" w:cs="Arial"/>
          <w:i w:val="0"/>
          <w:iCs w:val="0"/>
          <w:sz w:val="18"/>
        </w:rPr>
        <w:br w:type="textWrapping"/>
      </w:r>
      <w:r>
        <w:rPr>
          <w:rFonts w:hint="default" w:ascii="Arial" w:hAnsi="Arial" w:cs="Arial"/>
          <w:i w:val="0"/>
          <w:iCs w:val="0"/>
          <w:sz w:val="18"/>
        </w:rPr>
        <w:t>$pageHeading = 'IEP Goals';</w:t>
      </w:r>
      <w:r>
        <w:rPr>
          <w:rFonts w:hint="default" w:ascii="Arial" w:hAnsi="Arial" w:cs="Arial"/>
          <w:i w:val="0"/>
          <w:iCs w:val="0"/>
          <w:sz w:val="18"/>
        </w:rPr>
        <w:br w:type="textWrapping"/>
      </w:r>
      <w:r>
        <w:rPr>
          <w:rFonts w:hint="default" w:ascii="Arial" w:hAnsi="Arial" w:cs="Arial"/>
          <w:i w:val="0"/>
          <w:iCs w:val="0"/>
          <w:sz w:val="18"/>
        </w:rPr>
        <w:t>$activePage  = 'iep goals';</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$topbarActions = '</w:t>
      </w:r>
      <w:r>
        <w:rPr>
          <w:rFonts w:hint="default" w:ascii="Arial" w:hAnsi="Arial" w:cs="Arial"/>
          <w:i w:val="0"/>
          <w:iCs w:val="0"/>
          <w:sz w:val="18"/>
        </w:rPr>
        <w:br w:type="textWrapping"/>
      </w:r>
      <w:r>
        <w:rPr>
          <w:rFonts w:hint="default" w:ascii="Arial" w:hAnsi="Arial" w:cs="Arial"/>
          <w:i w:val="0"/>
          <w:iCs w:val="0"/>
          <w:sz w:val="18"/>
        </w:rPr>
        <w:t xml:space="preserve">  &lt;a href="' . ROOT . '/teacher/students"&gt;&lt;button class="btn btn-primary"&gt;My Students&lt;/button&gt;&lt;/a&gt;</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require_once __DIR__ . '/../layouts/header.php';</w:t>
      </w:r>
      <w:r>
        <w:rPr>
          <w:rFonts w:hint="default" w:ascii="Arial" w:hAnsi="Arial" w:cs="Arial"/>
          <w:i w:val="0"/>
          <w:iCs w:val="0"/>
          <w:sz w:val="18"/>
        </w:rPr>
        <w:br w:type="textWrapping"/>
      </w:r>
      <w:r>
        <w:rPr>
          <w:rFonts w:hint="default" w:ascii="Arial" w:hAnsi="Arial" w:cs="Arial"/>
          <w:i w:val="0"/>
          <w:iCs w:val="0"/>
          <w:sz w:val="18"/>
        </w:rPr>
        <w:t>require_once __DIR__ . '/../components/alert.php';</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t>$data = $goals ??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$headers = ['Student', 'Goal', 'Category', 'Status', 'Actions'];</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$renderRow = function ($goal) {</w:t>
      </w:r>
      <w:r>
        <w:rPr>
          <w:rFonts w:hint="default" w:ascii="Arial" w:hAnsi="Arial" w:cs="Arial"/>
          <w:i w:val="0"/>
          <w:iCs w:val="0"/>
          <w:sz w:val="18"/>
        </w:rPr>
        <w:br w:type="textWrapping"/>
      </w:r>
      <w:r>
        <w:rPr>
          <w:rFonts w:hint="default" w:ascii="Arial" w:hAnsi="Arial" w:cs="Arial"/>
          <w:i w:val="0"/>
          <w:iCs w:val="0"/>
          <w:sz w:val="18"/>
        </w:rPr>
        <w:t xml:space="preserve">  ob_start();</w:t>
      </w:r>
      <w:r>
        <w:rPr>
          <w:rFonts w:hint="default" w:ascii="Arial" w:hAnsi="Arial" w:cs="Arial"/>
          <w:i w:val="0"/>
          <w:iCs w:val="0"/>
          <w:sz w:val="18"/>
        </w:rPr>
        <w:br w:type="textWrapping"/>
      </w:r>
      <w:r>
        <w:rPr>
          <w:rFonts w:hint="default" w:ascii="Arial" w:hAnsi="Arial" w:cs="Arial"/>
          <w:i w:val="0"/>
          <w:iCs w:val="0"/>
          <w:sz w:val="18"/>
        </w:rPr>
        <w:t>?&gt;</w:t>
      </w:r>
      <w:r>
        <w:rPr>
          <w:rFonts w:hint="default" w:ascii="Arial" w:hAnsi="Arial" w:cs="Arial"/>
          <w:i w:val="0"/>
          <w:iCs w:val="0"/>
          <w:sz w:val="18"/>
        </w:rPr>
        <w:br w:type="textWrapping"/>
      </w:r>
      <w:r>
        <w:rPr>
          <w:rFonts w:hint="default" w:ascii="Arial" w:hAnsi="Arial" w:cs="Arial"/>
          <w:i w:val="0"/>
          <w:iCs w:val="0"/>
          <w:sz w:val="18"/>
        </w:rPr>
        <w:t xml:space="preserve">  &lt;tr&gt;</w:t>
      </w:r>
      <w:r>
        <w:rPr>
          <w:rFonts w:hint="default" w:ascii="Arial" w:hAnsi="Arial" w:cs="Arial"/>
          <w:i w:val="0"/>
          <w:iCs w:val="0"/>
          <w:sz w:val="18"/>
        </w:rPr>
        <w:br w:type="textWrapping"/>
      </w:r>
      <w:r>
        <w:rPr>
          <w:rFonts w:hint="default" w:ascii="Arial" w:hAnsi="Arial" w:cs="Arial"/>
          <w:i w:val="0"/>
          <w:iCs w:val="0"/>
          <w:sz w:val="18"/>
        </w:rPr>
        <w:t xml:space="preserve">    &lt;td&gt;&lt;?= esc(($goal-&gt;student_first_name ?? '') . ' ' . ($goal-&gt;student_last_name ?? '')) ?&gt;&lt;/td&gt;</w:t>
      </w:r>
      <w:r>
        <w:rPr>
          <w:rFonts w:hint="default" w:ascii="Arial" w:hAnsi="Arial" w:cs="Arial"/>
          <w:i w:val="0"/>
          <w:iCs w:val="0"/>
          <w:sz w:val="18"/>
        </w:rPr>
        <w:br w:type="textWrapping"/>
      </w:r>
      <w:r>
        <w:rPr>
          <w:rFonts w:hint="default" w:ascii="Arial" w:hAnsi="Arial" w:cs="Arial"/>
          <w:i w:val="0"/>
          <w:iCs w:val="0"/>
          <w:sz w:val="18"/>
        </w:rPr>
        <w:t xml:space="preserve">    &lt;td&gt;&lt;?= esc($goal-&gt;goal_description) ?&gt;&lt;/td&gt;</w:t>
      </w:r>
      <w:r>
        <w:rPr>
          <w:rFonts w:hint="default" w:ascii="Arial" w:hAnsi="Arial" w:cs="Arial"/>
          <w:i w:val="0"/>
          <w:iCs w:val="0"/>
          <w:sz w:val="18"/>
        </w:rPr>
        <w:br w:type="textWrapping"/>
      </w:r>
      <w:r>
        <w:rPr>
          <w:rFonts w:hint="default" w:ascii="Arial" w:hAnsi="Arial" w:cs="Arial"/>
          <w:i w:val="0"/>
          <w:iCs w:val="0"/>
          <w:sz w:val="18"/>
        </w:rPr>
        <w:t xml:space="preserve">    &lt;td&gt;&lt;?= esc($goal-&gt;category ?: 'General') ?&gt;&lt;/td&gt;</w:t>
      </w:r>
      <w:r>
        <w:rPr>
          <w:rFonts w:hint="default" w:ascii="Arial" w:hAnsi="Arial" w:cs="Arial"/>
          <w:i w:val="0"/>
          <w:iCs w:val="0"/>
          <w:sz w:val="18"/>
        </w:rPr>
        <w:br w:type="textWrapping"/>
      </w:r>
      <w:r>
        <w:rPr>
          <w:rFonts w:hint="default" w:ascii="Arial" w:hAnsi="Arial" w:cs="Arial"/>
          <w:i w:val="0"/>
          <w:iCs w:val="0"/>
          <w:sz w:val="18"/>
        </w:rPr>
        <w:t xml:space="preserve">    &lt;td&gt;&lt;?= ucfirst(esc($goal-&gt;status)) ?&gt;&lt;/td&gt;</w:t>
      </w:r>
      <w:r>
        <w:rPr>
          <w:rFonts w:hint="default" w:ascii="Arial" w:hAnsi="Arial" w:cs="Arial"/>
          <w:i w:val="0"/>
          <w:iCs w:val="0"/>
          <w:sz w:val="18"/>
        </w:rPr>
        <w:br w:type="textWrapping"/>
      </w:r>
      <w:r>
        <w:rPr>
          <w:rFonts w:hint="default" w:ascii="Arial" w:hAnsi="Arial" w:cs="Arial"/>
          <w:i w:val="0"/>
          <w:iCs w:val="0"/>
          <w:sz w:val="18"/>
        </w:rPr>
        <w:t xml:space="preserve">    &lt;td class="actions"&gt;</w:t>
      </w:r>
      <w:r>
        <w:rPr>
          <w:rFonts w:hint="default" w:ascii="Arial" w:hAnsi="Arial" w:cs="Arial"/>
          <w:i w:val="0"/>
          <w:iCs w:val="0"/>
          <w:sz w:val="18"/>
        </w:rPr>
        <w:br w:type="textWrapping"/>
      </w:r>
      <w:r>
        <w:rPr>
          <w:rFonts w:hint="default" w:ascii="Arial" w:hAnsi="Arial" w:cs="Arial"/>
          <w:i w:val="0"/>
          <w:iCs w:val="0"/>
          <w:sz w:val="18"/>
        </w:rPr>
        <w:t xml:space="preserve">      &lt;a href="&lt;?= ROOT ?&gt;/teacher/goal/&lt;?= (int)$goal-&gt;id ?&gt;" class="btn btn-sm btn-primary"&gt;Open Goal&lt;/a&gt;</w:t>
      </w:r>
      <w:r>
        <w:rPr>
          <w:rFonts w:hint="default" w:ascii="Arial" w:hAnsi="Arial" w:cs="Arial"/>
          <w:i w:val="0"/>
          <w:iCs w:val="0"/>
          <w:sz w:val="18"/>
        </w:rPr>
        <w:br w:type="textWrapping"/>
      </w:r>
      <w:r>
        <w:rPr>
          <w:rFonts w:hint="default" w:ascii="Arial" w:hAnsi="Arial" w:cs="Arial"/>
          <w:i w:val="0"/>
          <w:iCs w:val="0"/>
          <w:sz w:val="18"/>
        </w:rPr>
        <w:t xml:space="preserve">    &lt;/td&gt;</w:t>
      </w:r>
      <w:r>
        <w:rPr>
          <w:rFonts w:hint="default" w:ascii="Arial" w:hAnsi="Arial" w:cs="Arial"/>
          <w:i w:val="0"/>
          <w:iCs w:val="0"/>
          <w:sz w:val="18"/>
        </w:rPr>
        <w:br w:type="textWrapping"/>
      </w:r>
      <w:r>
        <w:rPr>
          <w:rFonts w:hint="default" w:ascii="Arial" w:hAnsi="Arial" w:cs="Arial"/>
          <w:i w:val="0"/>
          <w:iCs w:val="0"/>
          <w:sz w:val="18"/>
        </w:rPr>
        <w:t xml:space="preserve">  &lt;/tr&gt;</w:t>
      </w:r>
      <w:r>
        <w:rPr>
          <w:rFonts w:hint="default" w:ascii="Arial" w:hAnsi="Arial" w:cs="Arial"/>
          <w:i w:val="0"/>
          <w:iCs w:val="0"/>
          <w:sz w:val="18"/>
        </w:rPr>
        <w:br w:type="textWrapping"/>
      </w: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t xml:space="preserve">  return ob_get_clean();</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$emptyMessage = 'No IEP goals yet. Open a student profile to add one.';</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require __DIR__ . '/../components/data_table.php';</w:t>
      </w:r>
      <w:r>
        <w:rPr>
          <w:rFonts w:hint="default" w:ascii="Arial" w:hAnsi="Arial" w:cs="Arial"/>
          <w:i w:val="0"/>
          <w:iCs w:val="0"/>
          <w:sz w:val="18"/>
        </w:rPr>
        <w:br w:type="textWrapping"/>
      </w:r>
      <w:r>
        <w:rPr>
          <w:rFonts w:hint="default" w:ascii="Arial" w:hAnsi="Arial" w:cs="Arial"/>
          <w:i w:val="0"/>
          <w:iCs w:val="0"/>
          <w:sz w:val="18"/>
        </w:rPr>
        <w:t>?&gt;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&lt;?php require_once __DIR__ . '/../layouts/footer.php'; ?&gt;</w:t>
      </w:r>
      <w:r>
        <w:rPr>
          <w:rFonts w:hint="default" w:ascii="Arial" w:hAnsi="Arial" w:cs="Arial"/>
          <w:i w:val="0"/>
          <w:iCs w:val="0"/>
          <w:sz w:val="18"/>
        </w:rPr>
        <w:br w:type="textWrapping"/>
      </w:r>
    </w:p>
    <w:p w14:paraId="1F316A13">
      <w:pPr>
        <w:rPr>
          <w:rFonts w:hint="default" w:ascii="Arial" w:hAnsi="Arial" w:cs="Arial"/>
          <w:i w:val="0"/>
          <w:iCs w:val="0"/>
        </w:rPr>
      </w:pPr>
      <w:r>
        <w:rPr>
          <w:rFonts w:hint="default" w:ascii="Arial" w:hAnsi="Arial" w:cs="Arial"/>
          <w:i w:val="0"/>
          <w:iCs w:val="0"/>
        </w:rPr>
        <w:br w:type="page"/>
      </w:r>
    </w:p>
    <w:p w14:paraId="7FC05F78">
      <w:pPr>
        <w:pStyle w:val="3"/>
        <w:rPr>
          <w:rFonts w:hint="default" w:ascii="Arial" w:hAnsi="Arial" w:cs="Arial"/>
          <w:i w:val="0"/>
          <w:iCs w:val="0"/>
        </w:rPr>
      </w:pPr>
      <w:r>
        <w:rPr>
          <w:rFonts w:hint="default" w:ascii="Arial" w:hAnsi="Arial" w:cs="Arial"/>
          <w:i w:val="0"/>
          <w:iCs w:val="0"/>
        </w:rPr>
        <w:t>app\views\teacher\profile.php</w:t>
      </w:r>
    </w:p>
    <w:p w14:paraId="05A65435">
      <w:pPr>
        <w:pStyle w:val="156"/>
        <w:rPr>
          <w:rFonts w:hint="default" w:ascii="Arial" w:hAnsi="Arial" w:cs="Arial"/>
          <w:i w:val="0"/>
          <w:iCs w:val="0"/>
        </w:rPr>
      </w:pP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require_once __DIR__ . '/../../core/config.php';</w:t>
      </w:r>
      <w:r>
        <w:rPr>
          <w:rFonts w:hint="default" w:ascii="Arial" w:hAnsi="Arial" w:cs="Arial"/>
          <w:i w:val="0"/>
          <w:iCs w:val="0"/>
          <w:sz w:val="18"/>
        </w:rPr>
        <w:br w:type="textWrapping"/>
      </w:r>
      <w:r>
        <w:rPr>
          <w:rFonts w:hint="default" w:ascii="Arial" w:hAnsi="Arial" w:cs="Arial"/>
          <w:i w:val="0"/>
          <w:iCs w:val="0"/>
          <w:sz w:val="18"/>
        </w:rPr>
        <w:t>require_once __DIR__ . '/../../core/functions.php';</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$pageTitle   = 'My Profile';</w:t>
      </w:r>
      <w:r>
        <w:rPr>
          <w:rFonts w:hint="default" w:ascii="Arial" w:hAnsi="Arial" w:cs="Arial"/>
          <w:i w:val="0"/>
          <w:iCs w:val="0"/>
          <w:sz w:val="18"/>
        </w:rPr>
        <w:br w:type="textWrapping"/>
      </w:r>
      <w:r>
        <w:rPr>
          <w:rFonts w:hint="default" w:ascii="Arial" w:hAnsi="Arial" w:cs="Arial"/>
          <w:i w:val="0"/>
          <w:iCs w:val="0"/>
          <w:sz w:val="18"/>
        </w:rPr>
        <w:t>$pageHeading = 'My Profile';</w:t>
      </w:r>
      <w:r>
        <w:rPr>
          <w:rFonts w:hint="default" w:ascii="Arial" w:hAnsi="Arial" w:cs="Arial"/>
          <w:i w:val="0"/>
          <w:iCs w:val="0"/>
          <w:sz w:val="18"/>
        </w:rPr>
        <w:br w:type="textWrapping"/>
      </w:r>
      <w:r>
        <w:rPr>
          <w:rFonts w:hint="default" w:ascii="Arial" w:hAnsi="Arial" w:cs="Arial"/>
          <w:i w:val="0"/>
          <w:iCs w:val="0"/>
          <w:sz w:val="18"/>
        </w:rPr>
        <w:t>$activePage  = 'profile';</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require_once __DIR__ . '/../layouts/header.php';</w:t>
      </w:r>
      <w:r>
        <w:rPr>
          <w:rFonts w:hint="default" w:ascii="Arial" w:hAnsi="Arial" w:cs="Arial"/>
          <w:i w:val="0"/>
          <w:iCs w:val="0"/>
          <w:sz w:val="18"/>
        </w:rPr>
        <w:br w:type="textWrapping"/>
      </w:r>
      <w:r>
        <w:rPr>
          <w:rFonts w:hint="default" w:ascii="Arial" w:hAnsi="Arial" w:cs="Arial"/>
          <w:i w:val="0"/>
          <w:iCs w:val="0"/>
          <w:sz w:val="18"/>
        </w:rPr>
        <w:t>require_once __DIR__ . '/../components/alert.php';</w:t>
      </w:r>
      <w:r>
        <w:rPr>
          <w:rFonts w:hint="default" w:ascii="Arial" w:hAnsi="Arial" w:cs="Arial"/>
          <w:i w:val="0"/>
          <w:iCs w:val="0"/>
          <w:sz w:val="18"/>
        </w:rPr>
        <w:br w:type="textWrapping"/>
      </w:r>
      <w:r>
        <w:rPr>
          <w:rFonts w:hint="default" w:ascii="Arial" w:hAnsi="Arial" w:cs="Arial"/>
          <w:i w:val="0"/>
          <w:iCs w:val="0"/>
          <w:sz w:val="18"/>
        </w:rPr>
        <w:t>$photoFile = $user-&gt;photo_url ?? '';</w:t>
      </w:r>
      <w:r>
        <w:rPr>
          <w:rFonts w:hint="default" w:ascii="Arial" w:hAnsi="Arial" w:cs="Arial"/>
          <w:i w:val="0"/>
          <w:iCs w:val="0"/>
          <w:sz w:val="18"/>
        </w:rPr>
        <w:br w:type="textWrapping"/>
      </w:r>
      <w:r>
        <w:rPr>
          <w:rFonts w:hint="default" w:ascii="Arial" w:hAnsi="Arial" w:cs="Arial"/>
          <w:i w:val="0"/>
          <w:iCs w:val="0"/>
          <w:sz w:val="18"/>
        </w:rPr>
        <w:t>$photoPath = $photoFile ? ROOT . '/public/assets/uploads/' . $photoFile : '';</w:t>
      </w:r>
      <w:r>
        <w:rPr>
          <w:rFonts w:hint="default" w:ascii="Arial" w:hAnsi="Arial" w:cs="Arial"/>
          <w:i w:val="0"/>
          <w:iCs w:val="0"/>
          <w:sz w:val="18"/>
        </w:rPr>
        <w:br w:type="textWrapping"/>
      </w:r>
      <w:r>
        <w:rPr>
          <w:rFonts w:hint="default" w:ascii="Arial" w:hAnsi="Arial" w:cs="Arial"/>
          <w:i w:val="0"/>
          <w:iCs w:val="0"/>
          <w:sz w:val="18"/>
        </w:rPr>
        <w:t>?&gt;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&lt;div class="card"&gt;</w:t>
      </w:r>
      <w:r>
        <w:rPr>
          <w:rFonts w:hint="default" w:ascii="Arial" w:hAnsi="Arial" w:cs="Arial"/>
          <w:i w:val="0"/>
          <w:iCs w:val="0"/>
          <w:sz w:val="18"/>
        </w:rPr>
        <w:br w:type="textWrapping"/>
      </w:r>
      <w:r>
        <w:rPr>
          <w:rFonts w:hint="default" w:ascii="Arial" w:hAnsi="Arial" w:cs="Arial"/>
          <w:i w:val="0"/>
          <w:iCs w:val="0"/>
          <w:sz w:val="18"/>
        </w:rPr>
        <w:t xml:space="preserve">  &lt;div class="card-header"&gt;</w:t>
      </w:r>
      <w:r>
        <w:rPr>
          <w:rFonts w:hint="default" w:ascii="Arial" w:hAnsi="Arial" w:cs="Arial"/>
          <w:i w:val="0"/>
          <w:iCs w:val="0"/>
          <w:sz w:val="18"/>
        </w:rPr>
        <w:br w:type="textWrapping"/>
      </w:r>
      <w:r>
        <w:rPr>
          <w:rFonts w:hint="default" w:ascii="Arial" w:hAnsi="Arial" w:cs="Arial"/>
          <w:i w:val="0"/>
          <w:iCs w:val="0"/>
          <w:sz w:val="18"/>
        </w:rPr>
        <w:t xml:space="preserve">    &lt;h2&gt;My Profile&lt;/h2&gt;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class="card-body"&gt;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 Current picture (or initials when there is none) --&gt;</w:t>
      </w:r>
      <w:r>
        <w:rPr>
          <w:rFonts w:hint="default" w:ascii="Arial" w:hAnsi="Arial" w:cs="Arial"/>
          <w:i w:val="0"/>
          <w:iCs w:val="0"/>
          <w:sz w:val="18"/>
        </w:rPr>
        <w:br w:type="textWrapping"/>
      </w:r>
      <w:r>
        <w:rPr>
          <w:rFonts w:hint="default" w:ascii="Arial" w:hAnsi="Arial" w:cs="Arial"/>
          <w:i w:val="0"/>
          <w:iCs w:val="0"/>
          <w:sz w:val="18"/>
        </w:rPr>
        <w:t xml:space="preserve">    &lt;div style="margin-bottom:20px;"&gt;</w:t>
      </w:r>
      <w:r>
        <w:rPr>
          <w:rFonts w:hint="default" w:ascii="Arial" w:hAnsi="Arial" w:cs="Arial"/>
          <w:i w:val="0"/>
          <w:iCs w:val="0"/>
          <w:sz w:val="18"/>
        </w:rPr>
        <w:br w:type="textWrapping"/>
      </w:r>
      <w:r>
        <w:rPr>
          <w:rFonts w:hint="default" w:ascii="Arial" w:hAnsi="Arial" w:cs="Arial"/>
          <w:i w:val="0"/>
          <w:iCs w:val="0"/>
          <w:sz w:val="18"/>
        </w:rPr>
        <w:t xml:space="preserve">      &lt;?php if ($photoPath): ?&gt;</w:t>
      </w:r>
      <w:r>
        <w:rPr>
          <w:rFonts w:hint="default" w:ascii="Arial" w:hAnsi="Arial" w:cs="Arial"/>
          <w:i w:val="0"/>
          <w:iCs w:val="0"/>
          <w:sz w:val="18"/>
        </w:rPr>
        <w:br w:type="textWrapping"/>
      </w:r>
      <w:r>
        <w:rPr>
          <w:rFonts w:hint="default" w:ascii="Arial" w:hAnsi="Arial" w:cs="Arial"/>
          <w:i w:val="0"/>
          <w:iCs w:val="0"/>
          <w:sz w:val="18"/>
        </w:rPr>
        <w:t xml:space="preserve">        &lt;img src="&lt;?= $photoPath ?&gt;" alt="Profile picture"</w:t>
      </w:r>
      <w:r>
        <w:rPr>
          <w:rFonts w:hint="default" w:ascii="Arial" w:hAnsi="Arial" w:cs="Arial"/>
          <w:i w:val="0"/>
          <w:iCs w:val="0"/>
          <w:sz w:val="18"/>
        </w:rPr>
        <w:br w:type="textWrapping"/>
      </w:r>
      <w:r>
        <w:rPr>
          <w:rFonts w:hint="default" w:ascii="Arial" w:hAnsi="Arial" w:cs="Arial"/>
          <w:i w:val="0"/>
          <w:iCs w:val="0"/>
          <w:sz w:val="18"/>
        </w:rPr>
        <w:t xml:space="preserve">             style="width:120px;height:120px;border-radius:50%;object-fit:cover;border:1px solid #e2e8f0;"&gt;</w:t>
      </w:r>
      <w:r>
        <w:rPr>
          <w:rFonts w:hint="default" w:ascii="Arial" w:hAnsi="Arial" w:cs="Arial"/>
          <w:i w:val="0"/>
          <w:iCs w:val="0"/>
          <w:sz w:val="18"/>
        </w:rPr>
        <w:br w:type="textWrapping"/>
      </w:r>
      <w:r>
        <w:rPr>
          <w:rFonts w:hint="default" w:ascii="Arial" w:hAnsi="Arial" w:cs="Arial"/>
          <w:i w:val="0"/>
          <w:iCs w:val="0"/>
          <w:sz w:val="18"/>
        </w:rPr>
        <w:t xml:space="preserve">      &lt;?php else: ?&gt;</w:t>
      </w:r>
      <w:r>
        <w:rPr>
          <w:rFonts w:hint="default" w:ascii="Arial" w:hAnsi="Arial" w:cs="Arial"/>
          <w:i w:val="0"/>
          <w:iCs w:val="0"/>
          <w:sz w:val="18"/>
        </w:rPr>
        <w:br w:type="textWrapping"/>
      </w:r>
      <w:r>
        <w:rPr>
          <w:rFonts w:hint="default" w:ascii="Arial" w:hAnsi="Arial" w:cs="Arial"/>
          <w:i w:val="0"/>
          <w:iCs w:val="0"/>
          <w:sz w:val="18"/>
        </w:rPr>
        <w:t xml:space="preserve">        &lt;div style="width:120px;height:120px;border-radius:50%;background:#4f46e5;color:#fff;display:flex;align-items:center;justify-content:center;font-size:40px;"&gt;</w:t>
      </w:r>
      <w:r>
        <w:rPr>
          <w:rFonts w:hint="default" w:ascii="Arial" w:hAnsi="Arial" w:cs="Arial"/>
          <w:i w:val="0"/>
          <w:iCs w:val="0"/>
          <w:sz w:val="18"/>
        </w:rPr>
        <w:br w:type="textWrapping"/>
      </w:r>
      <w:r>
        <w:rPr>
          <w:rFonts w:hint="default" w:ascii="Arial" w:hAnsi="Arial" w:cs="Arial"/>
          <w:i w:val="0"/>
          <w:iCs w:val="0"/>
          <w:sz w:val="18"/>
        </w:rPr>
        <w:t xml:space="preserve">          &lt;?= strtoupper(substr($user-&gt;first_name, 0, 1) . substr($user-&gt;last_name, 0, 1)) ?&gt;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&lt;?php endif; ?&gt;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 enctype is required so the file actually uploads --&gt;</w:t>
      </w:r>
      <w:r>
        <w:rPr>
          <w:rFonts w:hint="default" w:ascii="Arial" w:hAnsi="Arial" w:cs="Arial"/>
          <w:i w:val="0"/>
          <w:iCs w:val="0"/>
          <w:sz w:val="18"/>
        </w:rPr>
        <w:br w:type="textWrapping"/>
      </w:r>
      <w:r>
        <w:rPr>
          <w:rFonts w:hint="default" w:ascii="Arial" w:hAnsi="Arial" w:cs="Arial"/>
          <w:i w:val="0"/>
          <w:iCs w:val="0"/>
          <w:sz w:val="18"/>
        </w:rPr>
        <w:t xml:space="preserve">    &lt;form method="POST" action="&lt;?= ROOT ?&gt;/teacher/profile" enctype="multipart/form-data"&gt;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class="form-group"&gt;</w:t>
      </w:r>
      <w:r>
        <w:rPr>
          <w:rFonts w:hint="default" w:ascii="Arial" w:hAnsi="Arial" w:cs="Arial"/>
          <w:i w:val="0"/>
          <w:iCs w:val="0"/>
          <w:sz w:val="18"/>
        </w:rPr>
        <w:br w:type="textWrapping"/>
      </w:r>
      <w:r>
        <w:rPr>
          <w:rFonts w:hint="default" w:ascii="Arial" w:hAnsi="Arial" w:cs="Arial"/>
          <w:i w:val="0"/>
          <w:iCs w:val="0"/>
          <w:sz w:val="18"/>
        </w:rPr>
        <w:t xml:space="preserve">        &lt;label for="first_name"&gt;First Name &lt;span style="color:#eb004e"&gt;*&lt;/span&gt;&lt;/label&gt;</w:t>
      </w:r>
      <w:r>
        <w:rPr>
          <w:rFonts w:hint="default" w:ascii="Arial" w:hAnsi="Arial" w:cs="Arial"/>
          <w:i w:val="0"/>
          <w:iCs w:val="0"/>
          <w:sz w:val="18"/>
        </w:rPr>
        <w:br w:type="textWrapping"/>
      </w:r>
      <w:r>
        <w:rPr>
          <w:rFonts w:hint="default" w:ascii="Arial" w:hAnsi="Arial" w:cs="Arial"/>
          <w:i w:val="0"/>
          <w:iCs w:val="0"/>
          <w:sz w:val="18"/>
        </w:rPr>
        <w:t xml:space="preserve">        &lt;input type="text" id="first_name" name="first_name"</w:t>
      </w:r>
      <w:r>
        <w:rPr>
          <w:rFonts w:hint="default" w:ascii="Arial" w:hAnsi="Arial" w:cs="Arial"/>
          <w:i w:val="0"/>
          <w:iCs w:val="0"/>
          <w:sz w:val="18"/>
        </w:rPr>
        <w:br w:type="textWrapping"/>
      </w:r>
      <w:r>
        <w:rPr>
          <w:rFonts w:hint="default" w:ascii="Arial" w:hAnsi="Arial" w:cs="Arial"/>
          <w:i w:val="0"/>
          <w:iCs w:val="0"/>
          <w:sz w:val="18"/>
        </w:rPr>
        <w:t xml:space="preserve">               value="&lt;?= esc($user-&gt;first_name) ?&gt;" required&gt;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class="form-group"&gt;</w:t>
      </w:r>
      <w:r>
        <w:rPr>
          <w:rFonts w:hint="default" w:ascii="Arial" w:hAnsi="Arial" w:cs="Arial"/>
          <w:i w:val="0"/>
          <w:iCs w:val="0"/>
          <w:sz w:val="18"/>
        </w:rPr>
        <w:br w:type="textWrapping"/>
      </w:r>
      <w:r>
        <w:rPr>
          <w:rFonts w:hint="default" w:ascii="Arial" w:hAnsi="Arial" w:cs="Arial"/>
          <w:i w:val="0"/>
          <w:iCs w:val="0"/>
          <w:sz w:val="18"/>
        </w:rPr>
        <w:t xml:space="preserve">        &lt;label for="last_name"&gt;Last Name &lt;span style="color:#eb004e"&gt;*&lt;/span&gt;&lt;/label&gt;</w:t>
      </w:r>
      <w:r>
        <w:rPr>
          <w:rFonts w:hint="default" w:ascii="Arial" w:hAnsi="Arial" w:cs="Arial"/>
          <w:i w:val="0"/>
          <w:iCs w:val="0"/>
          <w:sz w:val="18"/>
        </w:rPr>
        <w:br w:type="textWrapping"/>
      </w:r>
      <w:r>
        <w:rPr>
          <w:rFonts w:hint="default" w:ascii="Arial" w:hAnsi="Arial" w:cs="Arial"/>
          <w:i w:val="0"/>
          <w:iCs w:val="0"/>
          <w:sz w:val="18"/>
        </w:rPr>
        <w:t xml:space="preserve">        &lt;input type="text" id="last_name" name="last_name"</w:t>
      </w:r>
      <w:r>
        <w:rPr>
          <w:rFonts w:hint="default" w:ascii="Arial" w:hAnsi="Arial" w:cs="Arial"/>
          <w:i w:val="0"/>
          <w:iCs w:val="0"/>
          <w:sz w:val="18"/>
        </w:rPr>
        <w:br w:type="textWrapping"/>
      </w:r>
      <w:r>
        <w:rPr>
          <w:rFonts w:hint="default" w:ascii="Arial" w:hAnsi="Arial" w:cs="Arial"/>
          <w:i w:val="0"/>
          <w:iCs w:val="0"/>
          <w:sz w:val="18"/>
        </w:rPr>
        <w:t xml:space="preserve">               value="&lt;?= esc($user-&gt;last_name) ?&gt;" required&gt;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class="form-group"&gt;</w:t>
      </w:r>
      <w:r>
        <w:rPr>
          <w:rFonts w:hint="default" w:ascii="Arial" w:hAnsi="Arial" w:cs="Arial"/>
          <w:i w:val="0"/>
          <w:iCs w:val="0"/>
          <w:sz w:val="18"/>
        </w:rPr>
        <w:br w:type="textWrapping"/>
      </w:r>
      <w:r>
        <w:rPr>
          <w:rFonts w:hint="default" w:ascii="Arial" w:hAnsi="Arial" w:cs="Arial"/>
          <w:i w:val="0"/>
          <w:iCs w:val="0"/>
          <w:sz w:val="18"/>
        </w:rPr>
        <w:t xml:space="preserve">        &lt;label for="email"&gt;Email &lt;span style="color:#eb004e"&gt;*&lt;/span&gt;&lt;/label&gt;</w:t>
      </w:r>
      <w:r>
        <w:rPr>
          <w:rFonts w:hint="default" w:ascii="Arial" w:hAnsi="Arial" w:cs="Arial"/>
          <w:i w:val="0"/>
          <w:iCs w:val="0"/>
          <w:sz w:val="18"/>
        </w:rPr>
        <w:br w:type="textWrapping"/>
      </w:r>
      <w:r>
        <w:rPr>
          <w:rFonts w:hint="default" w:ascii="Arial" w:hAnsi="Arial" w:cs="Arial"/>
          <w:i w:val="0"/>
          <w:iCs w:val="0"/>
          <w:sz w:val="18"/>
        </w:rPr>
        <w:t xml:space="preserve">        &lt;input type="email" id="email" name="email"</w:t>
      </w:r>
      <w:r>
        <w:rPr>
          <w:rFonts w:hint="default" w:ascii="Arial" w:hAnsi="Arial" w:cs="Arial"/>
          <w:i w:val="0"/>
          <w:iCs w:val="0"/>
          <w:sz w:val="18"/>
        </w:rPr>
        <w:br w:type="textWrapping"/>
      </w:r>
      <w:r>
        <w:rPr>
          <w:rFonts w:hint="default" w:ascii="Arial" w:hAnsi="Arial" w:cs="Arial"/>
          <w:i w:val="0"/>
          <w:iCs w:val="0"/>
          <w:sz w:val="18"/>
        </w:rPr>
        <w:t xml:space="preserve">               value="&lt;?= esc($user-&gt;email) ?&gt;" required&gt;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class="form-group"&gt;</w:t>
      </w:r>
      <w:r>
        <w:rPr>
          <w:rFonts w:hint="default" w:ascii="Arial" w:hAnsi="Arial" w:cs="Arial"/>
          <w:i w:val="0"/>
          <w:iCs w:val="0"/>
          <w:sz w:val="18"/>
        </w:rPr>
        <w:br w:type="textWrapping"/>
      </w:r>
      <w:r>
        <w:rPr>
          <w:rFonts w:hint="default" w:ascii="Arial" w:hAnsi="Arial" w:cs="Arial"/>
          <w:i w:val="0"/>
          <w:iCs w:val="0"/>
          <w:sz w:val="18"/>
        </w:rPr>
        <w:t xml:space="preserve">        &lt;label for="phone"&gt;Phone&lt;/label&gt;</w:t>
      </w:r>
      <w:r>
        <w:rPr>
          <w:rFonts w:hint="default" w:ascii="Arial" w:hAnsi="Arial" w:cs="Arial"/>
          <w:i w:val="0"/>
          <w:iCs w:val="0"/>
          <w:sz w:val="18"/>
        </w:rPr>
        <w:br w:type="textWrapping"/>
      </w:r>
      <w:r>
        <w:rPr>
          <w:rFonts w:hint="default" w:ascii="Arial" w:hAnsi="Arial" w:cs="Arial"/>
          <w:i w:val="0"/>
          <w:iCs w:val="0"/>
          <w:sz w:val="18"/>
        </w:rPr>
        <w:t xml:space="preserve">        &lt;input type="text" id="phone" name="phone"</w:t>
      </w:r>
      <w:r>
        <w:rPr>
          <w:rFonts w:hint="default" w:ascii="Arial" w:hAnsi="Arial" w:cs="Arial"/>
          <w:i w:val="0"/>
          <w:iCs w:val="0"/>
          <w:sz w:val="18"/>
        </w:rPr>
        <w:br w:type="textWrapping"/>
      </w:r>
      <w:r>
        <w:rPr>
          <w:rFonts w:hint="default" w:ascii="Arial" w:hAnsi="Arial" w:cs="Arial"/>
          <w:i w:val="0"/>
          <w:iCs w:val="0"/>
          <w:sz w:val="18"/>
        </w:rPr>
        <w:t xml:space="preserve">               value="&lt;?= esc($user-&gt;phone ?? '') ?&gt;"&gt;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class="form-group"&gt;</w:t>
      </w:r>
      <w:r>
        <w:rPr>
          <w:rFonts w:hint="default" w:ascii="Arial" w:hAnsi="Arial" w:cs="Arial"/>
          <w:i w:val="0"/>
          <w:iCs w:val="0"/>
          <w:sz w:val="18"/>
        </w:rPr>
        <w:br w:type="textWrapping"/>
      </w:r>
      <w:r>
        <w:rPr>
          <w:rFonts w:hint="default" w:ascii="Arial" w:hAnsi="Arial" w:cs="Arial"/>
          <w:i w:val="0"/>
          <w:iCs w:val="0"/>
          <w:sz w:val="18"/>
        </w:rPr>
        <w:t xml:space="preserve">        &lt;label&gt;Role&lt;/label&gt;</w:t>
      </w:r>
      <w:r>
        <w:rPr>
          <w:rFonts w:hint="default" w:ascii="Arial" w:hAnsi="Arial" w:cs="Arial"/>
          <w:i w:val="0"/>
          <w:iCs w:val="0"/>
          <w:sz w:val="18"/>
        </w:rPr>
        <w:br w:type="textWrapping"/>
      </w:r>
      <w:r>
        <w:rPr>
          <w:rFonts w:hint="default" w:ascii="Arial" w:hAnsi="Arial" w:cs="Arial"/>
          <w:i w:val="0"/>
          <w:iCs w:val="0"/>
          <w:sz w:val="18"/>
        </w:rPr>
        <w:t xml:space="preserve">        &lt;!-- Role is shown for info only and cannot be changed here --&gt;</w:t>
      </w:r>
      <w:r>
        <w:rPr>
          <w:rFonts w:hint="default" w:ascii="Arial" w:hAnsi="Arial" w:cs="Arial"/>
          <w:i w:val="0"/>
          <w:iCs w:val="0"/>
          <w:sz w:val="18"/>
        </w:rPr>
        <w:br w:type="textWrapping"/>
      </w:r>
      <w:r>
        <w:rPr>
          <w:rFonts w:hint="default" w:ascii="Arial" w:hAnsi="Arial" w:cs="Arial"/>
          <w:i w:val="0"/>
          <w:iCs w:val="0"/>
          <w:sz w:val="18"/>
        </w:rPr>
        <w:t xml:space="preserve">        &lt;input type="text" value="&lt;?= ucfirst(esc($user-&gt;role)) ?&gt;" disabled&gt;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class="form-group"&gt;</w:t>
      </w:r>
      <w:r>
        <w:rPr>
          <w:rFonts w:hint="default" w:ascii="Arial" w:hAnsi="Arial" w:cs="Arial"/>
          <w:i w:val="0"/>
          <w:iCs w:val="0"/>
          <w:sz w:val="18"/>
        </w:rPr>
        <w:br w:type="textWrapping"/>
      </w:r>
      <w:r>
        <w:rPr>
          <w:rFonts w:hint="default" w:ascii="Arial" w:hAnsi="Arial" w:cs="Arial"/>
          <w:i w:val="0"/>
          <w:iCs w:val="0"/>
          <w:sz w:val="18"/>
        </w:rPr>
        <w:t xml:space="preserve">        &lt;label for="photo"&gt;Profile Picture&lt;/label&gt;</w:t>
      </w:r>
      <w:r>
        <w:rPr>
          <w:rFonts w:hint="default" w:ascii="Arial" w:hAnsi="Arial" w:cs="Arial"/>
          <w:i w:val="0"/>
          <w:iCs w:val="0"/>
          <w:sz w:val="18"/>
        </w:rPr>
        <w:br w:type="textWrapping"/>
      </w:r>
      <w:r>
        <w:rPr>
          <w:rFonts w:hint="default" w:ascii="Arial" w:hAnsi="Arial" w:cs="Arial"/>
          <w:i w:val="0"/>
          <w:iCs w:val="0"/>
          <w:sz w:val="18"/>
        </w:rPr>
        <w:t xml:space="preserve">        &lt;input type="file" id="photo" name="photo" accept="image/*"&gt;</w:t>
      </w:r>
      <w:r>
        <w:rPr>
          <w:rFonts w:hint="default" w:ascii="Arial" w:hAnsi="Arial" w:cs="Arial"/>
          <w:i w:val="0"/>
          <w:iCs w:val="0"/>
          <w:sz w:val="18"/>
        </w:rPr>
        <w:br w:type="textWrapping"/>
      </w:r>
      <w:r>
        <w:rPr>
          <w:rFonts w:hint="default" w:ascii="Arial" w:hAnsi="Arial" w:cs="Arial"/>
          <w:i w:val="0"/>
          <w:iCs w:val="0"/>
          <w:sz w:val="18"/>
        </w:rPr>
        <w:t xml:space="preserve">        &lt;small style="color:#666;display:block;margin-top:4px;"&gt;JPG, PNG, or GIF. Leave empty to keep your current picture.&lt;/small&gt;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class="form-group"&gt;</w:t>
      </w:r>
      <w:r>
        <w:rPr>
          <w:rFonts w:hint="default" w:ascii="Arial" w:hAnsi="Arial" w:cs="Arial"/>
          <w:i w:val="0"/>
          <w:iCs w:val="0"/>
          <w:sz w:val="18"/>
        </w:rPr>
        <w:br w:type="textWrapping"/>
      </w:r>
      <w:r>
        <w:rPr>
          <w:rFonts w:hint="default" w:ascii="Arial" w:hAnsi="Arial" w:cs="Arial"/>
          <w:i w:val="0"/>
          <w:iCs w:val="0"/>
          <w:sz w:val="18"/>
        </w:rPr>
        <w:t xml:space="preserve">        &lt;button type="submit" class="btn btn-primary"&gt;Save Profile&lt;/button&gt;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&lt;/form&gt;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&lt;?php require_once __DIR__ . '/../layouts/footer.php'; ?&gt;</w:t>
      </w:r>
      <w:r>
        <w:rPr>
          <w:rFonts w:hint="default" w:ascii="Arial" w:hAnsi="Arial" w:cs="Arial"/>
          <w:i w:val="0"/>
          <w:iCs w:val="0"/>
          <w:sz w:val="18"/>
        </w:rPr>
        <w:br w:type="textWrapping"/>
      </w:r>
    </w:p>
    <w:p w14:paraId="407C155F">
      <w:pPr>
        <w:rPr>
          <w:rFonts w:hint="default" w:ascii="Arial" w:hAnsi="Arial" w:cs="Arial"/>
          <w:i w:val="0"/>
          <w:iCs w:val="0"/>
        </w:rPr>
      </w:pPr>
      <w:r>
        <w:rPr>
          <w:rFonts w:hint="default" w:ascii="Arial" w:hAnsi="Arial" w:cs="Arial"/>
          <w:i w:val="0"/>
          <w:iCs w:val="0"/>
        </w:rPr>
        <w:br w:type="page"/>
      </w:r>
    </w:p>
    <w:p w14:paraId="178DC795">
      <w:pPr>
        <w:pStyle w:val="3"/>
        <w:rPr>
          <w:rFonts w:hint="default" w:ascii="Arial" w:hAnsi="Arial" w:cs="Arial"/>
          <w:i w:val="0"/>
          <w:iCs w:val="0"/>
        </w:rPr>
      </w:pPr>
      <w:r>
        <w:rPr>
          <w:rFonts w:hint="default" w:ascii="Arial" w:hAnsi="Arial" w:cs="Arial"/>
          <w:i w:val="0"/>
          <w:iCs w:val="0"/>
        </w:rPr>
        <w:t>app\views\teacher\progress-reports.php</w:t>
      </w:r>
    </w:p>
    <w:p w14:paraId="5AF02C48">
      <w:pPr>
        <w:pStyle w:val="156"/>
        <w:rPr>
          <w:rFonts w:hint="default" w:ascii="Arial" w:hAnsi="Arial" w:cs="Arial"/>
          <w:i w:val="0"/>
          <w:iCs w:val="0"/>
        </w:rPr>
      </w:pP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require_once __DIR__ . '/../../core/config.php';</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$pageTitle   = 'Progress Reports';</w:t>
      </w:r>
      <w:r>
        <w:rPr>
          <w:rFonts w:hint="default" w:ascii="Arial" w:hAnsi="Arial" w:cs="Arial"/>
          <w:i w:val="0"/>
          <w:iCs w:val="0"/>
          <w:sz w:val="18"/>
        </w:rPr>
        <w:br w:type="textWrapping"/>
      </w:r>
      <w:r>
        <w:rPr>
          <w:rFonts w:hint="default" w:ascii="Arial" w:hAnsi="Arial" w:cs="Arial"/>
          <w:i w:val="0"/>
          <w:iCs w:val="0"/>
          <w:sz w:val="18"/>
        </w:rPr>
        <w:t>$pageHeading = 'Progress Reports';</w:t>
      </w:r>
      <w:r>
        <w:rPr>
          <w:rFonts w:hint="default" w:ascii="Arial" w:hAnsi="Arial" w:cs="Arial"/>
          <w:i w:val="0"/>
          <w:iCs w:val="0"/>
          <w:sz w:val="18"/>
        </w:rPr>
        <w:br w:type="textWrapping"/>
      </w:r>
      <w:r>
        <w:rPr>
          <w:rFonts w:hint="default" w:ascii="Arial" w:hAnsi="Arial" w:cs="Arial"/>
          <w:i w:val="0"/>
          <w:iCs w:val="0"/>
          <w:sz w:val="18"/>
        </w:rPr>
        <w:t>$activePage  = 'progress reports';</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$topbarActions = '</w:t>
      </w:r>
      <w:r>
        <w:rPr>
          <w:rFonts w:hint="default" w:ascii="Arial" w:hAnsi="Arial" w:cs="Arial"/>
          <w:i w:val="0"/>
          <w:iCs w:val="0"/>
          <w:sz w:val="18"/>
        </w:rPr>
        <w:br w:type="textWrapping"/>
      </w:r>
      <w:r>
        <w:rPr>
          <w:rFonts w:hint="default" w:ascii="Arial" w:hAnsi="Arial" w:cs="Arial"/>
          <w:i w:val="0"/>
          <w:iCs w:val="0"/>
          <w:sz w:val="18"/>
        </w:rPr>
        <w:t xml:space="preserve">  &lt;a href="' . ROOT . '/teacher/semester-report"&gt;&lt;button class="btn btn-primary"&gt;Generate Semester Report&lt;/button&gt;&lt;/a&gt;</w:t>
      </w:r>
      <w:r>
        <w:rPr>
          <w:rFonts w:hint="default" w:ascii="Arial" w:hAnsi="Arial" w:cs="Arial"/>
          <w:i w:val="0"/>
          <w:iCs w:val="0"/>
          <w:sz w:val="18"/>
        </w:rPr>
        <w:br w:type="textWrapping"/>
      </w:r>
      <w:r>
        <w:rPr>
          <w:rFonts w:hint="default" w:ascii="Arial" w:hAnsi="Arial" w:cs="Arial"/>
          <w:i w:val="0"/>
          <w:iCs w:val="0"/>
          <w:sz w:val="18"/>
        </w:rPr>
        <w:t xml:space="preserve">  &lt;a href="' . ROOT . '/teacher/students"&gt;&lt;button class="btn"&gt;My Students&lt;/button&gt;&lt;/a&gt;</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require_once __DIR__ . '/../layouts/header.php';</w:t>
      </w:r>
      <w:r>
        <w:rPr>
          <w:rFonts w:hint="default" w:ascii="Arial" w:hAnsi="Arial" w:cs="Arial"/>
          <w:i w:val="0"/>
          <w:iCs w:val="0"/>
          <w:sz w:val="18"/>
        </w:rPr>
        <w:br w:type="textWrapping"/>
      </w:r>
      <w:r>
        <w:rPr>
          <w:rFonts w:hint="default" w:ascii="Arial" w:hAnsi="Arial" w:cs="Arial"/>
          <w:i w:val="0"/>
          <w:iCs w:val="0"/>
          <w:sz w:val="18"/>
        </w:rPr>
        <w:t>require_once __DIR__ . '/../components/alert.php';</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t>$data = $reports ??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$headers = ['Student', 'Period', 'Rating', 'Summary', 'Date'];</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$renderRow = function ($report) {</w:t>
      </w:r>
      <w:r>
        <w:rPr>
          <w:rFonts w:hint="default" w:ascii="Arial" w:hAnsi="Arial" w:cs="Arial"/>
          <w:i w:val="0"/>
          <w:iCs w:val="0"/>
          <w:sz w:val="18"/>
        </w:rPr>
        <w:br w:type="textWrapping"/>
      </w:r>
      <w:r>
        <w:rPr>
          <w:rFonts w:hint="default" w:ascii="Arial" w:hAnsi="Arial" w:cs="Arial"/>
          <w:i w:val="0"/>
          <w:iCs w:val="0"/>
          <w:sz w:val="18"/>
        </w:rPr>
        <w:t xml:space="preserve">  ob_start();</w:t>
      </w:r>
      <w:r>
        <w:rPr>
          <w:rFonts w:hint="default" w:ascii="Arial" w:hAnsi="Arial" w:cs="Arial"/>
          <w:i w:val="0"/>
          <w:iCs w:val="0"/>
          <w:sz w:val="18"/>
        </w:rPr>
        <w:br w:type="textWrapping"/>
      </w:r>
      <w:r>
        <w:rPr>
          <w:rFonts w:hint="default" w:ascii="Arial" w:hAnsi="Arial" w:cs="Arial"/>
          <w:i w:val="0"/>
          <w:iCs w:val="0"/>
          <w:sz w:val="18"/>
        </w:rPr>
        <w:t>?&gt;</w:t>
      </w:r>
      <w:r>
        <w:rPr>
          <w:rFonts w:hint="default" w:ascii="Arial" w:hAnsi="Arial" w:cs="Arial"/>
          <w:i w:val="0"/>
          <w:iCs w:val="0"/>
          <w:sz w:val="18"/>
        </w:rPr>
        <w:br w:type="textWrapping"/>
      </w:r>
      <w:r>
        <w:rPr>
          <w:rFonts w:hint="default" w:ascii="Arial" w:hAnsi="Arial" w:cs="Arial"/>
          <w:i w:val="0"/>
          <w:iCs w:val="0"/>
          <w:sz w:val="18"/>
        </w:rPr>
        <w:t xml:space="preserve">  &lt;tr&gt;</w:t>
      </w:r>
      <w:r>
        <w:rPr>
          <w:rFonts w:hint="default" w:ascii="Arial" w:hAnsi="Arial" w:cs="Arial"/>
          <w:i w:val="0"/>
          <w:iCs w:val="0"/>
          <w:sz w:val="18"/>
        </w:rPr>
        <w:br w:type="textWrapping"/>
      </w:r>
      <w:r>
        <w:rPr>
          <w:rFonts w:hint="default" w:ascii="Arial" w:hAnsi="Arial" w:cs="Arial"/>
          <w:i w:val="0"/>
          <w:iCs w:val="0"/>
          <w:sz w:val="18"/>
        </w:rPr>
        <w:t xml:space="preserve">    &lt;td&gt;&lt;?= esc(($report-&gt;student_first_name ?? '') . ' ' . ($report-&gt;student_last_name ?? '')) ?&gt;&lt;/td&gt;</w:t>
      </w:r>
      <w:r>
        <w:rPr>
          <w:rFonts w:hint="default" w:ascii="Arial" w:hAnsi="Arial" w:cs="Arial"/>
          <w:i w:val="0"/>
          <w:iCs w:val="0"/>
          <w:sz w:val="18"/>
        </w:rPr>
        <w:br w:type="textWrapping"/>
      </w:r>
      <w:r>
        <w:rPr>
          <w:rFonts w:hint="default" w:ascii="Arial" w:hAnsi="Arial" w:cs="Arial"/>
          <w:i w:val="0"/>
          <w:iCs w:val="0"/>
          <w:sz w:val="18"/>
        </w:rPr>
        <w:t xml:space="preserve">    &lt;td&gt;&lt;?= esc($report-&gt;reporting_period) ?&gt;&lt;/td&gt;</w:t>
      </w:r>
      <w:r>
        <w:rPr>
          <w:rFonts w:hint="default" w:ascii="Arial" w:hAnsi="Arial" w:cs="Arial"/>
          <w:i w:val="0"/>
          <w:iCs w:val="0"/>
          <w:sz w:val="18"/>
        </w:rPr>
        <w:br w:type="textWrapping"/>
      </w:r>
      <w:r>
        <w:rPr>
          <w:rFonts w:hint="default" w:ascii="Arial" w:hAnsi="Arial" w:cs="Arial"/>
          <w:i w:val="0"/>
          <w:iCs w:val="0"/>
          <w:sz w:val="18"/>
        </w:rPr>
        <w:t xml:space="preserve">    &lt;td&gt;&lt;?= ucfirst(esc($report-&gt;rating)) ?&gt;&lt;/td&gt;</w:t>
      </w:r>
      <w:r>
        <w:rPr>
          <w:rFonts w:hint="default" w:ascii="Arial" w:hAnsi="Arial" w:cs="Arial"/>
          <w:i w:val="0"/>
          <w:iCs w:val="0"/>
          <w:sz w:val="18"/>
        </w:rPr>
        <w:br w:type="textWrapping"/>
      </w:r>
      <w:r>
        <w:rPr>
          <w:rFonts w:hint="default" w:ascii="Arial" w:hAnsi="Arial" w:cs="Arial"/>
          <w:i w:val="0"/>
          <w:iCs w:val="0"/>
          <w:sz w:val="18"/>
        </w:rPr>
        <w:t xml:space="preserve">    &lt;td&gt;&lt;?= esc($report-&gt;summary) ?&gt;&lt;/td&gt;</w:t>
      </w:r>
      <w:r>
        <w:rPr>
          <w:rFonts w:hint="default" w:ascii="Arial" w:hAnsi="Arial" w:cs="Arial"/>
          <w:i w:val="0"/>
          <w:iCs w:val="0"/>
          <w:sz w:val="18"/>
        </w:rPr>
        <w:br w:type="textWrapping"/>
      </w:r>
      <w:r>
        <w:rPr>
          <w:rFonts w:hint="default" w:ascii="Arial" w:hAnsi="Arial" w:cs="Arial"/>
          <w:i w:val="0"/>
          <w:iCs w:val="0"/>
          <w:sz w:val="18"/>
        </w:rPr>
        <w:t xml:space="preserve">    &lt;td&gt;&lt;?= date('d M Y', strtotime($report-&gt;created_at)) ?&gt;&lt;/td&gt;</w:t>
      </w:r>
      <w:r>
        <w:rPr>
          <w:rFonts w:hint="default" w:ascii="Arial" w:hAnsi="Arial" w:cs="Arial"/>
          <w:i w:val="0"/>
          <w:iCs w:val="0"/>
          <w:sz w:val="18"/>
        </w:rPr>
        <w:br w:type="textWrapping"/>
      </w:r>
      <w:r>
        <w:rPr>
          <w:rFonts w:hint="default" w:ascii="Arial" w:hAnsi="Arial" w:cs="Arial"/>
          <w:i w:val="0"/>
          <w:iCs w:val="0"/>
          <w:sz w:val="18"/>
        </w:rPr>
        <w:t xml:space="preserve">  &lt;/tr&gt;</w:t>
      </w:r>
      <w:r>
        <w:rPr>
          <w:rFonts w:hint="default" w:ascii="Arial" w:hAnsi="Arial" w:cs="Arial"/>
          <w:i w:val="0"/>
          <w:iCs w:val="0"/>
          <w:sz w:val="18"/>
        </w:rPr>
        <w:br w:type="textWrapping"/>
      </w: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t xml:space="preserve">  return ob_get_clean();</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$emptyMessage = 'You have not submitted any progress reports yet.';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require __DIR__ . '/../components/data_table.php';</w:t>
      </w:r>
      <w:r>
        <w:rPr>
          <w:rFonts w:hint="default" w:ascii="Arial" w:hAnsi="Arial" w:cs="Arial"/>
          <w:i w:val="0"/>
          <w:iCs w:val="0"/>
          <w:sz w:val="18"/>
        </w:rPr>
        <w:br w:type="textWrapping"/>
      </w:r>
      <w:r>
        <w:rPr>
          <w:rFonts w:hint="default" w:ascii="Arial" w:hAnsi="Arial" w:cs="Arial"/>
          <w:i w:val="0"/>
          <w:iCs w:val="0"/>
          <w:sz w:val="18"/>
        </w:rPr>
        <w:t>?&gt;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&lt;?php require_once __DIR__ . '/../layouts/footer.php'; ?&gt;</w:t>
      </w:r>
      <w:r>
        <w:rPr>
          <w:rFonts w:hint="default" w:ascii="Arial" w:hAnsi="Arial" w:cs="Arial"/>
          <w:i w:val="0"/>
          <w:iCs w:val="0"/>
          <w:sz w:val="18"/>
        </w:rPr>
        <w:br w:type="textWrapping"/>
      </w:r>
    </w:p>
    <w:p w14:paraId="5E91B0C3">
      <w:pPr>
        <w:rPr>
          <w:rFonts w:hint="default" w:ascii="Arial" w:hAnsi="Arial" w:cs="Arial"/>
          <w:i w:val="0"/>
          <w:iCs w:val="0"/>
        </w:rPr>
      </w:pPr>
      <w:r>
        <w:rPr>
          <w:rFonts w:hint="default" w:ascii="Arial" w:hAnsi="Arial" w:cs="Arial"/>
          <w:i w:val="0"/>
          <w:iCs w:val="0"/>
        </w:rPr>
        <w:br w:type="page"/>
      </w:r>
    </w:p>
    <w:p w14:paraId="2B82A64D">
      <w:pPr>
        <w:pStyle w:val="3"/>
        <w:rPr>
          <w:rFonts w:hint="default" w:ascii="Arial" w:hAnsi="Arial" w:cs="Arial"/>
          <w:i w:val="0"/>
          <w:iCs w:val="0"/>
        </w:rPr>
      </w:pPr>
      <w:r>
        <w:rPr>
          <w:rFonts w:hint="default" w:ascii="Arial" w:hAnsi="Arial" w:cs="Arial"/>
          <w:i w:val="0"/>
          <w:iCs w:val="0"/>
        </w:rPr>
        <w:t>app\views\teacher\semester-report-form.php</w:t>
      </w:r>
    </w:p>
    <w:p w14:paraId="1509F8AC">
      <w:pPr>
        <w:pStyle w:val="156"/>
        <w:rPr>
          <w:rFonts w:hint="default" w:ascii="Arial" w:hAnsi="Arial" w:cs="Arial"/>
          <w:i w:val="0"/>
          <w:iCs w:val="0"/>
        </w:rPr>
      </w:pP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require_once __DIR__ . '/../../core/config.php';</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$pageTitle   = 'Semester Report';</w:t>
      </w:r>
      <w:r>
        <w:rPr>
          <w:rFonts w:hint="default" w:ascii="Arial" w:hAnsi="Arial" w:cs="Arial"/>
          <w:i w:val="0"/>
          <w:iCs w:val="0"/>
          <w:sz w:val="18"/>
        </w:rPr>
        <w:br w:type="textWrapping"/>
      </w:r>
      <w:r>
        <w:rPr>
          <w:rFonts w:hint="default" w:ascii="Arial" w:hAnsi="Arial" w:cs="Arial"/>
          <w:i w:val="0"/>
          <w:iCs w:val="0"/>
          <w:sz w:val="18"/>
        </w:rPr>
        <w:t>$pageHeading = 'Generate Semester Report';</w:t>
      </w:r>
      <w:r>
        <w:rPr>
          <w:rFonts w:hint="default" w:ascii="Arial" w:hAnsi="Arial" w:cs="Arial"/>
          <w:i w:val="0"/>
          <w:iCs w:val="0"/>
          <w:sz w:val="18"/>
        </w:rPr>
        <w:br w:type="textWrapping"/>
      </w:r>
      <w:r>
        <w:rPr>
          <w:rFonts w:hint="default" w:ascii="Arial" w:hAnsi="Arial" w:cs="Arial"/>
          <w:i w:val="0"/>
          <w:iCs w:val="0"/>
          <w:sz w:val="18"/>
        </w:rPr>
        <w:t>$activePage  = 'progress reports';</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$topbarActions = '</w:t>
      </w:r>
      <w:r>
        <w:rPr>
          <w:rFonts w:hint="default" w:ascii="Arial" w:hAnsi="Arial" w:cs="Arial"/>
          <w:i w:val="0"/>
          <w:iCs w:val="0"/>
          <w:sz w:val="18"/>
        </w:rPr>
        <w:br w:type="textWrapping"/>
      </w:r>
      <w:r>
        <w:rPr>
          <w:rFonts w:hint="default" w:ascii="Arial" w:hAnsi="Arial" w:cs="Arial"/>
          <w:i w:val="0"/>
          <w:iCs w:val="0"/>
          <w:sz w:val="18"/>
        </w:rPr>
        <w:t xml:space="preserve">  &lt;a href="' . ROOT . '/teacher/progress-reports"&gt;&lt;button class="btn btn-primary"&gt;Progress Reports&lt;/button&gt;&lt;/a&gt;</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require_once __DIR__ . '/../layouts/header.php';</w:t>
      </w:r>
      <w:r>
        <w:rPr>
          <w:rFonts w:hint="default" w:ascii="Arial" w:hAnsi="Arial" w:cs="Arial"/>
          <w:i w:val="0"/>
          <w:iCs w:val="0"/>
          <w:sz w:val="18"/>
        </w:rPr>
        <w:br w:type="textWrapping"/>
      </w:r>
      <w:r>
        <w:rPr>
          <w:rFonts w:hint="default" w:ascii="Arial" w:hAnsi="Arial" w:cs="Arial"/>
          <w:i w:val="0"/>
          <w:iCs w:val="0"/>
          <w:sz w:val="18"/>
        </w:rPr>
        <w:t>require_once __DIR__ . '/../components/alert.php';</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$students  = $students  ?? [];</w:t>
      </w:r>
      <w:r>
        <w:rPr>
          <w:rFonts w:hint="default" w:ascii="Arial" w:hAnsi="Arial" w:cs="Arial"/>
          <w:i w:val="0"/>
          <w:iCs w:val="0"/>
          <w:sz w:val="18"/>
        </w:rPr>
        <w:br w:type="textWrapping"/>
      </w:r>
      <w:r>
        <w:rPr>
          <w:rFonts w:hint="default" w:ascii="Arial" w:hAnsi="Arial" w:cs="Arial"/>
          <w:i w:val="0"/>
          <w:iCs w:val="0"/>
          <w:sz w:val="18"/>
        </w:rPr>
        <w:t>$semesters = $semesters ?? [];</w:t>
      </w:r>
      <w:r>
        <w:rPr>
          <w:rFonts w:hint="default" w:ascii="Arial" w:hAnsi="Arial" w:cs="Arial"/>
          <w:i w:val="0"/>
          <w:iCs w:val="0"/>
          <w:sz w:val="18"/>
        </w:rPr>
        <w:br w:type="textWrapping"/>
      </w:r>
      <w:r>
        <w:rPr>
          <w:rFonts w:hint="default" w:ascii="Arial" w:hAnsi="Arial" w:cs="Arial"/>
          <w:i w:val="0"/>
          <w:iCs w:val="0"/>
          <w:sz w:val="18"/>
        </w:rPr>
        <w:t>?&gt;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&lt;div class="card"&gt;</w:t>
      </w:r>
      <w:r>
        <w:rPr>
          <w:rFonts w:hint="default" w:ascii="Arial" w:hAnsi="Arial" w:cs="Arial"/>
          <w:i w:val="0"/>
          <w:iCs w:val="0"/>
          <w:sz w:val="18"/>
        </w:rPr>
        <w:br w:type="textWrapping"/>
      </w:r>
      <w:r>
        <w:rPr>
          <w:rFonts w:hint="default" w:ascii="Arial" w:hAnsi="Arial" w:cs="Arial"/>
          <w:i w:val="0"/>
          <w:iCs w:val="0"/>
          <w:sz w:val="18"/>
        </w:rPr>
        <w:t xml:space="preserve">  &lt;div class="card-header"&gt;</w:t>
      </w:r>
      <w:r>
        <w:rPr>
          <w:rFonts w:hint="default" w:ascii="Arial" w:hAnsi="Arial" w:cs="Arial"/>
          <w:i w:val="0"/>
          <w:iCs w:val="0"/>
          <w:sz w:val="18"/>
        </w:rPr>
        <w:br w:type="textWrapping"/>
      </w:r>
      <w:r>
        <w:rPr>
          <w:rFonts w:hint="default" w:ascii="Arial" w:hAnsi="Arial" w:cs="Arial"/>
          <w:i w:val="0"/>
          <w:iCs w:val="0"/>
          <w:sz w:val="18"/>
        </w:rPr>
        <w:t xml:space="preserve">    &lt;h2&gt;Build a Semester Report&lt;/h2&gt;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class="card-body"&gt;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&lt;?php if (empty($students)): ?&gt;</w:t>
      </w:r>
      <w:r>
        <w:rPr>
          <w:rFonts w:hint="default" w:ascii="Arial" w:hAnsi="Arial" w:cs="Arial"/>
          <w:i w:val="0"/>
          <w:iCs w:val="0"/>
          <w:sz w:val="18"/>
        </w:rPr>
        <w:br w:type="textWrapping"/>
      </w:r>
      <w:r>
        <w:rPr>
          <w:rFonts w:hint="default" w:ascii="Arial" w:hAnsi="Arial" w:cs="Arial"/>
          <w:i w:val="0"/>
          <w:iCs w:val="0"/>
          <w:sz w:val="18"/>
        </w:rPr>
        <w:t xml:space="preserve">      &lt;p&gt;You have no assigned students to report on.&lt;/p&gt;</w:t>
      </w:r>
      <w:r>
        <w:rPr>
          <w:rFonts w:hint="default" w:ascii="Arial" w:hAnsi="Arial" w:cs="Arial"/>
          <w:i w:val="0"/>
          <w:iCs w:val="0"/>
          <w:sz w:val="18"/>
        </w:rPr>
        <w:br w:type="textWrapping"/>
      </w:r>
      <w:r>
        <w:rPr>
          <w:rFonts w:hint="default" w:ascii="Arial" w:hAnsi="Arial" w:cs="Arial"/>
          <w:i w:val="0"/>
          <w:iCs w:val="0"/>
          <w:sz w:val="18"/>
        </w:rPr>
        <w:t xml:space="preserve">      &lt;a href="&lt;?= ROOT ?&gt;/teacher/students" class="btn btn-primary"&gt;My Students&lt;/a&gt;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&lt;?php else: ?&gt;</w:t>
      </w:r>
      <w:r>
        <w:rPr>
          <w:rFonts w:hint="default" w:ascii="Arial" w:hAnsi="Arial" w:cs="Arial"/>
          <w:i w:val="0"/>
          <w:iCs w:val="0"/>
          <w:sz w:val="18"/>
        </w:rPr>
        <w:br w:type="textWrapping"/>
      </w:r>
      <w:r>
        <w:rPr>
          <w:rFonts w:hint="default" w:ascii="Arial" w:hAnsi="Arial" w:cs="Arial"/>
          <w:i w:val="0"/>
          <w:iCs w:val="0"/>
          <w:sz w:val="18"/>
        </w:rPr>
        <w:t xml:space="preserve">      &lt;p&gt;Pick a student and a semester. The report is built automatically from their IEP goals, progress scores, milestones, sessions, and observations.&lt;/p&gt;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 GET so the choices land in the URL and the report can be bookmarked or printed --&gt;</w:t>
      </w:r>
      <w:r>
        <w:rPr>
          <w:rFonts w:hint="default" w:ascii="Arial" w:hAnsi="Arial" w:cs="Arial"/>
          <w:i w:val="0"/>
          <w:iCs w:val="0"/>
          <w:sz w:val="18"/>
        </w:rPr>
        <w:br w:type="textWrapping"/>
      </w:r>
      <w:r>
        <w:rPr>
          <w:rFonts w:hint="default" w:ascii="Arial" w:hAnsi="Arial" w:cs="Arial"/>
          <w:i w:val="0"/>
          <w:iCs w:val="0"/>
          <w:sz w:val="18"/>
        </w:rPr>
        <w:t xml:space="preserve">      &lt;form method="GET" action="&lt;?= ROOT ?&gt;/teacher/semester-report"&gt;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class="form-group"&gt;</w:t>
      </w:r>
      <w:r>
        <w:rPr>
          <w:rFonts w:hint="default" w:ascii="Arial" w:hAnsi="Arial" w:cs="Arial"/>
          <w:i w:val="0"/>
          <w:iCs w:val="0"/>
          <w:sz w:val="18"/>
        </w:rPr>
        <w:br w:type="textWrapping"/>
      </w:r>
      <w:r>
        <w:rPr>
          <w:rFonts w:hint="default" w:ascii="Arial" w:hAnsi="Arial" w:cs="Arial"/>
          <w:i w:val="0"/>
          <w:iCs w:val="0"/>
          <w:sz w:val="18"/>
        </w:rPr>
        <w:t xml:space="preserve">          &lt;label for="student_id"&gt;Student &lt;span style="color:#eb004e"&gt;*&lt;/span&gt;&lt;/label&gt;</w:t>
      </w:r>
      <w:r>
        <w:rPr>
          <w:rFonts w:hint="default" w:ascii="Arial" w:hAnsi="Arial" w:cs="Arial"/>
          <w:i w:val="0"/>
          <w:iCs w:val="0"/>
          <w:sz w:val="18"/>
        </w:rPr>
        <w:br w:type="textWrapping"/>
      </w:r>
      <w:r>
        <w:rPr>
          <w:rFonts w:hint="default" w:ascii="Arial" w:hAnsi="Arial" w:cs="Arial"/>
          <w:i w:val="0"/>
          <w:iCs w:val="0"/>
          <w:sz w:val="18"/>
        </w:rPr>
        <w:t xml:space="preserve">          &lt;select id="student_id" name="student_id" required&gt;</w:t>
      </w:r>
      <w:r>
        <w:rPr>
          <w:rFonts w:hint="default" w:ascii="Arial" w:hAnsi="Arial" w:cs="Arial"/>
          <w:i w:val="0"/>
          <w:iCs w:val="0"/>
          <w:sz w:val="18"/>
        </w:rPr>
        <w:br w:type="textWrapping"/>
      </w:r>
      <w:r>
        <w:rPr>
          <w:rFonts w:hint="default" w:ascii="Arial" w:hAnsi="Arial" w:cs="Arial"/>
          <w:i w:val="0"/>
          <w:iCs w:val="0"/>
          <w:sz w:val="18"/>
        </w:rPr>
        <w:t xml:space="preserve">            &lt;option value=""&gt;— choose a student —&lt;/option&gt;</w:t>
      </w:r>
      <w:r>
        <w:rPr>
          <w:rFonts w:hint="default" w:ascii="Arial" w:hAnsi="Arial" w:cs="Arial"/>
          <w:i w:val="0"/>
          <w:iCs w:val="0"/>
          <w:sz w:val="18"/>
        </w:rPr>
        <w:br w:type="textWrapping"/>
      </w:r>
      <w:r>
        <w:rPr>
          <w:rFonts w:hint="default" w:ascii="Arial" w:hAnsi="Arial" w:cs="Arial"/>
          <w:i w:val="0"/>
          <w:iCs w:val="0"/>
          <w:sz w:val="18"/>
        </w:rPr>
        <w:t xml:space="preserve">            &lt;?php foreach ($students as $student): ?&gt;</w:t>
      </w:r>
      <w:r>
        <w:rPr>
          <w:rFonts w:hint="default" w:ascii="Arial" w:hAnsi="Arial" w:cs="Arial"/>
          <w:i w:val="0"/>
          <w:iCs w:val="0"/>
          <w:sz w:val="18"/>
        </w:rPr>
        <w:br w:type="textWrapping"/>
      </w:r>
      <w:r>
        <w:rPr>
          <w:rFonts w:hint="default" w:ascii="Arial" w:hAnsi="Arial" w:cs="Arial"/>
          <w:i w:val="0"/>
          <w:iCs w:val="0"/>
          <w:sz w:val="18"/>
        </w:rPr>
        <w:t xml:space="preserve">              &lt;option value="&lt;?= (int)$student-&gt;id ?&gt;"&gt;</w:t>
      </w:r>
      <w:r>
        <w:rPr>
          <w:rFonts w:hint="default" w:ascii="Arial" w:hAnsi="Arial" w:cs="Arial"/>
          <w:i w:val="0"/>
          <w:iCs w:val="0"/>
          <w:sz w:val="18"/>
        </w:rPr>
        <w:br w:type="textWrapping"/>
      </w:r>
      <w:r>
        <w:rPr>
          <w:rFonts w:hint="default" w:ascii="Arial" w:hAnsi="Arial" w:cs="Arial"/>
          <w:i w:val="0"/>
          <w:iCs w:val="0"/>
          <w:sz w:val="18"/>
        </w:rPr>
        <w:t xml:space="preserve">                &lt;?= esc($student-&gt;first_name . ' ' . $student-&gt;last_name) ?&gt;</w:t>
      </w:r>
      <w:r>
        <w:rPr>
          <w:rFonts w:hint="default" w:ascii="Arial" w:hAnsi="Arial" w:cs="Arial"/>
          <w:i w:val="0"/>
          <w:iCs w:val="0"/>
          <w:sz w:val="18"/>
        </w:rPr>
        <w:br w:type="textWrapping"/>
      </w:r>
      <w:r>
        <w:rPr>
          <w:rFonts w:hint="default" w:ascii="Arial" w:hAnsi="Arial" w:cs="Arial"/>
          <w:i w:val="0"/>
          <w:iCs w:val="0"/>
          <w:sz w:val="18"/>
        </w:rPr>
        <w:t xml:space="preserve">              &lt;/option&gt;</w:t>
      </w:r>
      <w:r>
        <w:rPr>
          <w:rFonts w:hint="default" w:ascii="Arial" w:hAnsi="Arial" w:cs="Arial"/>
          <w:i w:val="0"/>
          <w:iCs w:val="0"/>
          <w:sz w:val="18"/>
        </w:rPr>
        <w:br w:type="textWrapping"/>
      </w:r>
      <w:r>
        <w:rPr>
          <w:rFonts w:hint="default" w:ascii="Arial" w:hAnsi="Arial" w:cs="Arial"/>
          <w:i w:val="0"/>
          <w:iCs w:val="0"/>
          <w:sz w:val="18"/>
        </w:rPr>
        <w:t xml:space="preserve">            &lt;?php endforeach; ?&gt;</w:t>
      </w:r>
      <w:r>
        <w:rPr>
          <w:rFonts w:hint="default" w:ascii="Arial" w:hAnsi="Arial" w:cs="Arial"/>
          <w:i w:val="0"/>
          <w:iCs w:val="0"/>
          <w:sz w:val="18"/>
        </w:rPr>
        <w:br w:type="textWrapping"/>
      </w:r>
      <w:r>
        <w:rPr>
          <w:rFonts w:hint="default" w:ascii="Arial" w:hAnsi="Arial" w:cs="Arial"/>
          <w:i w:val="0"/>
          <w:iCs w:val="0"/>
          <w:sz w:val="18"/>
        </w:rPr>
        <w:t xml:space="preserve">          &lt;/select&gt;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class="form-group"&gt;</w:t>
      </w:r>
      <w:r>
        <w:rPr>
          <w:rFonts w:hint="default" w:ascii="Arial" w:hAnsi="Arial" w:cs="Arial"/>
          <w:i w:val="0"/>
          <w:iCs w:val="0"/>
          <w:sz w:val="18"/>
        </w:rPr>
        <w:br w:type="textWrapping"/>
      </w:r>
      <w:r>
        <w:rPr>
          <w:rFonts w:hint="default" w:ascii="Arial" w:hAnsi="Arial" w:cs="Arial"/>
          <w:i w:val="0"/>
          <w:iCs w:val="0"/>
          <w:sz w:val="18"/>
        </w:rPr>
        <w:t xml:space="preserve">          &lt;label for="semester"&gt;Semester &lt;span style="color:#eb004e"&gt;*&lt;/span&gt;&lt;/label&gt;</w:t>
      </w:r>
      <w:r>
        <w:rPr>
          <w:rFonts w:hint="default" w:ascii="Arial" w:hAnsi="Arial" w:cs="Arial"/>
          <w:i w:val="0"/>
          <w:iCs w:val="0"/>
          <w:sz w:val="18"/>
        </w:rPr>
        <w:br w:type="textWrapping"/>
      </w:r>
      <w:r>
        <w:rPr>
          <w:rFonts w:hint="default" w:ascii="Arial" w:hAnsi="Arial" w:cs="Arial"/>
          <w:i w:val="0"/>
          <w:iCs w:val="0"/>
          <w:sz w:val="18"/>
        </w:rPr>
        <w:t xml:space="preserve">          &lt;select id="semester" name="semester" required&gt;</w:t>
      </w:r>
      <w:r>
        <w:rPr>
          <w:rFonts w:hint="default" w:ascii="Arial" w:hAnsi="Arial" w:cs="Arial"/>
          <w:i w:val="0"/>
          <w:iCs w:val="0"/>
          <w:sz w:val="18"/>
        </w:rPr>
        <w:br w:type="textWrapping"/>
      </w:r>
      <w:r>
        <w:rPr>
          <w:rFonts w:hint="default" w:ascii="Arial" w:hAnsi="Arial" w:cs="Arial"/>
          <w:i w:val="0"/>
          <w:iCs w:val="0"/>
          <w:sz w:val="18"/>
        </w:rPr>
        <w:t xml:space="preserve">            &lt;option value=""&gt;— choose a semester —&lt;/option&gt;</w:t>
      </w:r>
      <w:r>
        <w:rPr>
          <w:rFonts w:hint="default" w:ascii="Arial" w:hAnsi="Arial" w:cs="Arial"/>
          <w:i w:val="0"/>
          <w:iCs w:val="0"/>
          <w:sz w:val="18"/>
        </w:rPr>
        <w:br w:type="textWrapping"/>
      </w:r>
      <w:r>
        <w:rPr>
          <w:rFonts w:hint="default" w:ascii="Arial" w:hAnsi="Arial" w:cs="Arial"/>
          <w:i w:val="0"/>
          <w:iCs w:val="0"/>
          <w:sz w:val="18"/>
        </w:rPr>
        <w:t xml:space="preserve">            &lt;?php foreach ($semesters as $key =&gt; $label): ?&gt;</w:t>
      </w:r>
      <w:r>
        <w:rPr>
          <w:rFonts w:hint="default" w:ascii="Arial" w:hAnsi="Arial" w:cs="Arial"/>
          <w:i w:val="0"/>
          <w:iCs w:val="0"/>
          <w:sz w:val="18"/>
        </w:rPr>
        <w:br w:type="textWrapping"/>
      </w:r>
      <w:r>
        <w:rPr>
          <w:rFonts w:hint="default" w:ascii="Arial" w:hAnsi="Arial" w:cs="Arial"/>
          <w:i w:val="0"/>
          <w:iCs w:val="0"/>
          <w:sz w:val="18"/>
        </w:rPr>
        <w:t xml:space="preserve">              &lt;option value="&lt;?= esc($key) ?&gt;"&gt;&lt;?= esc($label) ?&gt;&lt;/option&gt;</w:t>
      </w:r>
      <w:r>
        <w:rPr>
          <w:rFonts w:hint="default" w:ascii="Arial" w:hAnsi="Arial" w:cs="Arial"/>
          <w:i w:val="0"/>
          <w:iCs w:val="0"/>
          <w:sz w:val="18"/>
        </w:rPr>
        <w:br w:type="textWrapping"/>
      </w:r>
      <w:r>
        <w:rPr>
          <w:rFonts w:hint="default" w:ascii="Arial" w:hAnsi="Arial" w:cs="Arial"/>
          <w:i w:val="0"/>
          <w:iCs w:val="0"/>
          <w:sz w:val="18"/>
        </w:rPr>
        <w:t xml:space="preserve">            &lt;?php endforeach; ?&gt;</w:t>
      </w:r>
      <w:r>
        <w:rPr>
          <w:rFonts w:hint="default" w:ascii="Arial" w:hAnsi="Arial" w:cs="Arial"/>
          <w:i w:val="0"/>
          <w:iCs w:val="0"/>
          <w:sz w:val="18"/>
        </w:rPr>
        <w:br w:type="textWrapping"/>
      </w:r>
      <w:r>
        <w:rPr>
          <w:rFonts w:hint="default" w:ascii="Arial" w:hAnsi="Arial" w:cs="Arial"/>
          <w:i w:val="0"/>
          <w:iCs w:val="0"/>
          <w:sz w:val="18"/>
        </w:rPr>
        <w:t xml:space="preserve">          &lt;/select&gt;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class="form-group"&gt;</w:t>
      </w:r>
      <w:r>
        <w:rPr>
          <w:rFonts w:hint="default" w:ascii="Arial" w:hAnsi="Arial" w:cs="Arial"/>
          <w:i w:val="0"/>
          <w:iCs w:val="0"/>
          <w:sz w:val="18"/>
        </w:rPr>
        <w:br w:type="textWrapping"/>
      </w:r>
      <w:r>
        <w:rPr>
          <w:rFonts w:hint="default" w:ascii="Arial" w:hAnsi="Arial" w:cs="Arial"/>
          <w:i w:val="0"/>
          <w:iCs w:val="0"/>
          <w:sz w:val="18"/>
        </w:rPr>
        <w:t xml:space="preserve">          &lt;button type="submit" class="btn btn-primary"&gt;Generate Report&lt;/button&gt;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&lt;/form&gt;</w:t>
      </w:r>
      <w:r>
        <w:rPr>
          <w:rFonts w:hint="default" w:ascii="Arial" w:hAnsi="Arial" w:cs="Arial"/>
          <w:i w:val="0"/>
          <w:iCs w:val="0"/>
          <w:sz w:val="18"/>
        </w:rPr>
        <w:br w:type="textWrapping"/>
      </w:r>
      <w:r>
        <w:rPr>
          <w:rFonts w:hint="default" w:ascii="Arial" w:hAnsi="Arial" w:cs="Arial"/>
          <w:i w:val="0"/>
          <w:iCs w:val="0"/>
          <w:sz w:val="18"/>
        </w:rPr>
        <w:t xml:space="preserve">    &lt;?php endif; ?&gt;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&lt;?php require_once __DIR__ . '/../layouts/footer.php'; ?&gt;</w:t>
      </w:r>
      <w:r>
        <w:rPr>
          <w:rFonts w:hint="default" w:ascii="Arial" w:hAnsi="Arial" w:cs="Arial"/>
          <w:i w:val="0"/>
          <w:iCs w:val="0"/>
          <w:sz w:val="18"/>
        </w:rPr>
        <w:br w:type="textWrapping"/>
      </w:r>
    </w:p>
    <w:p w14:paraId="61831BA4">
      <w:pPr>
        <w:rPr>
          <w:rFonts w:hint="default" w:ascii="Arial" w:hAnsi="Arial" w:cs="Arial"/>
          <w:i w:val="0"/>
          <w:iCs w:val="0"/>
        </w:rPr>
      </w:pPr>
      <w:r>
        <w:rPr>
          <w:rFonts w:hint="default" w:ascii="Arial" w:hAnsi="Arial" w:cs="Arial"/>
          <w:i w:val="0"/>
          <w:iCs w:val="0"/>
        </w:rPr>
        <w:br w:type="page"/>
      </w:r>
    </w:p>
    <w:p w14:paraId="53D03512">
      <w:pPr>
        <w:pStyle w:val="3"/>
        <w:rPr>
          <w:rFonts w:hint="default" w:ascii="Arial" w:hAnsi="Arial" w:cs="Arial"/>
          <w:i w:val="0"/>
          <w:iCs w:val="0"/>
        </w:rPr>
      </w:pPr>
      <w:r>
        <w:rPr>
          <w:rFonts w:hint="default" w:ascii="Arial" w:hAnsi="Arial" w:cs="Arial"/>
          <w:i w:val="0"/>
          <w:iCs w:val="0"/>
        </w:rPr>
        <w:t>app\views\teacher\semester-report.php</w:t>
      </w:r>
    </w:p>
    <w:p w14:paraId="6A17EF1E">
      <w:pPr>
        <w:pStyle w:val="156"/>
        <w:rPr>
          <w:rFonts w:hint="default" w:ascii="Arial" w:hAnsi="Arial" w:cs="Arial"/>
          <w:i w:val="0"/>
          <w:iCs w:val="0"/>
        </w:rPr>
      </w:pP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require_once __DIR__ . '/../../core/config.php';</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$student       = $student;</w:t>
      </w:r>
      <w:r>
        <w:rPr>
          <w:rFonts w:hint="default" w:ascii="Arial" w:hAnsi="Arial" w:cs="Arial"/>
          <w:i w:val="0"/>
          <w:iCs w:val="0"/>
          <w:sz w:val="18"/>
        </w:rPr>
        <w:br w:type="textWrapping"/>
      </w:r>
      <w:r>
        <w:rPr>
          <w:rFonts w:hint="default" w:ascii="Arial" w:hAnsi="Arial" w:cs="Arial"/>
          <w:i w:val="0"/>
          <w:iCs w:val="0"/>
          <w:sz w:val="18"/>
        </w:rPr>
        <w:t>$semesterLabel = $semesterLabel ?? '';</w:t>
      </w:r>
      <w:r>
        <w:rPr>
          <w:rFonts w:hint="default" w:ascii="Arial" w:hAnsi="Arial" w:cs="Arial"/>
          <w:i w:val="0"/>
          <w:iCs w:val="0"/>
          <w:sz w:val="18"/>
        </w:rPr>
        <w:br w:type="textWrapping"/>
      </w:r>
      <w:r>
        <w:rPr>
          <w:rFonts w:hint="default" w:ascii="Arial" w:hAnsi="Arial" w:cs="Arial"/>
          <w:i w:val="0"/>
          <w:iCs w:val="0"/>
          <w:sz w:val="18"/>
        </w:rPr>
        <w:t>$report        = $report        ?? [];</w:t>
      </w:r>
      <w:r>
        <w:rPr>
          <w:rFonts w:hint="default" w:ascii="Arial" w:hAnsi="Arial" w:cs="Arial"/>
          <w:i w:val="0"/>
          <w:iCs w:val="0"/>
          <w:sz w:val="18"/>
        </w:rPr>
        <w:br w:type="textWrapping"/>
      </w:r>
      <w:r>
        <w:rPr>
          <w:rFonts w:hint="default" w:ascii="Arial" w:hAnsi="Arial" w:cs="Arial"/>
          <w:i w:val="0"/>
          <w:iCs w:val="0"/>
          <w:sz w:val="18"/>
        </w:rPr>
        <w:t>$sessions      = $sessions      ?? [];</w:t>
      </w:r>
      <w:r>
        <w:rPr>
          <w:rFonts w:hint="default" w:ascii="Arial" w:hAnsi="Arial" w:cs="Arial"/>
          <w:i w:val="0"/>
          <w:iCs w:val="0"/>
          <w:sz w:val="18"/>
        </w:rPr>
        <w:br w:type="textWrapping"/>
      </w:r>
      <w:r>
        <w:rPr>
          <w:rFonts w:hint="default" w:ascii="Arial" w:hAnsi="Arial" w:cs="Arial"/>
          <w:i w:val="0"/>
          <w:iCs w:val="0"/>
          <w:sz w:val="18"/>
        </w:rPr>
        <w:t>$observations  = $observations  ?? [];</w:t>
      </w:r>
      <w:r>
        <w:rPr>
          <w:rFonts w:hint="default" w:ascii="Arial" w:hAnsi="Arial" w:cs="Arial"/>
          <w:i w:val="0"/>
          <w:iCs w:val="0"/>
          <w:sz w:val="18"/>
        </w:rPr>
        <w:br w:type="textWrapping"/>
      </w:r>
      <w:r>
        <w:rPr>
          <w:rFonts w:hint="default" w:ascii="Arial" w:hAnsi="Arial" w:cs="Arial"/>
          <w:i w:val="0"/>
          <w:iCs w:val="0"/>
          <w:sz w:val="18"/>
        </w:rPr>
        <w:t>$teacch        = $teacch        ?? [];</w:t>
      </w:r>
      <w:r>
        <w:rPr>
          <w:rFonts w:hint="default" w:ascii="Arial" w:hAnsi="Arial" w:cs="Arial"/>
          <w:i w:val="0"/>
          <w:iCs w:val="0"/>
          <w:sz w:val="18"/>
        </w:rPr>
        <w:br w:type="textWrapping"/>
      </w:r>
      <w:r>
        <w:rPr>
          <w:rFonts w:hint="default" w:ascii="Arial" w:hAnsi="Arial" w:cs="Arial"/>
          <w:i w:val="0"/>
          <w:iCs w:val="0"/>
          <w:sz w:val="18"/>
        </w:rPr>
        <w:t>$teacherName   = $teacherName   ??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$studentName = trim($student-&gt;first_name . ' ' . $student-&gt;last_name);</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$pageTitle   = 'Semester Report';</w:t>
      </w:r>
      <w:r>
        <w:rPr>
          <w:rFonts w:hint="default" w:ascii="Arial" w:hAnsi="Arial" w:cs="Arial"/>
          <w:i w:val="0"/>
          <w:iCs w:val="0"/>
          <w:sz w:val="18"/>
        </w:rPr>
        <w:br w:type="textWrapping"/>
      </w:r>
      <w:r>
        <w:rPr>
          <w:rFonts w:hint="default" w:ascii="Arial" w:hAnsi="Arial" w:cs="Arial"/>
          <w:i w:val="0"/>
          <w:iCs w:val="0"/>
          <w:sz w:val="18"/>
        </w:rPr>
        <w:t>$pageHeading = 'Semester Report';</w:t>
      </w:r>
      <w:r>
        <w:rPr>
          <w:rFonts w:hint="default" w:ascii="Arial" w:hAnsi="Arial" w:cs="Arial"/>
          <w:i w:val="0"/>
          <w:iCs w:val="0"/>
          <w:sz w:val="18"/>
        </w:rPr>
        <w:br w:type="textWrapping"/>
      </w:r>
      <w:r>
        <w:rPr>
          <w:rFonts w:hint="default" w:ascii="Arial" w:hAnsi="Arial" w:cs="Arial"/>
          <w:i w:val="0"/>
          <w:iCs w:val="0"/>
          <w:sz w:val="18"/>
        </w:rPr>
        <w:t>$activePage  = 'progress reports';</w:t>
      </w:r>
      <w:r>
        <w:rPr>
          <w:rFonts w:hint="default" w:ascii="Arial" w:hAnsi="Arial" w:cs="Arial"/>
          <w:i w:val="0"/>
          <w:iCs w:val="0"/>
          <w:sz w:val="18"/>
        </w:rPr>
        <w:br w:type="textWrapping"/>
      </w:r>
      <w:r>
        <w:rPr>
          <w:rFonts w:hint="default" w:ascii="Arial" w:hAnsi="Arial" w:cs="Arial"/>
          <w:i w:val="0"/>
          <w:iCs w:val="0"/>
          <w:sz w:val="18"/>
        </w:rPr>
        <w:t>$topbarActions = '</w:t>
      </w:r>
      <w:r>
        <w:rPr>
          <w:rFonts w:hint="default" w:ascii="Arial" w:hAnsi="Arial" w:cs="Arial"/>
          <w:i w:val="0"/>
          <w:iCs w:val="0"/>
          <w:sz w:val="18"/>
        </w:rPr>
        <w:br w:type="textWrapping"/>
      </w:r>
      <w:r>
        <w:rPr>
          <w:rFonts w:hint="default" w:ascii="Arial" w:hAnsi="Arial" w:cs="Arial"/>
          <w:i w:val="0"/>
          <w:iCs w:val="0"/>
          <w:sz w:val="18"/>
        </w:rPr>
        <w:t xml:space="preserve">  &lt;a href="' . ROOT . '/teacher/semester-report"&gt;&lt;button class="btn"&gt;Build Another&lt;/button&gt;&lt;/a&gt;</w:t>
      </w:r>
      <w:r>
        <w:rPr>
          <w:rFonts w:hint="default" w:ascii="Arial" w:hAnsi="Arial" w:cs="Arial"/>
          <w:i w:val="0"/>
          <w:iCs w:val="0"/>
          <w:sz w:val="18"/>
        </w:rPr>
        <w:br w:type="textWrapping"/>
      </w:r>
      <w:r>
        <w:rPr>
          <w:rFonts w:hint="default" w:ascii="Arial" w:hAnsi="Arial" w:cs="Arial"/>
          <w:i w:val="0"/>
          <w:iCs w:val="0"/>
          <w:sz w:val="18"/>
        </w:rPr>
        <w:t xml:space="preserve">  &lt;button class="btn btn-primary" onclick="window.print()"&gt;Print / Save PDF&lt;/button&gt;</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require_once __DIR__ . '/../layouts/header.php';</w:t>
      </w:r>
      <w:r>
        <w:rPr>
          <w:rFonts w:hint="default" w:ascii="Arial" w:hAnsi="Arial" w:cs="Arial"/>
          <w:i w:val="0"/>
          <w:iCs w:val="0"/>
          <w:sz w:val="18"/>
        </w:rPr>
        <w:br w:type="textWrapping"/>
      </w:r>
      <w:r>
        <w:rPr>
          <w:rFonts w:hint="default" w:ascii="Arial" w:hAnsi="Arial" w:cs="Arial"/>
          <w:i w:val="0"/>
          <w:iCs w:val="0"/>
          <w:sz w:val="18"/>
        </w:rPr>
        <w:t>require_once __DIR__ . '/../components/alert.php';</w:t>
      </w:r>
      <w:r>
        <w:rPr>
          <w:rFonts w:hint="default" w:ascii="Arial" w:hAnsi="Arial" w:cs="Arial"/>
          <w:i w:val="0"/>
          <w:iCs w:val="0"/>
          <w:sz w:val="18"/>
        </w:rPr>
        <w:br w:type="textWrapping"/>
      </w:r>
      <w:r>
        <w:rPr>
          <w:rFonts w:hint="default" w:ascii="Arial" w:hAnsi="Arial" w:cs="Arial"/>
          <w:i w:val="0"/>
          <w:iCs w:val="0"/>
          <w:sz w:val="18"/>
        </w:rPr>
        <w:t>function statusColor($status)</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t xml:space="preserve">  if ($status === 'Met') {</w:t>
      </w:r>
      <w:r>
        <w:rPr>
          <w:rFonts w:hint="default" w:ascii="Arial" w:hAnsi="Arial" w:cs="Arial"/>
          <w:i w:val="0"/>
          <w:iCs w:val="0"/>
          <w:sz w:val="18"/>
        </w:rPr>
        <w:br w:type="textWrapping"/>
      </w:r>
      <w:r>
        <w:rPr>
          <w:rFonts w:hint="default" w:ascii="Arial" w:hAnsi="Arial" w:cs="Arial"/>
          <w:i w:val="0"/>
          <w:iCs w:val="0"/>
          <w:sz w:val="18"/>
        </w:rPr>
        <w:t xml:space="preserve">    return '#16a34a';</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if ($status === 'In Progress') {</w:t>
      </w:r>
      <w:r>
        <w:rPr>
          <w:rFonts w:hint="default" w:ascii="Arial" w:hAnsi="Arial" w:cs="Arial"/>
          <w:i w:val="0"/>
          <w:iCs w:val="0"/>
          <w:sz w:val="18"/>
        </w:rPr>
        <w:br w:type="textWrapping"/>
      </w:r>
      <w:r>
        <w:rPr>
          <w:rFonts w:hint="default" w:ascii="Arial" w:hAnsi="Arial" w:cs="Arial"/>
          <w:i w:val="0"/>
          <w:iCs w:val="0"/>
          <w:sz w:val="18"/>
        </w:rPr>
        <w:t xml:space="preserve">    return '#d97706';</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return '#dc2626';</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t>function progressCircle($percent, $color, $size = 120)</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t xml:space="preserve">  $percent = max(0, min(100, (int)$percent));</w:t>
      </w:r>
      <w:r>
        <w:rPr>
          <w:rFonts w:hint="default" w:ascii="Arial" w:hAnsi="Arial" w:cs="Arial"/>
          <w:i w:val="0"/>
          <w:iCs w:val="0"/>
          <w:sz w:val="18"/>
        </w:rPr>
        <w:br w:type="textWrapping"/>
      </w:r>
      <w:r>
        <w:rPr>
          <w:rFonts w:hint="default" w:ascii="Arial" w:hAnsi="Arial" w:cs="Arial"/>
          <w:i w:val="0"/>
          <w:iCs w:val="0"/>
          <w:sz w:val="18"/>
        </w:rPr>
        <w:t xml:space="preserve">  $inner   = $size - 26; // hole size</w:t>
      </w:r>
      <w:r>
        <w:rPr>
          <w:rFonts w:hint="default" w:ascii="Arial" w:hAnsi="Arial" w:cs="Arial"/>
          <w:i w:val="0"/>
          <w:iCs w:val="0"/>
          <w:sz w:val="18"/>
        </w:rPr>
        <w:br w:type="textWrapping"/>
      </w:r>
      <w:r>
        <w:rPr>
          <w:rFonts w:hint="default" w:ascii="Arial" w:hAnsi="Arial" w:cs="Arial"/>
          <w:i w:val="0"/>
          <w:iCs w:val="0"/>
          <w:sz w:val="18"/>
        </w:rPr>
        <w:t>?&gt;</w:t>
      </w:r>
      <w:r>
        <w:rPr>
          <w:rFonts w:hint="default" w:ascii="Arial" w:hAnsi="Arial" w:cs="Arial"/>
          <w:i w:val="0"/>
          <w:iCs w:val="0"/>
          <w:sz w:val="18"/>
        </w:rPr>
        <w:br w:type="textWrapping"/>
      </w:r>
      <w:r>
        <w:rPr>
          <w:rFonts w:hint="default" w:ascii="Arial" w:hAnsi="Arial" w:cs="Arial"/>
          <w:i w:val="0"/>
          <w:iCs w:val="0"/>
          <w:sz w:val="18"/>
        </w:rPr>
        <w:t xml:space="preserve">  &lt;div style="width:&lt;?= $size ?&gt;px; height:&lt;?= $size ?&gt;px; border-radius:50%;</w:t>
      </w:r>
      <w:r>
        <w:rPr>
          <w:rFonts w:hint="default" w:ascii="Arial" w:hAnsi="Arial" w:cs="Arial"/>
          <w:i w:val="0"/>
          <w:iCs w:val="0"/>
          <w:sz w:val="18"/>
        </w:rPr>
        <w:br w:type="textWrapping"/>
      </w:r>
      <w:r>
        <w:rPr>
          <w:rFonts w:hint="default" w:ascii="Arial" w:hAnsi="Arial" w:cs="Arial"/>
          <w:i w:val="0"/>
          <w:iCs w:val="0"/>
          <w:sz w:val="18"/>
        </w:rPr>
        <w:t xml:space="preserve">              background: conic-gradient(&lt;?= $color ?&gt; &lt;?= $percent ?&gt;%, #e2e8f0 &lt;?= $percent ?&gt;% 100%);</w:t>
      </w:r>
      <w:r>
        <w:rPr>
          <w:rFonts w:hint="default" w:ascii="Arial" w:hAnsi="Arial" w:cs="Arial"/>
          <w:i w:val="0"/>
          <w:iCs w:val="0"/>
          <w:sz w:val="18"/>
        </w:rPr>
        <w:br w:type="textWrapping"/>
      </w:r>
      <w:r>
        <w:rPr>
          <w:rFonts w:hint="default" w:ascii="Arial" w:hAnsi="Arial" w:cs="Arial"/>
          <w:i w:val="0"/>
          <w:iCs w:val="0"/>
          <w:sz w:val="18"/>
        </w:rPr>
        <w:t xml:space="preserve">              display:flex; align-items:center; justify-content:center;"&gt;</w:t>
      </w:r>
      <w:r>
        <w:rPr>
          <w:rFonts w:hint="default" w:ascii="Arial" w:hAnsi="Arial" w:cs="Arial"/>
          <w:i w:val="0"/>
          <w:iCs w:val="0"/>
          <w:sz w:val="18"/>
        </w:rPr>
        <w:br w:type="textWrapping"/>
      </w:r>
      <w:r>
        <w:rPr>
          <w:rFonts w:hint="default" w:ascii="Arial" w:hAnsi="Arial" w:cs="Arial"/>
          <w:i w:val="0"/>
          <w:iCs w:val="0"/>
          <w:sz w:val="18"/>
        </w:rPr>
        <w:t xml:space="preserve">    &lt;div style="width:&lt;?= $inner ?&gt;px; height:&lt;?= $inner ?&gt;px; border-radius:50%; background:#fff;</w:t>
      </w:r>
      <w:r>
        <w:rPr>
          <w:rFonts w:hint="default" w:ascii="Arial" w:hAnsi="Arial" w:cs="Arial"/>
          <w:i w:val="0"/>
          <w:iCs w:val="0"/>
          <w:sz w:val="18"/>
        </w:rPr>
        <w:br w:type="textWrapping"/>
      </w:r>
      <w:r>
        <w:rPr>
          <w:rFonts w:hint="default" w:ascii="Arial" w:hAnsi="Arial" w:cs="Arial"/>
          <w:i w:val="0"/>
          <w:iCs w:val="0"/>
          <w:sz w:val="18"/>
        </w:rPr>
        <w:t xml:space="preserve">                display:flex; align-items:center; justify-content:center;</w:t>
      </w:r>
      <w:r>
        <w:rPr>
          <w:rFonts w:hint="default" w:ascii="Arial" w:hAnsi="Arial" w:cs="Arial"/>
          <w:i w:val="0"/>
          <w:iCs w:val="0"/>
          <w:sz w:val="18"/>
        </w:rPr>
        <w:br w:type="textWrapping"/>
      </w:r>
      <w:r>
        <w:rPr>
          <w:rFonts w:hint="default" w:ascii="Arial" w:hAnsi="Arial" w:cs="Arial"/>
          <w:i w:val="0"/>
          <w:iCs w:val="0"/>
          <w:sz w:val="18"/>
        </w:rPr>
        <w:t xml:space="preserve">                font-size:&lt;?= (int)($size / 5) ?&gt;px; font-weight:700; color:&lt;?= $color ?&gt;;"&gt;</w:t>
      </w:r>
      <w:r>
        <w:rPr>
          <w:rFonts w:hint="default" w:ascii="Arial" w:hAnsi="Arial" w:cs="Arial"/>
          <w:i w:val="0"/>
          <w:iCs w:val="0"/>
          <w:sz w:val="18"/>
        </w:rPr>
        <w:br w:type="textWrapping"/>
      </w:r>
      <w:r>
        <w:rPr>
          <w:rFonts w:hint="default" w:ascii="Arial" w:hAnsi="Arial" w:cs="Arial"/>
          <w:i w:val="0"/>
          <w:iCs w:val="0"/>
          <w:sz w:val="18"/>
        </w:rPr>
        <w:t xml:space="preserve">      &lt;?= $percent ?&gt;%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t>$metCount = 0;</w:t>
      </w:r>
      <w:r>
        <w:rPr>
          <w:rFonts w:hint="default" w:ascii="Arial" w:hAnsi="Arial" w:cs="Arial"/>
          <w:i w:val="0"/>
          <w:iCs w:val="0"/>
          <w:sz w:val="18"/>
        </w:rPr>
        <w:br w:type="textWrapping"/>
      </w:r>
      <w:r>
        <w:rPr>
          <w:rFonts w:hint="default" w:ascii="Arial" w:hAnsi="Arial" w:cs="Arial"/>
          <w:i w:val="0"/>
          <w:iCs w:val="0"/>
          <w:sz w:val="18"/>
        </w:rPr>
        <w:t>$inProgressCount = 0;</w:t>
      </w:r>
      <w:r>
        <w:rPr>
          <w:rFonts w:hint="default" w:ascii="Arial" w:hAnsi="Arial" w:cs="Arial"/>
          <w:i w:val="0"/>
          <w:iCs w:val="0"/>
          <w:sz w:val="18"/>
        </w:rPr>
        <w:br w:type="textWrapping"/>
      </w:r>
      <w:r>
        <w:rPr>
          <w:rFonts w:hint="default" w:ascii="Arial" w:hAnsi="Arial" w:cs="Arial"/>
          <w:i w:val="0"/>
          <w:iCs w:val="0"/>
          <w:sz w:val="18"/>
        </w:rPr>
        <w:t>$notMetCount = 0;</w:t>
      </w:r>
      <w:r>
        <w:rPr>
          <w:rFonts w:hint="default" w:ascii="Arial" w:hAnsi="Arial" w:cs="Arial"/>
          <w:i w:val="0"/>
          <w:iCs w:val="0"/>
          <w:sz w:val="18"/>
        </w:rPr>
        <w:br w:type="textWrapping"/>
      </w:r>
      <w:r>
        <w:rPr>
          <w:rFonts w:hint="default" w:ascii="Arial" w:hAnsi="Arial" w:cs="Arial"/>
          <w:i w:val="0"/>
          <w:iCs w:val="0"/>
          <w:sz w:val="18"/>
        </w:rPr>
        <w:t>$scoreSum = 0;</w:t>
      </w:r>
      <w:r>
        <w:rPr>
          <w:rFonts w:hint="default" w:ascii="Arial" w:hAnsi="Arial" w:cs="Arial"/>
          <w:i w:val="0"/>
          <w:iCs w:val="0"/>
          <w:sz w:val="18"/>
        </w:rPr>
        <w:br w:type="textWrapping"/>
      </w:r>
      <w:r>
        <w:rPr>
          <w:rFonts w:hint="default" w:ascii="Arial" w:hAnsi="Arial" w:cs="Arial"/>
          <w:i w:val="0"/>
          <w:iCs w:val="0"/>
          <w:sz w:val="18"/>
        </w:rPr>
        <w:t>$scoreCount = 0;</w:t>
      </w:r>
      <w:r>
        <w:rPr>
          <w:rFonts w:hint="default" w:ascii="Arial" w:hAnsi="Arial" w:cs="Arial"/>
          <w:i w:val="0"/>
          <w:iCs w:val="0"/>
          <w:sz w:val="18"/>
        </w:rPr>
        <w:br w:type="textWrapping"/>
      </w:r>
      <w:r>
        <w:rPr>
          <w:rFonts w:hint="default" w:ascii="Arial" w:hAnsi="Arial" w:cs="Arial"/>
          <w:i w:val="0"/>
          <w:iCs w:val="0"/>
          <w:sz w:val="18"/>
        </w:rPr>
        <w:t>foreach ($report as $block) {</w:t>
      </w:r>
      <w:r>
        <w:rPr>
          <w:rFonts w:hint="default" w:ascii="Arial" w:hAnsi="Arial" w:cs="Arial"/>
          <w:i w:val="0"/>
          <w:iCs w:val="0"/>
          <w:sz w:val="18"/>
        </w:rPr>
        <w:br w:type="textWrapping"/>
      </w:r>
      <w:r>
        <w:rPr>
          <w:rFonts w:hint="default" w:ascii="Arial" w:hAnsi="Arial" w:cs="Arial"/>
          <w:i w:val="0"/>
          <w:iCs w:val="0"/>
          <w:sz w:val="18"/>
        </w:rPr>
        <w:t xml:space="preserve">  if ($block['status'] === 'Met') {</w:t>
      </w:r>
      <w:r>
        <w:rPr>
          <w:rFonts w:hint="default" w:ascii="Arial" w:hAnsi="Arial" w:cs="Arial"/>
          <w:i w:val="0"/>
          <w:iCs w:val="0"/>
          <w:sz w:val="18"/>
        </w:rPr>
        <w:br w:type="textWrapping"/>
      </w:r>
      <w:r>
        <w:rPr>
          <w:rFonts w:hint="default" w:ascii="Arial" w:hAnsi="Arial" w:cs="Arial"/>
          <w:i w:val="0"/>
          <w:iCs w:val="0"/>
          <w:sz w:val="18"/>
        </w:rPr>
        <w:t xml:space="preserve">    $metCount++;</w:t>
      </w:r>
      <w:r>
        <w:rPr>
          <w:rFonts w:hint="default" w:ascii="Arial" w:hAnsi="Arial" w:cs="Arial"/>
          <w:i w:val="0"/>
          <w:iCs w:val="0"/>
          <w:sz w:val="18"/>
        </w:rPr>
        <w:br w:type="textWrapping"/>
      </w:r>
      <w:r>
        <w:rPr>
          <w:rFonts w:hint="default" w:ascii="Arial" w:hAnsi="Arial" w:cs="Arial"/>
          <w:i w:val="0"/>
          <w:iCs w:val="0"/>
          <w:sz w:val="18"/>
        </w:rPr>
        <w:t xml:space="preserve">  } elseif ($block['status'] === 'In Progress') {</w:t>
      </w:r>
      <w:r>
        <w:rPr>
          <w:rFonts w:hint="default" w:ascii="Arial" w:hAnsi="Arial" w:cs="Arial"/>
          <w:i w:val="0"/>
          <w:iCs w:val="0"/>
          <w:sz w:val="18"/>
        </w:rPr>
        <w:br w:type="textWrapping"/>
      </w:r>
      <w:r>
        <w:rPr>
          <w:rFonts w:hint="default" w:ascii="Arial" w:hAnsi="Arial" w:cs="Arial"/>
          <w:i w:val="0"/>
          <w:iCs w:val="0"/>
          <w:sz w:val="18"/>
        </w:rPr>
        <w:t xml:space="preserve">    $inProgressCount++;</w:t>
      </w:r>
      <w:r>
        <w:rPr>
          <w:rFonts w:hint="default" w:ascii="Arial" w:hAnsi="Arial" w:cs="Arial"/>
          <w:i w:val="0"/>
          <w:iCs w:val="0"/>
          <w:sz w:val="18"/>
        </w:rPr>
        <w:br w:type="textWrapping"/>
      </w:r>
      <w:r>
        <w:rPr>
          <w:rFonts w:hint="default" w:ascii="Arial" w:hAnsi="Arial" w:cs="Arial"/>
          <w:i w:val="0"/>
          <w:iCs w:val="0"/>
          <w:sz w:val="18"/>
        </w:rPr>
        <w:t xml:space="preserve">  } else {</w:t>
      </w:r>
      <w:r>
        <w:rPr>
          <w:rFonts w:hint="default" w:ascii="Arial" w:hAnsi="Arial" w:cs="Arial"/>
          <w:i w:val="0"/>
          <w:iCs w:val="0"/>
          <w:sz w:val="18"/>
        </w:rPr>
        <w:br w:type="textWrapping"/>
      </w:r>
      <w:r>
        <w:rPr>
          <w:rFonts w:hint="default" w:ascii="Arial" w:hAnsi="Arial" w:cs="Arial"/>
          <w:i w:val="0"/>
          <w:iCs w:val="0"/>
          <w:sz w:val="18"/>
        </w:rPr>
        <w:t xml:space="preserve">    $notMetCount++;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if ($block['current'] !== null) {</w:t>
      </w:r>
      <w:r>
        <w:rPr>
          <w:rFonts w:hint="default" w:ascii="Arial" w:hAnsi="Arial" w:cs="Arial"/>
          <w:i w:val="0"/>
          <w:iCs w:val="0"/>
          <w:sz w:val="18"/>
        </w:rPr>
        <w:br w:type="textWrapping"/>
      </w:r>
      <w:r>
        <w:rPr>
          <w:rFonts w:hint="default" w:ascii="Arial" w:hAnsi="Arial" w:cs="Arial"/>
          <w:i w:val="0"/>
          <w:iCs w:val="0"/>
          <w:sz w:val="18"/>
        </w:rPr>
        <w:t xml:space="preserve">    $scoreSum += $block['current'];</w:t>
      </w:r>
      <w:r>
        <w:rPr>
          <w:rFonts w:hint="default" w:ascii="Arial" w:hAnsi="Arial" w:cs="Arial"/>
          <w:i w:val="0"/>
          <w:iCs w:val="0"/>
          <w:sz w:val="18"/>
        </w:rPr>
        <w:br w:type="textWrapping"/>
      </w:r>
      <w:r>
        <w:rPr>
          <w:rFonts w:hint="default" w:ascii="Arial" w:hAnsi="Arial" w:cs="Arial"/>
          <w:i w:val="0"/>
          <w:iCs w:val="0"/>
          <w:sz w:val="18"/>
        </w:rPr>
        <w:t xml:space="preserve">    $scoreCount++;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t>$overallPercent = $scoreCount ? (int)round($scoreSum / $scoreCount) : 0;</w:t>
      </w:r>
      <w:r>
        <w:rPr>
          <w:rFonts w:hint="default" w:ascii="Arial" w:hAnsi="Arial" w:cs="Arial"/>
          <w:i w:val="0"/>
          <w:iCs w:val="0"/>
          <w:sz w:val="18"/>
        </w:rPr>
        <w:br w:type="textWrapping"/>
      </w:r>
      <w:r>
        <w:rPr>
          <w:rFonts w:hint="default" w:ascii="Arial" w:hAnsi="Arial" w:cs="Arial"/>
          <w:i w:val="0"/>
          <w:iCs w:val="0"/>
          <w:sz w:val="18"/>
        </w:rPr>
        <w:t>?&gt;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 The whole printable report lives in this card --&gt;</w:t>
      </w:r>
      <w:r>
        <w:rPr>
          <w:rFonts w:hint="default" w:ascii="Arial" w:hAnsi="Arial" w:cs="Arial"/>
          <w:i w:val="0"/>
          <w:iCs w:val="0"/>
          <w:sz w:val="18"/>
        </w:rPr>
        <w:br w:type="textWrapping"/>
      </w:r>
      <w:r>
        <w:rPr>
          <w:rFonts w:hint="default" w:ascii="Arial" w:hAnsi="Arial" w:cs="Arial"/>
          <w:i w:val="0"/>
          <w:iCs w:val="0"/>
          <w:sz w:val="18"/>
        </w:rPr>
        <w:t>&lt;div class="card" id="report-sheet"&gt;</w:t>
      </w:r>
      <w:r>
        <w:rPr>
          <w:rFonts w:hint="default" w:ascii="Arial" w:hAnsi="Arial" w:cs="Arial"/>
          <w:i w:val="0"/>
          <w:iCs w:val="0"/>
          <w:sz w:val="18"/>
        </w:rPr>
        <w:br w:type="textWrapping"/>
      </w:r>
      <w:r>
        <w:rPr>
          <w:rFonts w:hint="default" w:ascii="Arial" w:hAnsi="Arial" w:cs="Arial"/>
          <w:i w:val="0"/>
          <w:iCs w:val="0"/>
          <w:sz w:val="18"/>
        </w:rPr>
        <w:t xml:space="preserve">  &lt;div class="card-body"&gt;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 Report header --&gt;</w:t>
      </w:r>
      <w:r>
        <w:rPr>
          <w:rFonts w:hint="default" w:ascii="Arial" w:hAnsi="Arial" w:cs="Arial"/>
          <w:i w:val="0"/>
          <w:iCs w:val="0"/>
          <w:sz w:val="18"/>
        </w:rPr>
        <w:br w:type="textWrapping"/>
      </w:r>
      <w:r>
        <w:rPr>
          <w:rFonts w:hint="default" w:ascii="Arial" w:hAnsi="Arial" w:cs="Arial"/>
          <w:i w:val="0"/>
          <w:iCs w:val="0"/>
          <w:sz w:val="18"/>
        </w:rPr>
        <w:t xml:space="preserve">    &lt;div style="text-align:center; border-bottom:2px solid #4f46e5; padding-bottom:16px; margin-bottom:24px;"&gt;</w:t>
      </w:r>
      <w:r>
        <w:rPr>
          <w:rFonts w:hint="default" w:ascii="Arial" w:hAnsi="Arial" w:cs="Arial"/>
          <w:i w:val="0"/>
          <w:iCs w:val="0"/>
          <w:sz w:val="18"/>
        </w:rPr>
        <w:br w:type="textWrapping"/>
      </w:r>
      <w:r>
        <w:rPr>
          <w:rFonts w:hint="default" w:ascii="Arial" w:hAnsi="Arial" w:cs="Arial"/>
          <w:i w:val="0"/>
          <w:iCs w:val="0"/>
          <w:sz w:val="18"/>
        </w:rPr>
        <w:t xml:space="preserve">      &lt;h1 style="margin:0; font-size:24px;"&gt;MySESS Semester Progress Report&lt;/h1&gt;</w:t>
      </w:r>
      <w:r>
        <w:rPr>
          <w:rFonts w:hint="default" w:ascii="Arial" w:hAnsi="Arial" w:cs="Arial"/>
          <w:i w:val="0"/>
          <w:iCs w:val="0"/>
          <w:sz w:val="18"/>
        </w:rPr>
        <w:br w:type="textWrapping"/>
      </w:r>
      <w:r>
        <w:rPr>
          <w:rFonts w:hint="default" w:ascii="Arial" w:hAnsi="Arial" w:cs="Arial"/>
          <w:i w:val="0"/>
          <w:iCs w:val="0"/>
          <w:sz w:val="18"/>
        </w:rPr>
        <w:t xml:space="preserve">      &lt;p style="margin:6px 0 0; color:#64748b;"&gt;&lt;?= esc($semesterLabel) ?&gt;&lt;/p&gt;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 Student + report info --&gt;</w:t>
      </w:r>
      <w:r>
        <w:rPr>
          <w:rFonts w:hint="default" w:ascii="Arial" w:hAnsi="Arial" w:cs="Arial"/>
          <w:i w:val="0"/>
          <w:iCs w:val="0"/>
          <w:sz w:val="18"/>
        </w:rPr>
        <w:br w:type="textWrapping"/>
      </w:r>
      <w:r>
        <w:rPr>
          <w:rFonts w:hint="default" w:ascii="Arial" w:hAnsi="Arial" w:cs="Arial"/>
          <w:i w:val="0"/>
          <w:iCs w:val="0"/>
          <w:sz w:val="18"/>
        </w:rPr>
        <w:t xml:space="preserve">    &lt;div style="display:flex; flex-wrap:wrap; gap:24px; margin-bottom:24px;"&gt;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&lt;div style="color:#64748b; font-size:13px;"&gt;Student&lt;/div&gt;</w:t>
      </w:r>
      <w:r>
        <w:rPr>
          <w:rFonts w:hint="default" w:ascii="Arial" w:hAnsi="Arial" w:cs="Arial"/>
          <w:i w:val="0"/>
          <w:iCs w:val="0"/>
          <w:sz w:val="18"/>
        </w:rPr>
        <w:br w:type="textWrapping"/>
      </w:r>
      <w:r>
        <w:rPr>
          <w:rFonts w:hint="default" w:ascii="Arial" w:hAnsi="Arial" w:cs="Arial"/>
          <w:i w:val="0"/>
          <w:iCs w:val="0"/>
          <w:sz w:val="18"/>
        </w:rPr>
        <w:t xml:space="preserve">        &lt;div style="font-weight:600; font-size:16px;"&gt;&lt;?= esc($studentName) ?&gt;&lt;/div&gt;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&lt;div style="color:#64748b; font-size:13px;"&gt;Diagnosis&lt;/div&gt;</w:t>
      </w:r>
      <w:r>
        <w:rPr>
          <w:rFonts w:hint="default" w:ascii="Arial" w:hAnsi="Arial" w:cs="Arial"/>
          <w:i w:val="0"/>
          <w:iCs w:val="0"/>
          <w:sz w:val="18"/>
        </w:rPr>
        <w:br w:type="textWrapping"/>
      </w:r>
      <w:r>
        <w:rPr>
          <w:rFonts w:hint="default" w:ascii="Arial" w:hAnsi="Arial" w:cs="Arial"/>
          <w:i w:val="0"/>
          <w:iCs w:val="0"/>
          <w:sz w:val="18"/>
        </w:rPr>
        <w:t xml:space="preserve">        &lt;div style="font-weight:600; font-size:16px;"&gt;&lt;?= esc($student-&gt;diagnosis ?: '—') ?&gt;&lt;/div&gt;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&lt;div style="color:#64748b; font-size:13px;"&gt;Prepared by&lt;/div&gt;</w:t>
      </w:r>
      <w:r>
        <w:rPr>
          <w:rFonts w:hint="default" w:ascii="Arial" w:hAnsi="Arial" w:cs="Arial"/>
          <w:i w:val="0"/>
          <w:iCs w:val="0"/>
          <w:sz w:val="18"/>
        </w:rPr>
        <w:br w:type="textWrapping"/>
      </w:r>
      <w:r>
        <w:rPr>
          <w:rFonts w:hint="default" w:ascii="Arial" w:hAnsi="Arial" w:cs="Arial"/>
          <w:i w:val="0"/>
          <w:iCs w:val="0"/>
          <w:sz w:val="18"/>
        </w:rPr>
        <w:t xml:space="preserve">        &lt;div style="font-weight:600; font-size:16px;"&gt;&lt;?= esc($teacherName ?: '—') ?&gt;&lt;/div&gt;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&lt;div style="color:#64748b; font-size:13px;"&gt;Generated&lt;/div&gt;</w:t>
      </w:r>
      <w:r>
        <w:rPr>
          <w:rFonts w:hint="default" w:ascii="Arial" w:hAnsi="Arial" w:cs="Arial"/>
          <w:i w:val="0"/>
          <w:iCs w:val="0"/>
          <w:sz w:val="18"/>
        </w:rPr>
        <w:br w:type="textWrapping"/>
      </w:r>
      <w:r>
        <w:rPr>
          <w:rFonts w:hint="default" w:ascii="Arial" w:hAnsi="Arial" w:cs="Arial"/>
          <w:i w:val="0"/>
          <w:iCs w:val="0"/>
          <w:sz w:val="18"/>
        </w:rPr>
        <w:t xml:space="preserve">        &lt;div style="font-weight:600; font-size:16px;"&gt;&lt;?= date('d M Y') ?&gt;&lt;/div&gt;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 Overall snapshot: a big progress circle next to the status counts --&gt;</w:t>
      </w:r>
      <w:r>
        <w:rPr>
          <w:rFonts w:hint="default" w:ascii="Arial" w:hAnsi="Arial" w:cs="Arial"/>
          <w:i w:val="0"/>
          <w:iCs w:val="0"/>
          <w:sz w:val="18"/>
        </w:rPr>
        <w:br w:type="textWrapping"/>
      </w:r>
      <w:r>
        <w:rPr>
          <w:rFonts w:hint="default" w:ascii="Arial" w:hAnsi="Arial" w:cs="Arial"/>
          <w:i w:val="0"/>
          <w:iCs w:val="0"/>
          <w:sz w:val="18"/>
        </w:rPr>
        <w:t xml:space="preserve">    &lt;div style="display:flex; gap:28px; align-items:center; flex-wrap:wrap; background:#f8fafc;</w:t>
      </w:r>
      <w:r>
        <w:rPr>
          <w:rFonts w:hint="default" w:ascii="Arial" w:hAnsi="Arial" w:cs="Arial"/>
          <w:i w:val="0"/>
          <w:iCs w:val="0"/>
          <w:sz w:val="18"/>
        </w:rPr>
        <w:br w:type="textWrapping"/>
      </w:r>
      <w:r>
        <w:rPr>
          <w:rFonts w:hint="default" w:ascii="Arial" w:hAnsi="Arial" w:cs="Arial"/>
          <w:i w:val="0"/>
          <w:iCs w:val="0"/>
          <w:sz w:val="18"/>
        </w:rPr>
        <w:t xml:space="preserve">                border:1px solid #e2e8f0; border-radius:12px; padding:20px; margin-bottom:28px;"&gt;</w:t>
      </w:r>
      <w:r>
        <w:rPr>
          <w:rFonts w:hint="default" w:ascii="Arial" w:hAnsi="Arial" w:cs="Arial"/>
          <w:i w:val="0"/>
          <w:iCs w:val="0"/>
          <w:sz w:val="18"/>
        </w:rPr>
        <w:br w:type="textWrapping"/>
      </w:r>
      <w:r>
        <w:rPr>
          <w:rFonts w:hint="default" w:ascii="Arial" w:hAnsi="Arial" w:cs="Arial"/>
          <w:i w:val="0"/>
          <w:iCs w:val="0"/>
          <w:sz w:val="18"/>
        </w:rPr>
        <w:t xml:space="preserve">      &lt;div style="text-align:center;"&gt;</w:t>
      </w:r>
      <w:r>
        <w:rPr>
          <w:rFonts w:hint="default" w:ascii="Arial" w:hAnsi="Arial" w:cs="Arial"/>
          <w:i w:val="0"/>
          <w:iCs w:val="0"/>
          <w:sz w:val="18"/>
        </w:rPr>
        <w:br w:type="textWrapping"/>
      </w:r>
      <w:r>
        <w:rPr>
          <w:rFonts w:hint="default" w:ascii="Arial" w:hAnsi="Arial" w:cs="Arial"/>
          <w:i w:val="0"/>
          <w:iCs w:val="0"/>
          <w:sz w:val="18"/>
        </w:rPr>
        <w:t xml:space="preserve">        &lt;?php progressCircle($overallPercent, '#4f46e5', 130); ?&gt;</w:t>
      </w:r>
      <w:r>
        <w:rPr>
          <w:rFonts w:hint="default" w:ascii="Arial" w:hAnsi="Arial" w:cs="Arial"/>
          <w:i w:val="0"/>
          <w:iCs w:val="0"/>
          <w:sz w:val="18"/>
        </w:rPr>
        <w:br w:type="textWrapping"/>
      </w:r>
      <w:r>
        <w:rPr>
          <w:rFonts w:hint="default" w:ascii="Arial" w:hAnsi="Arial" w:cs="Arial"/>
          <w:i w:val="0"/>
          <w:iCs w:val="0"/>
          <w:sz w:val="18"/>
        </w:rPr>
        <w:t xml:space="preserve">        &lt;div style="color:#64748b; font-size:13px; margin-top:8px;"&gt;Overall goal progress&lt;/div&gt;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&lt;div style="display:flex; gap:12px; flex-wrap:wrap; flex:1;"&gt;</w:t>
      </w:r>
      <w:r>
        <w:rPr>
          <w:rFonts w:hint="default" w:ascii="Arial" w:hAnsi="Arial" w:cs="Arial"/>
          <w:i w:val="0"/>
          <w:iCs w:val="0"/>
          <w:sz w:val="18"/>
        </w:rPr>
        <w:br w:type="textWrapping"/>
      </w:r>
      <w:r>
        <w:rPr>
          <w:rFonts w:hint="default" w:ascii="Arial" w:hAnsi="Arial" w:cs="Arial"/>
          <w:i w:val="0"/>
          <w:iCs w:val="0"/>
          <w:sz w:val="18"/>
        </w:rPr>
        <w:t xml:space="preserve">        &lt;div style="flex:1; min-width:110px; background:#f0fdf4; border:1px solid #bbf7d0; border-radius:10px; padding:14px; text-align:center;"&gt;</w:t>
      </w:r>
      <w:r>
        <w:rPr>
          <w:rFonts w:hint="default" w:ascii="Arial" w:hAnsi="Arial" w:cs="Arial"/>
          <w:i w:val="0"/>
          <w:iCs w:val="0"/>
          <w:sz w:val="18"/>
        </w:rPr>
        <w:br w:type="textWrapping"/>
      </w:r>
      <w:r>
        <w:rPr>
          <w:rFonts w:hint="default" w:ascii="Arial" w:hAnsi="Arial" w:cs="Arial"/>
          <w:i w:val="0"/>
          <w:iCs w:val="0"/>
          <w:sz w:val="18"/>
        </w:rPr>
        <w:t xml:space="preserve">          &lt;div style="font-size:28px; font-weight:700; color:#16a34a;"&gt;&lt;?= $metCount ?&gt;&lt;/div&gt;</w:t>
      </w:r>
      <w:r>
        <w:rPr>
          <w:rFonts w:hint="default" w:ascii="Arial" w:hAnsi="Arial" w:cs="Arial"/>
          <w:i w:val="0"/>
          <w:iCs w:val="0"/>
          <w:sz w:val="18"/>
        </w:rPr>
        <w:br w:type="textWrapping"/>
      </w:r>
      <w:r>
        <w:rPr>
          <w:rFonts w:hint="default" w:ascii="Arial" w:hAnsi="Arial" w:cs="Arial"/>
          <w:i w:val="0"/>
          <w:iCs w:val="0"/>
          <w:sz w:val="18"/>
        </w:rPr>
        <w:t xml:space="preserve">          &lt;div style="color:#64748b; font-size:13px;"&gt;Goals Met&lt;/div&gt;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&lt;div style="flex:1; min-width:110px; background:#fffbeb; border:1px solid #fde68a; border-radius:10px; padding:14px; text-align:center;"&gt;</w:t>
      </w:r>
      <w:r>
        <w:rPr>
          <w:rFonts w:hint="default" w:ascii="Arial" w:hAnsi="Arial" w:cs="Arial"/>
          <w:i w:val="0"/>
          <w:iCs w:val="0"/>
          <w:sz w:val="18"/>
        </w:rPr>
        <w:br w:type="textWrapping"/>
      </w:r>
      <w:r>
        <w:rPr>
          <w:rFonts w:hint="default" w:ascii="Arial" w:hAnsi="Arial" w:cs="Arial"/>
          <w:i w:val="0"/>
          <w:iCs w:val="0"/>
          <w:sz w:val="18"/>
        </w:rPr>
        <w:t xml:space="preserve">          &lt;div style="font-size:28px; font-weight:700; color:#d97706;"&gt;&lt;?= $inProgressCount ?&gt;&lt;/div&gt;</w:t>
      </w:r>
      <w:r>
        <w:rPr>
          <w:rFonts w:hint="default" w:ascii="Arial" w:hAnsi="Arial" w:cs="Arial"/>
          <w:i w:val="0"/>
          <w:iCs w:val="0"/>
          <w:sz w:val="18"/>
        </w:rPr>
        <w:br w:type="textWrapping"/>
      </w:r>
      <w:r>
        <w:rPr>
          <w:rFonts w:hint="default" w:ascii="Arial" w:hAnsi="Arial" w:cs="Arial"/>
          <w:i w:val="0"/>
          <w:iCs w:val="0"/>
          <w:sz w:val="18"/>
        </w:rPr>
        <w:t xml:space="preserve">          &lt;div style="color:#64748b; font-size:13px;"&gt;In Progress&lt;/div&gt;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&lt;div style="flex:1; min-width:110px; background:#fef2f2; border:1px solid #fecaca; border-radius:10px; padding:14px; text-align:center;"&gt;</w:t>
      </w:r>
      <w:r>
        <w:rPr>
          <w:rFonts w:hint="default" w:ascii="Arial" w:hAnsi="Arial" w:cs="Arial"/>
          <w:i w:val="0"/>
          <w:iCs w:val="0"/>
          <w:sz w:val="18"/>
        </w:rPr>
        <w:br w:type="textWrapping"/>
      </w:r>
      <w:r>
        <w:rPr>
          <w:rFonts w:hint="default" w:ascii="Arial" w:hAnsi="Arial" w:cs="Arial"/>
          <w:i w:val="0"/>
          <w:iCs w:val="0"/>
          <w:sz w:val="18"/>
        </w:rPr>
        <w:t xml:space="preserve">          &lt;div style="font-size:28px; font-weight:700; color:#dc2626;"&gt;&lt;?= $notMetCount ?&gt;&lt;/div&gt;</w:t>
      </w:r>
      <w:r>
        <w:rPr>
          <w:rFonts w:hint="default" w:ascii="Arial" w:hAnsi="Arial" w:cs="Arial"/>
          <w:i w:val="0"/>
          <w:iCs w:val="0"/>
          <w:sz w:val="18"/>
        </w:rPr>
        <w:br w:type="textWrapping"/>
      </w:r>
      <w:r>
        <w:rPr>
          <w:rFonts w:hint="default" w:ascii="Arial" w:hAnsi="Arial" w:cs="Arial"/>
          <w:i w:val="0"/>
          <w:iCs w:val="0"/>
          <w:sz w:val="18"/>
        </w:rPr>
        <w:t xml:space="preserve">          &lt;div style="color:#64748b; font-size:13px;"&gt;Not Met&lt;/div&gt;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 One block per goal --&gt;</w:t>
      </w:r>
      <w:r>
        <w:rPr>
          <w:rFonts w:hint="default" w:ascii="Arial" w:hAnsi="Arial" w:cs="Arial"/>
          <w:i w:val="0"/>
          <w:iCs w:val="0"/>
          <w:sz w:val="18"/>
        </w:rPr>
        <w:br w:type="textWrapping"/>
      </w:r>
      <w:r>
        <w:rPr>
          <w:rFonts w:hint="default" w:ascii="Arial" w:hAnsi="Arial" w:cs="Arial"/>
          <w:i w:val="0"/>
          <w:iCs w:val="0"/>
          <w:sz w:val="18"/>
        </w:rPr>
        <w:t xml:space="preserve">    &lt;h2 style="font-size:18px; border-bottom:1px solid #e2e8f0; padding-bottom:8px;"&gt;IEP Goals &amp;amp; Progress&lt;/h2&gt;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&lt;?php if (empty($report)): ?&gt;</w:t>
      </w:r>
      <w:r>
        <w:rPr>
          <w:rFonts w:hint="default" w:ascii="Arial" w:hAnsi="Arial" w:cs="Arial"/>
          <w:i w:val="0"/>
          <w:iCs w:val="0"/>
          <w:sz w:val="18"/>
        </w:rPr>
        <w:br w:type="textWrapping"/>
      </w:r>
      <w:r>
        <w:rPr>
          <w:rFonts w:hint="default" w:ascii="Arial" w:hAnsi="Arial" w:cs="Arial"/>
          <w:i w:val="0"/>
          <w:iCs w:val="0"/>
          <w:sz w:val="18"/>
        </w:rPr>
        <w:t xml:space="preserve">      &lt;p style="color:#64748b;"&gt;This student has no IEP goals yet.&lt;/p&gt;</w:t>
      </w:r>
      <w:r>
        <w:rPr>
          <w:rFonts w:hint="default" w:ascii="Arial" w:hAnsi="Arial" w:cs="Arial"/>
          <w:i w:val="0"/>
          <w:iCs w:val="0"/>
          <w:sz w:val="18"/>
        </w:rPr>
        <w:br w:type="textWrapping"/>
      </w:r>
      <w:r>
        <w:rPr>
          <w:rFonts w:hint="default" w:ascii="Arial" w:hAnsi="Arial" w:cs="Arial"/>
          <w:i w:val="0"/>
          <w:iCs w:val="0"/>
          <w:sz w:val="18"/>
        </w:rPr>
        <w:t xml:space="preserve">    &lt;?php else: ?&gt;</w:t>
      </w:r>
      <w:r>
        <w:rPr>
          <w:rFonts w:hint="default" w:ascii="Arial" w:hAnsi="Arial" w:cs="Arial"/>
          <w:i w:val="0"/>
          <w:iCs w:val="0"/>
          <w:sz w:val="18"/>
        </w:rPr>
        <w:br w:type="textWrapping"/>
      </w:r>
      <w:r>
        <w:rPr>
          <w:rFonts w:hint="default" w:ascii="Arial" w:hAnsi="Arial" w:cs="Arial"/>
          <w:i w:val="0"/>
          <w:iCs w:val="0"/>
          <w:sz w:val="18"/>
        </w:rPr>
        <w:t xml:space="preserve">      &lt;?php foreach ($report as $block): ?&gt;</w:t>
      </w:r>
      <w:r>
        <w:rPr>
          <w:rFonts w:hint="default" w:ascii="Arial" w:hAnsi="Arial" w:cs="Arial"/>
          <w:i w:val="0"/>
          <w:iCs w:val="0"/>
          <w:sz w:val="18"/>
        </w:rPr>
        <w:br w:type="textWrapping"/>
      </w:r>
      <w:r>
        <w:rPr>
          <w:rFonts w:hint="default" w:ascii="Arial" w:hAnsi="Arial" w:cs="Arial"/>
          <w:i w:val="0"/>
          <w:iCs w:val="0"/>
          <w:sz w:val="18"/>
        </w:rPr>
        <w:t xml:space="preserve">        &lt;?php</w:t>
      </w:r>
      <w:r>
        <w:rPr>
          <w:rFonts w:hint="default" w:ascii="Arial" w:hAnsi="Arial" w:cs="Arial"/>
          <w:i w:val="0"/>
          <w:iCs w:val="0"/>
          <w:sz w:val="18"/>
        </w:rPr>
        <w:br w:type="textWrapping"/>
      </w:r>
      <w:r>
        <w:rPr>
          <w:rFonts w:hint="default" w:ascii="Arial" w:hAnsi="Arial" w:cs="Arial"/>
          <w:i w:val="0"/>
          <w:iCs w:val="0"/>
          <w:sz w:val="18"/>
        </w:rPr>
        <w:t xml:space="preserve">          $goal     = $block['goal'];</w:t>
      </w:r>
      <w:r>
        <w:rPr>
          <w:rFonts w:hint="default" w:ascii="Arial" w:hAnsi="Arial" w:cs="Arial"/>
          <w:i w:val="0"/>
          <w:iCs w:val="0"/>
          <w:sz w:val="18"/>
        </w:rPr>
        <w:br w:type="textWrapping"/>
      </w:r>
      <w:r>
        <w:rPr>
          <w:rFonts w:hint="default" w:ascii="Arial" w:hAnsi="Arial" w:cs="Arial"/>
          <w:i w:val="0"/>
          <w:iCs w:val="0"/>
          <w:sz w:val="18"/>
        </w:rPr>
        <w:t xml:space="preserve">          $baseline = $block['baseline'];</w:t>
      </w:r>
      <w:r>
        <w:rPr>
          <w:rFonts w:hint="default" w:ascii="Arial" w:hAnsi="Arial" w:cs="Arial"/>
          <w:i w:val="0"/>
          <w:iCs w:val="0"/>
          <w:sz w:val="18"/>
        </w:rPr>
        <w:br w:type="textWrapping"/>
      </w:r>
      <w:r>
        <w:rPr>
          <w:rFonts w:hint="default" w:ascii="Arial" w:hAnsi="Arial" w:cs="Arial"/>
          <w:i w:val="0"/>
          <w:iCs w:val="0"/>
          <w:sz w:val="18"/>
        </w:rPr>
        <w:t xml:space="preserve">          $current  = $block['current'];</w:t>
      </w:r>
      <w:r>
        <w:rPr>
          <w:rFonts w:hint="default" w:ascii="Arial" w:hAnsi="Arial" w:cs="Arial"/>
          <w:i w:val="0"/>
          <w:iCs w:val="0"/>
          <w:sz w:val="18"/>
        </w:rPr>
        <w:br w:type="textWrapping"/>
      </w:r>
      <w:r>
        <w:rPr>
          <w:rFonts w:hint="default" w:ascii="Arial" w:hAnsi="Arial" w:cs="Arial"/>
          <w:i w:val="0"/>
          <w:iCs w:val="0"/>
          <w:sz w:val="18"/>
        </w:rPr>
        <w:t xml:space="preserve">          $change   = $block['change'];</w:t>
      </w:r>
      <w:r>
        <w:rPr>
          <w:rFonts w:hint="default" w:ascii="Arial" w:hAnsi="Arial" w:cs="Arial"/>
          <w:i w:val="0"/>
          <w:iCs w:val="0"/>
          <w:sz w:val="18"/>
        </w:rPr>
        <w:br w:type="textWrapping"/>
      </w:r>
      <w:r>
        <w:rPr>
          <w:rFonts w:hint="default" w:ascii="Arial" w:hAnsi="Arial" w:cs="Arial"/>
          <w:i w:val="0"/>
          <w:iCs w:val="0"/>
          <w:sz w:val="18"/>
        </w:rPr>
        <w:t xml:space="preserve">          $color    = statusColor($block['status']);</w:t>
      </w:r>
      <w:r>
        <w:rPr>
          <w:rFonts w:hint="default" w:ascii="Arial" w:hAnsi="Arial" w:cs="Arial"/>
          <w:i w:val="0"/>
          <w:iCs w:val="0"/>
          <w:sz w:val="18"/>
        </w:rPr>
        <w:br w:type="textWrapping"/>
      </w:r>
      <w:r>
        <w:rPr>
          <w:rFonts w:hint="default" w:ascii="Arial" w:hAnsi="Arial" w:cs="Arial"/>
          <w:i w:val="0"/>
          <w:iCs w:val="0"/>
          <w:sz w:val="18"/>
        </w:rPr>
        <w:t xml:space="preserve">        ?&gt;</w:t>
      </w:r>
      <w:r>
        <w:rPr>
          <w:rFonts w:hint="default" w:ascii="Arial" w:hAnsi="Arial" w:cs="Arial"/>
          <w:i w:val="0"/>
          <w:iCs w:val="0"/>
          <w:sz w:val="18"/>
        </w:rPr>
        <w:br w:type="textWrapping"/>
      </w:r>
      <w:r>
        <w:rPr>
          <w:rFonts w:hint="default" w:ascii="Arial" w:hAnsi="Arial" w:cs="Arial"/>
          <w:i w:val="0"/>
          <w:iCs w:val="0"/>
          <w:sz w:val="18"/>
        </w:rPr>
        <w:t xml:space="preserve">        &lt;div style="border:1px solid #e2e8f0; border-radius:10px; padding:16px; margin-bottom:16px; page-break-inside:avoid;</w:t>
      </w:r>
      <w:r>
        <w:rPr>
          <w:rFonts w:hint="default" w:ascii="Arial" w:hAnsi="Arial" w:cs="Arial"/>
          <w:i w:val="0"/>
          <w:iCs w:val="0"/>
          <w:sz w:val="18"/>
        </w:rPr>
        <w:br w:type="textWrapping"/>
      </w:r>
      <w:r>
        <w:rPr>
          <w:rFonts w:hint="default" w:ascii="Arial" w:hAnsi="Arial" w:cs="Arial"/>
          <w:i w:val="0"/>
          <w:iCs w:val="0"/>
          <w:sz w:val="18"/>
        </w:rPr>
        <w:t xml:space="preserve">                    display:flex; gap:18px; align-items:flex-start;"&gt;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 Per-goal circular gauge of the current level --&gt;</w:t>
      </w:r>
      <w:r>
        <w:rPr>
          <w:rFonts w:hint="default" w:ascii="Arial" w:hAnsi="Arial" w:cs="Arial"/>
          <w:i w:val="0"/>
          <w:iCs w:val="0"/>
          <w:sz w:val="18"/>
        </w:rPr>
        <w:br w:type="textWrapping"/>
      </w:r>
      <w:r>
        <w:rPr>
          <w:rFonts w:hint="default" w:ascii="Arial" w:hAnsi="Arial" w:cs="Arial"/>
          <w:i w:val="0"/>
          <w:iCs w:val="0"/>
          <w:sz w:val="18"/>
        </w:rPr>
        <w:t xml:space="preserve">          &lt;div style="flex-shrink:0; text-align:center;"&gt;</w:t>
      </w:r>
      <w:r>
        <w:rPr>
          <w:rFonts w:hint="default" w:ascii="Arial" w:hAnsi="Arial" w:cs="Arial"/>
          <w:i w:val="0"/>
          <w:iCs w:val="0"/>
          <w:sz w:val="18"/>
        </w:rPr>
        <w:br w:type="textWrapping"/>
      </w:r>
      <w:r>
        <w:rPr>
          <w:rFonts w:hint="default" w:ascii="Arial" w:hAnsi="Arial" w:cs="Arial"/>
          <w:i w:val="0"/>
          <w:iCs w:val="0"/>
          <w:sz w:val="18"/>
        </w:rPr>
        <w:t xml:space="preserve">            &lt;?php progressCircle($current === null ? 0 : $current, $color, 90); ?&gt;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style="flex:1;"&gt;</w:t>
      </w:r>
      <w:r>
        <w:rPr>
          <w:rFonts w:hint="default" w:ascii="Arial" w:hAnsi="Arial" w:cs="Arial"/>
          <w:i w:val="0"/>
          <w:iCs w:val="0"/>
          <w:sz w:val="18"/>
        </w:rPr>
        <w:br w:type="textWrapping"/>
      </w:r>
      <w:r>
        <w:rPr>
          <w:rFonts w:hint="default" w:ascii="Arial" w:hAnsi="Arial" w:cs="Arial"/>
          <w:i w:val="0"/>
          <w:iCs w:val="0"/>
          <w:sz w:val="18"/>
        </w:rPr>
        <w:t xml:space="preserve">            &lt;!-- Goal heading: category + status badge --&gt;</w:t>
      </w:r>
      <w:r>
        <w:rPr>
          <w:rFonts w:hint="default" w:ascii="Arial" w:hAnsi="Arial" w:cs="Arial"/>
          <w:i w:val="0"/>
          <w:iCs w:val="0"/>
          <w:sz w:val="18"/>
        </w:rPr>
        <w:br w:type="textWrapping"/>
      </w:r>
      <w:r>
        <w:rPr>
          <w:rFonts w:hint="default" w:ascii="Arial" w:hAnsi="Arial" w:cs="Arial"/>
          <w:i w:val="0"/>
          <w:iCs w:val="0"/>
          <w:sz w:val="18"/>
        </w:rPr>
        <w:t xml:space="preserve">            &lt;div style="display:flex; justify-content:space-between; align-items:flex-start; gap:12px;"&gt;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&lt;span style="background:#eef2ff; color:#4f46e5; font-size:12px; padding:2px 8px; border-radius:10px;"&gt;</w:t>
      </w:r>
      <w:r>
        <w:rPr>
          <w:rFonts w:hint="default" w:ascii="Arial" w:hAnsi="Arial" w:cs="Arial"/>
          <w:i w:val="0"/>
          <w:iCs w:val="0"/>
          <w:sz w:val="18"/>
        </w:rPr>
        <w:br w:type="textWrapping"/>
      </w:r>
      <w:r>
        <w:rPr>
          <w:rFonts w:hint="default" w:ascii="Arial" w:hAnsi="Arial" w:cs="Arial"/>
          <w:i w:val="0"/>
          <w:iCs w:val="0"/>
          <w:sz w:val="18"/>
        </w:rPr>
        <w:t xml:space="preserve">                  &lt;?= esc($goal-&gt;category ?: 'General') ?&gt;</w:t>
      </w:r>
      <w:r>
        <w:rPr>
          <w:rFonts w:hint="default" w:ascii="Arial" w:hAnsi="Arial" w:cs="Arial"/>
          <w:i w:val="0"/>
          <w:iCs w:val="0"/>
          <w:sz w:val="18"/>
        </w:rPr>
        <w:br w:type="textWrapping"/>
      </w:r>
      <w:r>
        <w:rPr>
          <w:rFonts w:hint="default" w:ascii="Arial" w:hAnsi="Arial" w:cs="Arial"/>
          <w:i w:val="0"/>
          <w:iCs w:val="0"/>
          <w:sz w:val="18"/>
        </w:rPr>
        <w:t xml:space="preserve">                &lt;/span&gt;</w:t>
      </w:r>
      <w:r>
        <w:rPr>
          <w:rFonts w:hint="default" w:ascii="Arial" w:hAnsi="Arial" w:cs="Arial"/>
          <w:i w:val="0"/>
          <w:iCs w:val="0"/>
          <w:sz w:val="18"/>
        </w:rPr>
        <w:br w:type="textWrapping"/>
      </w:r>
      <w:r>
        <w:rPr>
          <w:rFonts w:hint="default" w:ascii="Arial" w:hAnsi="Arial" w:cs="Arial"/>
          <w:i w:val="0"/>
          <w:iCs w:val="0"/>
          <w:sz w:val="18"/>
        </w:rPr>
        <w:t xml:space="preserve">                &lt;div style="font-weight:600; margin-top:6px;"&gt;&lt;?= esc($goal-&gt;goal_description) ?&gt;&lt;/div&gt;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&lt;span style="background:&lt;?= $color ?&gt;; color:#fff; font-size:12px; padding:4px 10px; border-radius:10px; white-space:nowrap;"&gt;</w:t>
      </w:r>
      <w:r>
        <w:rPr>
          <w:rFonts w:hint="default" w:ascii="Arial" w:hAnsi="Arial" w:cs="Arial"/>
          <w:i w:val="0"/>
          <w:iCs w:val="0"/>
          <w:sz w:val="18"/>
        </w:rPr>
        <w:br w:type="textWrapping"/>
      </w:r>
      <w:r>
        <w:rPr>
          <w:rFonts w:hint="default" w:ascii="Arial" w:hAnsi="Arial" w:cs="Arial"/>
          <w:i w:val="0"/>
          <w:iCs w:val="0"/>
          <w:sz w:val="18"/>
        </w:rPr>
        <w:t xml:space="preserve">                &lt;?= esc($block['status']) ?&gt;</w:t>
      </w:r>
      <w:r>
        <w:rPr>
          <w:rFonts w:hint="default" w:ascii="Arial" w:hAnsi="Arial" w:cs="Arial"/>
          <w:i w:val="0"/>
          <w:iCs w:val="0"/>
          <w:sz w:val="18"/>
        </w:rPr>
        <w:br w:type="textWrapping"/>
      </w:r>
      <w:r>
        <w:rPr>
          <w:rFonts w:hint="default" w:ascii="Arial" w:hAnsi="Arial" w:cs="Arial"/>
          <w:i w:val="0"/>
          <w:iCs w:val="0"/>
          <w:sz w:val="18"/>
        </w:rPr>
        <w:t xml:space="preserve">              &lt;/span&gt;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 Baseline -&gt; current numbers --&gt;</w:t>
      </w:r>
      <w:r>
        <w:rPr>
          <w:rFonts w:hint="default" w:ascii="Arial" w:hAnsi="Arial" w:cs="Arial"/>
          <w:i w:val="0"/>
          <w:iCs w:val="0"/>
          <w:sz w:val="18"/>
        </w:rPr>
        <w:br w:type="textWrapping"/>
      </w:r>
      <w:r>
        <w:rPr>
          <w:rFonts w:hint="default" w:ascii="Arial" w:hAnsi="Arial" w:cs="Arial"/>
          <w:i w:val="0"/>
          <w:iCs w:val="0"/>
          <w:sz w:val="18"/>
        </w:rPr>
        <w:t xml:space="preserve">            &lt;div style="display:flex; gap:24px; margin-top:14px; flex-wrap:wrap;"&gt;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&lt;div style="color:#64748b; font-size:12px;"&gt;Baseline&lt;/div&gt;</w:t>
      </w:r>
      <w:r>
        <w:rPr>
          <w:rFonts w:hint="default" w:ascii="Arial" w:hAnsi="Arial" w:cs="Arial"/>
          <w:i w:val="0"/>
          <w:iCs w:val="0"/>
          <w:sz w:val="18"/>
        </w:rPr>
        <w:br w:type="textWrapping"/>
      </w:r>
      <w:r>
        <w:rPr>
          <w:rFonts w:hint="default" w:ascii="Arial" w:hAnsi="Arial" w:cs="Arial"/>
          <w:i w:val="0"/>
          <w:iCs w:val="0"/>
          <w:sz w:val="18"/>
        </w:rPr>
        <w:t xml:space="preserve">                &lt;div style="font-weight:600;"&gt;&lt;?= $baseline === null ? '—' : $baseline . '%' ?&gt;&lt;/div&gt;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&lt;div style="color:#64748b; font-size:12px;"&gt;Current&lt;/div&gt;</w:t>
      </w:r>
      <w:r>
        <w:rPr>
          <w:rFonts w:hint="default" w:ascii="Arial" w:hAnsi="Arial" w:cs="Arial"/>
          <w:i w:val="0"/>
          <w:iCs w:val="0"/>
          <w:sz w:val="18"/>
        </w:rPr>
        <w:br w:type="textWrapping"/>
      </w:r>
      <w:r>
        <w:rPr>
          <w:rFonts w:hint="default" w:ascii="Arial" w:hAnsi="Arial" w:cs="Arial"/>
          <w:i w:val="0"/>
          <w:iCs w:val="0"/>
          <w:sz w:val="18"/>
        </w:rPr>
        <w:t xml:space="preserve">                &lt;div style="font-weight:600;"&gt;&lt;?= $current === null ? '—' : $current . '%' ?&gt;&lt;/div&gt;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&lt;div style="color:#64748b; font-size:12px;"&gt;Change&lt;/div&gt;</w:t>
      </w:r>
      <w:r>
        <w:rPr>
          <w:rFonts w:hint="default" w:ascii="Arial" w:hAnsi="Arial" w:cs="Arial"/>
          <w:i w:val="0"/>
          <w:iCs w:val="0"/>
          <w:sz w:val="18"/>
        </w:rPr>
        <w:br w:type="textWrapping"/>
      </w:r>
      <w:r>
        <w:rPr>
          <w:rFonts w:hint="default" w:ascii="Arial" w:hAnsi="Arial" w:cs="Arial"/>
          <w:i w:val="0"/>
          <w:iCs w:val="0"/>
          <w:sz w:val="18"/>
        </w:rPr>
        <w:t xml:space="preserve">                &lt;div style="font-weight:600; color:&lt;?= ($change !== null &amp;&amp; $change &gt;= 0) ? '#16a34a' : '#dc2626' ?&gt;;"&gt;</w:t>
      </w:r>
      <w:r>
        <w:rPr>
          <w:rFonts w:hint="default" w:ascii="Arial" w:hAnsi="Arial" w:cs="Arial"/>
          <w:i w:val="0"/>
          <w:iCs w:val="0"/>
          <w:sz w:val="18"/>
        </w:rPr>
        <w:br w:type="textWrapping"/>
      </w:r>
      <w:r>
        <w:rPr>
          <w:rFonts w:hint="default" w:ascii="Arial" w:hAnsi="Arial" w:cs="Arial"/>
          <w:i w:val="0"/>
          <w:iCs w:val="0"/>
          <w:sz w:val="18"/>
        </w:rPr>
        <w:t xml:space="preserve">                  &lt;?php if ($change === null): ?&gt;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&lt;?php else: ?&gt;</w:t>
      </w:r>
      <w:r>
        <w:rPr>
          <w:rFonts w:hint="default" w:ascii="Arial" w:hAnsi="Arial" w:cs="Arial"/>
          <w:i w:val="0"/>
          <w:iCs w:val="0"/>
          <w:sz w:val="18"/>
        </w:rPr>
        <w:br w:type="textWrapping"/>
      </w:r>
      <w:r>
        <w:rPr>
          <w:rFonts w:hint="default" w:ascii="Arial" w:hAnsi="Arial" w:cs="Arial"/>
          <w:i w:val="0"/>
          <w:iCs w:val="0"/>
          <w:sz w:val="18"/>
        </w:rPr>
        <w:t xml:space="preserve">                    &lt;?= ($change &gt;= 0 ? '+' : '') . $change ?&gt; pts</w:t>
      </w:r>
      <w:r>
        <w:rPr>
          <w:rFonts w:hint="default" w:ascii="Arial" w:hAnsi="Arial" w:cs="Arial"/>
          <w:i w:val="0"/>
          <w:iCs w:val="0"/>
          <w:sz w:val="18"/>
        </w:rPr>
        <w:br w:type="textWrapping"/>
      </w:r>
      <w:r>
        <w:rPr>
          <w:rFonts w:hint="default" w:ascii="Arial" w:hAnsi="Arial" w:cs="Arial"/>
          <w:i w:val="0"/>
          <w:iCs w:val="0"/>
          <w:sz w:val="18"/>
        </w:rPr>
        <w:t xml:space="preserve">                  &lt;?php endif; ?&gt;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&lt;div style="color:#64748b; font-size:12px;"&gt;Data points&lt;/div&gt;</w:t>
      </w:r>
      <w:r>
        <w:rPr>
          <w:rFonts w:hint="default" w:ascii="Arial" w:hAnsi="Arial" w:cs="Arial"/>
          <w:i w:val="0"/>
          <w:iCs w:val="0"/>
          <w:sz w:val="18"/>
        </w:rPr>
        <w:br w:type="textWrapping"/>
      </w:r>
      <w:r>
        <w:rPr>
          <w:rFonts w:hint="default" w:ascii="Arial" w:hAnsi="Arial" w:cs="Arial"/>
          <w:i w:val="0"/>
          <w:iCs w:val="0"/>
          <w:sz w:val="18"/>
        </w:rPr>
        <w:t xml:space="preserve">                &lt;div style="font-weight:600;"&gt;&lt;?= (int)$block['entries'] ?&gt;&lt;/div&gt;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 Milestones for this goal --&gt;</w:t>
      </w:r>
      <w:r>
        <w:rPr>
          <w:rFonts w:hint="default" w:ascii="Arial" w:hAnsi="Arial" w:cs="Arial"/>
          <w:i w:val="0"/>
          <w:iCs w:val="0"/>
          <w:sz w:val="18"/>
        </w:rPr>
        <w:br w:type="textWrapping"/>
      </w:r>
      <w:r>
        <w:rPr>
          <w:rFonts w:hint="default" w:ascii="Arial" w:hAnsi="Arial" w:cs="Arial"/>
          <w:i w:val="0"/>
          <w:iCs w:val="0"/>
          <w:sz w:val="18"/>
        </w:rPr>
        <w:t xml:space="preserve">            &lt;?php if (!empty($block['milestones'])): ?&gt;</w:t>
      </w:r>
      <w:r>
        <w:rPr>
          <w:rFonts w:hint="default" w:ascii="Arial" w:hAnsi="Arial" w:cs="Arial"/>
          <w:i w:val="0"/>
          <w:iCs w:val="0"/>
          <w:sz w:val="18"/>
        </w:rPr>
        <w:br w:type="textWrapping"/>
      </w:r>
      <w:r>
        <w:rPr>
          <w:rFonts w:hint="default" w:ascii="Arial" w:hAnsi="Arial" w:cs="Arial"/>
          <w:i w:val="0"/>
          <w:iCs w:val="0"/>
          <w:sz w:val="18"/>
        </w:rPr>
        <w:t xml:space="preserve">              &lt;div style="margin-top:14px;"&gt;</w:t>
      </w:r>
      <w:r>
        <w:rPr>
          <w:rFonts w:hint="default" w:ascii="Arial" w:hAnsi="Arial" w:cs="Arial"/>
          <w:i w:val="0"/>
          <w:iCs w:val="0"/>
          <w:sz w:val="18"/>
        </w:rPr>
        <w:br w:type="textWrapping"/>
      </w:r>
      <w:r>
        <w:rPr>
          <w:rFonts w:hint="default" w:ascii="Arial" w:hAnsi="Arial" w:cs="Arial"/>
          <w:i w:val="0"/>
          <w:iCs w:val="0"/>
          <w:sz w:val="18"/>
        </w:rPr>
        <w:t xml:space="preserve">                &lt;div style="color:#64748b; font-size:12px; margin-bottom:6px;"&gt;</w:t>
      </w:r>
      <w:r>
        <w:rPr>
          <w:rFonts w:hint="default" w:ascii="Arial" w:hAnsi="Arial" w:cs="Arial"/>
          <w:i w:val="0"/>
          <w:iCs w:val="0"/>
          <w:sz w:val="18"/>
        </w:rPr>
        <w:br w:type="textWrapping"/>
      </w:r>
      <w:r>
        <w:rPr>
          <w:rFonts w:hint="default" w:ascii="Arial" w:hAnsi="Arial" w:cs="Arial"/>
          <w:i w:val="0"/>
          <w:iCs w:val="0"/>
          <w:sz w:val="18"/>
        </w:rPr>
        <w:t xml:space="preserve">                  Milestones (&lt;?= (int)$block['milestoneDone'] ?&gt; of &lt;?= (int)$block['milestoneTotal'] ?&gt; achieved)</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&lt;ul style="margin:0; padding-left:18px;"&gt;</w:t>
      </w:r>
      <w:r>
        <w:rPr>
          <w:rFonts w:hint="default" w:ascii="Arial" w:hAnsi="Arial" w:cs="Arial"/>
          <w:i w:val="0"/>
          <w:iCs w:val="0"/>
          <w:sz w:val="18"/>
        </w:rPr>
        <w:br w:type="textWrapping"/>
      </w:r>
      <w:r>
        <w:rPr>
          <w:rFonts w:hint="default" w:ascii="Arial" w:hAnsi="Arial" w:cs="Arial"/>
          <w:i w:val="0"/>
          <w:iCs w:val="0"/>
          <w:sz w:val="18"/>
        </w:rPr>
        <w:t xml:space="preserve">                  &lt;?php foreach ($block['milestones'] as $m): ?&gt;</w:t>
      </w:r>
      <w:r>
        <w:rPr>
          <w:rFonts w:hint="default" w:ascii="Arial" w:hAnsi="Arial" w:cs="Arial"/>
          <w:i w:val="0"/>
          <w:iCs w:val="0"/>
          <w:sz w:val="18"/>
        </w:rPr>
        <w:br w:type="textWrapping"/>
      </w:r>
      <w:r>
        <w:rPr>
          <w:rFonts w:hint="default" w:ascii="Arial" w:hAnsi="Arial" w:cs="Arial"/>
          <w:i w:val="0"/>
          <w:iCs w:val="0"/>
          <w:sz w:val="18"/>
        </w:rPr>
        <w:t xml:space="preserve">                    &lt;li style="margin-bottom:3px;"&gt;</w:t>
      </w:r>
      <w:r>
        <w:rPr>
          <w:rFonts w:hint="default" w:ascii="Arial" w:hAnsi="Arial" w:cs="Arial"/>
          <w:i w:val="0"/>
          <w:iCs w:val="0"/>
          <w:sz w:val="18"/>
        </w:rPr>
        <w:br w:type="textWrapping"/>
      </w:r>
      <w:r>
        <w:rPr>
          <w:rFonts w:hint="default" w:ascii="Arial" w:hAnsi="Arial" w:cs="Arial"/>
          <w:i w:val="0"/>
          <w:iCs w:val="0"/>
          <w:sz w:val="18"/>
        </w:rPr>
        <w:t xml:space="preserve">                      &lt;?= $m-&gt;is_achieved ? '[done]' : '[ ]' ?&gt;</w:t>
      </w:r>
      <w:r>
        <w:rPr>
          <w:rFonts w:hint="default" w:ascii="Arial" w:hAnsi="Arial" w:cs="Arial"/>
          <w:i w:val="0"/>
          <w:iCs w:val="0"/>
          <w:sz w:val="18"/>
        </w:rPr>
        <w:br w:type="textWrapping"/>
      </w:r>
      <w:r>
        <w:rPr>
          <w:rFonts w:hint="default" w:ascii="Arial" w:hAnsi="Arial" w:cs="Arial"/>
          <w:i w:val="0"/>
          <w:iCs w:val="0"/>
          <w:sz w:val="18"/>
        </w:rPr>
        <w:t xml:space="preserve">                      &lt;?= esc($m-&gt;description) ?&gt;</w:t>
      </w:r>
      <w:r>
        <w:rPr>
          <w:rFonts w:hint="default" w:ascii="Arial" w:hAnsi="Arial" w:cs="Arial"/>
          <w:i w:val="0"/>
          <w:iCs w:val="0"/>
          <w:sz w:val="18"/>
        </w:rPr>
        <w:br w:type="textWrapping"/>
      </w:r>
      <w:r>
        <w:rPr>
          <w:rFonts w:hint="default" w:ascii="Arial" w:hAnsi="Arial" w:cs="Arial"/>
          <w:i w:val="0"/>
          <w:iCs w:val="0"/>
          <w:sz w:val="18"/>
        </w:rPr>
        <w:t xml:space="preserve">                    &lt;/li&gt;</w:t>
      </w:r>
      <w:r>
        <w:rPr>
          <w:rFonts w:hint="default" w:ascii="Arial" w:hAnsi="Arial" w:cs="Arial"/>
          <w:i w:val="0"/>
          <w:iCs w:val="0"/>
          <w:sz w:val="18"/>
        </w:rPr>
        <w:br w:type="textWrapping"/>
      </w:r>
      <w:r>
        <w:rPr>
          <w:rFonts w:hint="default" w:ascii="Arial" w:hAnsi="Arial" w:cs="Arial"/>
          <w:i w:val="0"/>
          <w:iCs w:val="0"/>
          <w:sz w:val="18"/>
        </w:rPr>
        <w:t xml:space="preserve">                  &lt;?php endforeach; ?&gt;</w:t>
      </w:r>
      <w:r>
        <w:rPr>
          <w:rFonts w:hint="default" w:ascii="Arial" w:hAnsi="Arial" w:cs="Arial"/>
          <w:i w:val="0"/>
          <w:iCs w:val="0"/>
          <w:sz w:val="18"/>
        </w:rPr>
        <w:br w:type="textWrapping"/>
      </w:r>
      <w:r>
        <w:rPr>
          <w:rFonts w:hint="default" w:ascii="Arial" w:hAnsi="Arial" w:cs="Arial"/>
          <w:i w:val="0"/>
          <w:iCs w:val="0"/>
          <w:sz w:val="18"/>
        </w:rPr>
        <w:t xml:space="preserve">                &lt;/ul&gt;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&lt;?php endif; ?&gt;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&lt;?php endforeach; ?&gt;</w:t>
      </w:r>
      <w:r>
        <w:rPr>
          <w:rFonts w:hint="default" w:ascii="Arial" w:hAnsi="Arial" w:cs="Arial"/>
          <w:i w:val="0"/>
          <w:iCs w:val="0"/>
          <w:sz w:val="18"/>
        </w:rPr>
        <w:br w:type="textWrapping"/>
      </w:r>
      <w:r>
        <w:rPr>
          <w:rFonts w:hint="default" w:ascii="Arial" w:hAnsi="Arial" w:cs="Arial"/>
          <w:i w:val="0"/>
          <w:iCs w:val="0"/>
          <w:sz w:val="18"/>
        </w:rPr>
        <w:t xml:space="preserve">    &lt;?php endif; ?&gt;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 TEACCH structured-task progress --&gt;</w:t>
      </w:r>
      <w:r>
        <w:rPr>
          <w:rFonts w:hint="default" w:ascii="Arial" w:hAnsi="Arial" w:cs="Arial"/>
          <w:i w:val="0"/>
          <w:iCs w:val="0"/>
          <w:sz w:val="18"/>
        </w:rPr>
        <w:br w:type="textWrapping"/>
      </w:r>
      <w:r>
        <w:rPr>
          <w:rFonts w:hint="default" w:ascii="Arial" w:hAnsi="Arial" w:cs="Arial"/>
          <w:i w:val="0"/>
          <w:iCs w:val="0"/>
          <w:sz w:val="18"/>
        </w:rPr>
        <w:t xml:space="preserve">    &lt;h2 style="font-size:18px; border-bottom:1px solid #e2e8f0; padding-bottom:8px; margin-top:28px;"&gt;TEACCH Progress&lt;/h2&gt;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&lt;?php if (empty($teacch)): ?&gt;</w:t>
      </w:r>
      <w:r>
        <w:rPr>
          <w:rFonts w:hint="default" w:ascii="Arial" w:hAnsi="Arial" w:cs="Arial"/>
          <w:i w:val="0"/>
          <w:iCs w:val="0"/>
          <w:sz w:val="18"/>
        </w:rPr>
        <w:br w:type="textWrapping"/>
      </w:r>
      <w:r>
        <w:rPr>
          <w:rFonts w:hint="default" w:ascii="Arial" w:hAnsi="Arial" w:cs="Arial"/>
          <w:i w:val="0"/>
          <w:iCs w:val="0"/>
          <w:sz w:val="18"/>
        </w:rPr>
        <w:t xml:space="preserve">      &lt;p style="color:#64748b;"&gt;No TEACCH schedules for this student.&lt;/p&gt;</w:t>
      </w:r>
      <w:r>
        <w:rPr>
          <w:rFonts w:hint="default" w:ascii="Arial" w:hAnsi="Arial" w:cs="Arial"/>
          <w:i w:val="0"/>
          <w:iCs w:val="0"/>
          <w:sz w:val="18"/>
        </w:rPr>
        <w:br w:type="textWrapping"/>
      </w:r>
      <w:r>
        <w:rPr>
          <w:rFonts w:hint="default" w:ascii="Arial" w:hAnsi="Arial" w:cs="Arial"/>
          <w:i w:val="0"/>
          <w:iCs w:val="0"/>
          <w:sz w:val="18"/>
        </w:rPr>
        <w:t xml:space="preserve">    &lt;?php else: ?&gt;</w:t>
      </w:r>
      <w:r>
        <w:rPr>
          <w:rFonts w:hint="default" w:ascii="Arial" w:hAnsi="Arial" w:cs="Arial"/>
          <w:i w:val="0"/>
          <w:iCs w:val="0"/>
          <w:sz w:val="18"/>
        </w:rPr>
        <w:br w:type="textWrapping"/>
      </w:r>
      <w:r>
        <w:rPr>
          <w:rFonts w:hint="default" w:ascii="Arial" w:hAnsi="Arial" w:cs="Arial"/>
          <w:i w:val="0"/>
          <w:iCs w:val="0"/>
          <w:sz w:val="18"/>
        </w:rPr>
        <w:t xml:space="preserve">      &lt;?php foreach ($teacch as $sched): ?&gt;</w:t>
      </w:r>
      <w:r>
        <w:rPr>
          <w:rFonts w:hint="default" w:ascii="Arial" w:hAnsi="Arial" w:cs="Arial"/>
          <w:i w:val="0"/>
          <w:iCs w:val="0"/>
          <w:sz w:val="18"/>
        </w:rPr>
        <w:br w:type="textWrapping"/>
      </w:r>
      <w:r>
        <w:rPr>
          <w:rFonts w:hint="default" w:ascii="Arial" w:hAnsi="Arial" w:cs="Arial"/>
          <w:i w:val="0"/>
          <w:iCs w:val="0"/>
          <w:sz w:val="18"/>
        </w:rPr>
        <w:t xml:space="preserve">        &lt;div style="border:1px solid #e2e8f0; border-radius:10px; padding:16px; margin-bottom:16px; page-break-inside:avoid;</w:t>
      </w:r>
      <w:r>
        <w:rPr>
          <w:rFonts w:hint="default" w:ascii="Arial" w:hAnsi="Arial" w:cs="Arial"/>
          <w:i w:val="0"/>
          <w:iCs w:val="0"/>
          <w:sz w:val="18"/>
        </w:rPr>
        <w:br w:type="textWrapping"/>
      </w:r>
      <w:r>
        <w:rPr>
          <w:rFonts w:hint="default" w:ascii="Arial" w:hAnsi="Arial" w:cs="Arial"/>
          <w:i w:val="0"/>
          <w:iCs w:val="0"/>
          <w:sz w:val="18"/>
        </w:rPr>
        <w:t xml:space="preserve">                    display:flex; gap:18px; align-items:flex-start;"&gt;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 Schedule-level circle (average independence of its tasks) --&gt;</w:t>
      </w:r>
      <w:r>
        <w:rPr>
          <w:rFonts w:hint="default" w:ascii="Arial" w:hAnsi="Arial" w:cs="Arial"/>
          <w:i w:val="0"/>
          <w:iCs w:val="0"/>
          <w:sz w:val="18"/>
        </w:rPr>
        <w:br w:type="textWrapping"/>
      </w:r>
      <w:r>
        <w:rPr>
          <w:rFonts w:hint="default" w:ascii="Arial" w:hAnsi="Arial" w:cs="Arial"/>
          <w:i w:val="0"/>
          <w:iCs w:val="0"/>
          <w:sz w:val="18"/>
        </w:rPr>
        <w:t xml:space="preserve">          &lt;div style="flex-shrink:0; text-align:center;"&gt;</w:t>
      </w:r>
      <w:r>
        <w:rPr>
          <w:rFonts w:hint="default" w:ascii="Arial" w:hAnsi="Arial" w:cs="Arial"/>
          <w:i w:val="0"/>
          <w:iCs w:val="0"/>
          <w:sz w:val="18"/>
        </w:rPr>
        <w:br w:type="textWrapping"/>
      </w:r>
      <w:r>
        <w:rPr>
          <w:rFonts w:hint="default" w:ascii="Arial" w:hAnsi="Arial" w:cs="Arial"/>
          <w:i w:val="0"/>
          <w:iCs w:val="0"/>
          <w:sz w:val="18"/>
        </w:rPr>
        <w:t xml:space="preserve">            &lt;?php progressCircle($sched['percent'], '#0ea5e9', 90); ?&gt;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style="flex:1;"&gt;</w:t>
      </w:r>
      <w:r>
        <w:rPr>
          <w:rFonts w:hint="default" w:ascii="Arial" w:hAnsi="Arial" w:cs="Arial"/>
          <w:i w:val="0"/>
          <w:iCs w:val="0"/>
          <w:sz w:val="18"/>
        </w:rPr>
        <w:br w:type="textWrapping"/>
      </w:r>
      <w:r>
        <w:rPr>
          <w:rFonts w:hint="default" w:ascii="Arial" w:hAnsi="Arial" w:cs="Arial"/>
          <w:i w:val="0"/>
          <w:iCs w:val="0"/>
          <w:sz w:val="18"/>
        </w:rPr>
        <w:t xml:space="preserve">            &lt;div style="font-weight:600;"&gt;&lt;?= esc($sched['title']) ?&gt;&lt;/div&gt;</w:t>
      </w:r>
      <w:r>
        <w:rPr>
          <w:rFonts w:hint="default" w:ascii="Arial" w:hAnsi="Arial" w:cs="Arial"/>
          <w:i w:val="0"/>
          <w:iCs w:val="0"/>
          <w:sz w:val="18"/>
        </w:rPr>
        <w:br w:type="textWrapping"/>
      </w:r>
      <w:r>
        <w:rPr>
          <w:rFonts w:hint="default" w:ascii="Arial" w:hAnsi="Arial" w:cs="Arial"/>
          <w:i w:val="0"/>
          <w:iCs w:val="0"/>
          <w:sz w:val="18"/>
        </w:rPr>
        <w:t xml:space="preserve">            &lt;div style="color:#64748b; font-size:12px; margin-bottom:10px;"&gt;</w:t>
      </w:r>
      <w:r>
        <w:rPr>
          <w:rFonts w:hint="default" w:ascii="Arial" w:hAnsi="Arial" w:cs="Arial"/>
          <w:i w:val="0"/>
          <w:iCs w:val="0"/>
          <w:sz w:val="18"/>
        </w:rPr>
        <w:br w:type="textWrapping"/>
      </w:r>
      <w:r>
        <w:rPr>
          <w:rFonts w:hint="default" w:ascii="Arial" w:hAnsi="Arial" w:cs="Arial"/>
          <w:i w:val="0"/>
          <w:iCs w:val="0"/>
          <w:sz w:val="18"/>
        </w:rPr>
        <w:t xml:space="preserve">              &lt;?= (int)$sched['rated'] ?&gt; of &lt;?= (int)$sched['total'] ?&gt; tasks rated this semester</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&lt;?php if (empty($sched['tasks'])): ?&gt;</w:t>
      </w:r>
      <w:r>
        <w:rPr>
          <w:rFonts w:hint="default" w:ascii="Arial" w:hAnsi="Arial" w:cs="Arial"/>
          <w:i w:val="0"/>
          <w:iCs w:val="0"/>
          <w:sz w:val="18"/>
        </w:rPr>
        <w:br w:type="textWrapping"/>
      </w:r>
      <w:r>
        <w:rPr>
          <w:rFonts w:hint="default" w:ascii="Arial" w:hAnsi="Arial" w:cs="Arial"/>
          <w:i w:val="0"/>
          <w:iCs w:val="0"/>
          <w:sz w:val="18"/>
        </w:rPr>
        <w:t xml:space="preserve">              &lt;div style="color:#64748b; font-size:13px;"&gt;No tasks in this schedule yet.&lt;/div&gt;</w:t>
      </w:r>
      <w:r>
        <w:rPr>
          <w:rFonts w:hint="default" w:ascii="Arial" w:hAnsi="Arial" w:cs="Arial"/>
          <w:i w:val="0"/>
          <w:iCs w:val="0"/>
          <w:sz w:val="18"/>
        </w:rPr>
        <w:br w:type="textWrapping"/>
      </w:r>
      <w:r>
        <w:rPr>
          <w:rFonts w:hint="default" w:ascii="Arial" w:hAnsi="Arial" w:cs="Arial"/>
          <w:i w:val="0"/>
          <w:iCs w:val="0"/>
          <w:sz w:val="18"/>
        </w:rPr>
        <w:t xml:space="preserve">            &lt;?php else: ?&gt;</w:t>
      </w:r>
      <w:r>
        <w:rPr>
          <w:rFonts w:hint="default" w:ascii="Arial" w:hAnsi="Arial" w:cs="Arial"/>
          <w:i w:val="0"/>
          <w:iCs w:val="0"/>
          <w:sz w:val="18"/>
        </w:rPr>
        <w:br w:type="textWrapping"/>
      </w:r>
      <w:r>
        <w:rPr>
          <w:rFonts w:hint="default" w:ascii="Arial" w:hAnsi="Arial" w:cs="Arial"/>
          <w:i w:val="0"/>
          <w:iCs w:val="0"/>
          <w:sz w:val="18"/>
        </w:rPr>
        <w:t xml:space="preserve">              &lt;table class="data-table"&gt;</w:t>
      </w:r>
      <w:r>
        <w:rPr>
          <w:rFonts w:hint="default" w:ascii="Arial" w:hAnsi="Arial" w:cs="Arial"/>
          <w:i w:val="0"/>
          <w:iCs w:val="0"/>
          <w:sz w:val="18"/>
        </w:rPr>
        <w:br w:type="textWrapping"/>
      </w:r>
      <w:r>
        <w:rPr>
          <w:rFonts w:hint="default" w:ascii="Arial" w:hAnsi="Arial" w:cs="Arial"/>
          <w:i w:val="0"/>
          <w:iCs w:val="0"/>
          <w:sz w:val="18"/>
        </w:rPr>
        <w:t xml:space="preserve">                &lt;thead&gt;</w:t>
      </w:r>
      <w:r>
        <w:rPr>
          <w:rFonts w:hint="default" w:ascii="Arial" w:hAnsi="Arial" w:cs="Arial"/>
          <w:i w:val="0"/>
          <w:iCs w:val="0"/>
          <w:sz w:val="18"/>
        </w:rPr>
        <w:br w:type="textWrapping"/>
      </w:r>
      <w:r>
        <w:rPr>
          <w:rFonts w:hint="default" w:ascii="Arial" w:hAnsi="Arial" w:cs="Arial"/>
          <w:i w:val="0"/>
          <w:iCs w:val="0"/>
          <w:sz w:val="18"/>
        </w:rPr>
        <w:t xml:space="preserve">                  &lt;tr&gt;&lt;th&gt;#&lt;/th&gt;&lt;th&gt;Task&lt;/th&gt;&lt;th&gt;Latest Level&lt;/th&gt;&lt;th&gt;Ratings&lt;/th&gt;&lt;/tr&gt;</w:t>
      </w:r>
      <w:r>
        <w:rPr>
          <w:rFonts w:hint="default" w:ascii="Arial" w:hAnsi="Arial" w:cs="Arial"/>
          <w:i w:val="0"/>
          <w:iCs w:val="0"/>
          <w:sz w:val="18"/>
        </w:rPr>
        <w:br w:type="textWrapping"/>
      </w:r>
      <w:r>
        <w:rPr>
          <w:rFonts w:hint="default" w:ascii="Arial" w:hAnsi="Arial" w:cs="Arial"/>
          <w:i w:val="0"/>
          <w:iCs w:val="0"/>
          <w:sz w:val="18"/>
        </w:rPr>
        <w:t xml:space="preserve">                &lt;/thead&gt;</w:t>
      </w:r>
      <w:r>
        <w:rPr>
          <w:rFonts w:hint="default" w:ascii="Arial" w:hAnsi="Arial" w:cs="Arial"/>
          <w:i w:val="0"/>
          <w:iCs w:val="0"/>
          <w:sz w:val="18"/>
        </w:rPr>
        <w:br w:type="textWrapping"/>
      </w:r>
      <w:r>
        <w:rPr>
          <w:rFonts w:hint="default" w:ascii="Arial" w:hAnsi="Arial" w:cs="Arial"/>
          <w:i w:val="0"/>
          <w:iCs w:val="0"/>
          <w:sz w:val="18"/>
        </w:rPr>
        <w:t xml:space="preserve">                &lt;tbody&gt;</w:t>
      </w:r>
      <w:r>
        <w:rPr>
          <w:rFonts w:hint="default" w:ascii="Arial" w:hAnsi="Arial" w:cs="Arial"/>
          <w:i w:val="0"/>
          <w:iCs w:val="0"/>
          <w:sz w:val="18"/>
        </w:rPr>
        <w:br w:type="textWrapping"/>
      </w:r>
      <w:r>
        <w:rPr>
          <w:rFonts w:hint="default" w:ascii="Arial" w:hAnsi="Arial" w:cs="Arial"/>
          <w:i w:val="0"/>
          <w:iCs w:val="0"/>
          <w:sz w:val="18"/>
        </w:rPr>
        <w:t xml:space="preserve">                  &lt;?php foreach ($sched['tasks'] as $t): ?&gt;</w:t>
      </w:r>
      <w:r>
        <w:rPr>
          <w:rFonts w:hint="default" w:ascii="Arial" w:hAnsi="Arial" w:cs="Arial"/>
          <w:i w:val="0"/>
          <w:iCs w:val="0"/>
          <w:sz w:val="18"/>
        </w:rPr>
        <w:br w:type="textWrapping"/>
      </w:r>
      <w:r>
        <w:rPr>
          <w:rFonts w:hint="default" w:ascii="Arial" w:hAnsi="Arial" w:cs="Arial"/>
          <w:i w:val="0"/>
          <w:iCs w:val="0"/>
          <w:sz w:val="18"/>
        </w:rPr>
        <w:t xml:space="preserve">                    &lt;?php</w:t>
      </w:r>
      <w:r>
        <w:rPr>
          <w:rFonts w:hint="default" w:ascii="Arial" w:hAnsi="Arial" w:cs="Arial"/>
          <w:i w:val="0"/>
          <w:iCs w:val="0"/>
          <w:sz w:val="18"/>
        </w:rPr>
        <w:br w:type="textWrapping"/>
      </w:r>
      <w:r>
        <w:rPr>
          <w:rFonts w:hint="default" w:ascii="Arial" w:hAnsi="Arial" w:cs="Arial"/>
          <w:i w:val="0"/>
          <w:iCs w:val="0"/>
          <w:sz w:val="18"/>
        </w:rPr>
        <w:t xml:space="preserve">                      $levelLabels = [</w:t>
      </w:r>
      <w:r>
        <w:rPr>
          <w:rFonts w:hint="default" w:ascii="Arial" w:hAnsi="Arial" w:cs="Arial"/>
          <w:i w:val="0"/>
          <w:iCs w:val="0"/>
          <w:sz w:val="18"/>
        </w:rPr>
        <w:br w:type="textWrapping"/>
      </w:r>
      <w:r>
        <w:rPr>
          <w:rFonts w:hint="default" w:ascii="Arial" w:hAnsi="Arial" w:cs="Arial"/>
          <w:i w:val="0"/>
          <w:iCs w:val="0"/>
          <w:sz w:val="18"/>
        </w:rPr>
        <w:t xml:space="preserve">                        'full_prompt'    =&gt; 'Full prompt',</w:t>
      </w:r>
      <w:r>
        <w:rPr>
          <w:rFonts w:hint="default" w:ascii="Arial" w:hAnsi="Arial" w:cs="Arial"/>
          <w:i w:val="0"/>
          <w:iCs w:val="0"/>
          <w:sz w:val="18"/>
        </w:rPr>
        <w:br w:type="textWrapping"/>
      </w:r>
      <w:r>
        <w:rPr>
          <w:rFonts w:hint="default" w:ascii="Arial" w:hAnsi="Arial" w:cs="Arial"/>
          <w:i w:val="0"/>
          <w:iCs w:val="0"/>
          <w:sz w:val="18"/>
        </w:rPr>
        <w:t xml:space="preserve">                        'partial_prompt' =&gt; 'Partial prompt',</w:t>
      </w:r>
      <w:r>
        <w:rPr>
          <w:rFonts w:hint="default" w:ascii="Arial" w:hAnsi="Arial" w:cs="Arial"/>
          <w:i w:val="0"/>
          <w:iCs w:val="0"/>
          <w:sz w:val="18"/>
        </w:rPr>
        <w:br w:type="textWrapping"/>
      </w:r>
      <w:r>
        <w:rPr>
          <w:rFonts w:hint="default" w:ascii="Arial" w:hAnsi="Arial" w:cs="Arial"/>
          <w:i w:val="0"/>
          <w:iCs w:val="0"/>
          <w:sz w:val="18"/>
        </w:rPr>
        <w:t xml:space="preserve">                        'independent'    =&gt; 'Independent',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$levelText = $t['level'] ? $levelLabels[$t['level']] : 'Not rated';</w:t>
      </w:r>
      <w:r>
        <w:rPr>
          <w:rFonts w:hint="default" w:ascii="Arial" w:hAnsi="Arial" w:cs="Arial"/>
          <w:i w:val="0"/>
          <w:iCs w:val="0"/>
          <w:sz w:val="18"/>
        </w:rPr>
        <w:br w:type="textWrapping"/>
      </w:r>
      <w:r>
        <w:rPr>
          <w:rFonts w:hint="default" w:ascii="Arial" w:hAnsi="Arial" w:cs="Arial"/>
          <w:i w:val="0"/>
          <w:iCs w:val="0"/>
          <w:sz w:val="18"/>
        </w:rPr>
        <w:t xml:space="preserve">                    ?&gt;</w:t>
      </w:r>
      <w:r>
        <w:rPr>
          <w:rFonts w:hint="default" w:ascii="Arial" w:hAnsi="Arial" w:cs="Arial"/>
          <w:i w:val="0"/>
          <w:iCs w:val="0"/>
          <w:sz w:val="18"/>
        </w:rPr>
        <w:br w:type="textWrapping"/>
      </w:r>
      <w:r>
        <w:rPr>
          <w:rFonts w:hint="default" w:ascii="Arial" w:hAnsi="Arial" w:cs="Arial"/>
          <w:i w:val="0"/>
          <w:iCs w:val="0"/>
          <w:sz w:val="18"/>
        </w:rPr>
        <w:t xml:space="preserve">                    &lt;tr&gt;</w:t>
      </w:r>
      <w:r>
        <w:rPr>
          <w:rFonts w:hint="default" w:ascii="Arial" w:hAnsi="Arial" w:cs="Arial"/>
          <w:i w:val="0"/>
          <w:iCs w:val="0"/>
          <w:sz w:val="18"/>
        </w:rPr>
        <w:br w:type="textWrapping"/>
      </w:r>
      <w:r>
        <w:rPr>
          <w:rFonts w:hint="default" w:ascii="Arial" w:hAnsi="Arial" w:cs="Arial"/>
          <w:i w:val="0"/>
          <w:iCs w:val="0"/>
          <w:sz w:val="18"/>
        </w:rPr>
        <w:t xml:space="preserve">                      &lt;td&gt;&lt;?= (int)$t['order'] ?&gt;&lt;/td&gt;</w:t>
      </w:r>
      <w:r>
        <w:rPr>
          <w:rFonts w:hint="default" w:ascii="Arial" w:hAnsi="Arial" w:cs="Arial"/>
          <w:i w:val="0"/>
          <w:iCs w:val="0"/>
          <w:sz w:val="18"/>
        </w:rPr>
        <w:br w:type="textWrapping"/>
      </w:r>
      <w:r>
        <w:rPr>
          <w:rFonts w:hint="default" w:ascii="Arial" w:hAnsi="Arial" w:cs="Arial"/>
          <w:i w:val="0"/>
          <w:iCs w:val="0"/>
          <w:sz w:val="18"/>
        </w:rPr>
        <w:t xml:space="preserve">                      &lt;td&gt;&lt;?= esc($t['title']) ?&gt;&lt;/td&gt;</w:t>
      </w:r>
      <w:r>
        <w:rPr>
          <w:rFonts w:hint="default" w:ascii="Arial" w:hAnsi="Arial" w:cs="Arial"/>
          <w:i w:val="0"/>
          <w:iCs w:val="0"/>
          <w:sz w:val="18"/>
        </w:rPr>
        <w:br w:type="textWrapping"/>
      </w:r>
      <w:r>
        <w:rPr>
          <w:rFonts w:hint="default" w:ascii="Arial" w:hAnsi="Arial" w:cs="Arial"/>
          <w:i w:val="0"/>
          <w:iCs w:val="0"/>
          <w:sz w:val="18"/>
        </w:rPr>
        <w:t xml:space="preserve">                      &lt;td&gt;&lt;?= esc($levelText) ?&gt;&lt;/td&gt;</w:t>
      </w:r>
      <w:r>
        <w:rPr>
          <w:rFonts w:hint="default" w:ascii="Arial" w:hAnsi="Arial" w:cs="Arial"/>
          <w:i w:val="0"/>
          <w:iCs w:val="0"/>
          <w:sz w:val="18"/>
        </w:rPr>
        <w:br w:type="textWrapping"/>
      </w:r>
      <w:r>
        <w:rPr>
          <w:rFonts w:hint="default" w:ascii="Arial" w:hAnsi="Arial" w:cs="Arial"/>
          <w:i w:val="0"/>
          <w:iCs w:val="0"/>
          <w:sz w:val="18"/>
        </w:rPr>
        <w:t xml:space="preserve">                      &lt;td&gt;&lt;?= (int)$t['entries'] ?&gt;&lt;/td&gt;</w:t>
      </w:r>
      <w:r>
        <w:rPr>
          <w:rFonts w:hint="default" w:ascii="Arial" w:hAnsi="Arial" w:cs="Arial"/>
          <w:i w:val="0"/>
          <w:iCs w:val="0"/>
          <w:sz w:val="18"/>
        </w:rPr>
        <w:br w:type="textWrapping"/>
      </w:r>
      <w:r>
        <w:rPr>
          <w:rFonts w:hint="default" w:ascii="Arial" w:hAnsi="Arial" w:cs="Arial"/>
          <w:i w:val="0"/>
          <w:iCs w:val="0"/>
          <w:sz w:val="18"/>
        </w:rPr>
        <w:t xml:space="preserve">                    &lt;/tr&gt;</w:t>
      </w:r>
      <w:r>
        <w:rPr>
          <w:rFonts w:hint="default" w:ascii="Arial" w:hAnsi="Arial" w:cs="Arial"/>
          <w:i w:val="0"/>
          <w:iCs w:val="0"/>
          <w:sz w:val="18"/>
        </w:rPr>
        <w:br w:type="textWrapping"/>
      </w:r>
      <w:r>
        <w:rPr>
          <w:rFonts w:hint="default" w:ascii="Arial" w:hAnsi="Arial" w:cs="Arial"/>
          <w:i w:val="0"/>
          <w:iCs w:val="0"/>
          <w:sz w:val="18"/>
        </w:rPr>
        <w:t xml:space="preserve">                  &lt;?php endforeach; ?&gt;</w:t>
      </w:r>
      <w:r>
        <w:rPr>
          <w:rFonts w:hint="default" w:ascii="Arial" w:hAnsi="Arial" w:cs="Arial"/>
          <w:i w:val="0"/>
          <w:iCs w:val="0"/>
          <w:sz w:val="18"/>
        </w:rPr>
        <w:br w:type="textWrapping"/>
      </w:r>
      <w:r>
        <w:rPr>
          <w:rFonts w:hint="default" w:ascii="Arial" w:hAnsi="Arial" w:cs="Arial"/>
          <w:i w:val="0"/>
          <w:iCs w:val="0"/>
          <w:sz w:val="18"/>
        </w:rPr>
        <w:t xml:space="preserve">                &lt;/tbody&gt;</w:t>
      </w:r>
      <w:r>
        <w:rPr>
          <w:rFonts w:hint="default" w:ascii="Arial" w:hAnsi="Arial" w:cs="Arial"/>
          <w:i w:val="0"/>
          <w:iCs w:val="0"/>
          <w:sz w:val="18"/>
        </w:rPr>
        <w:br w:type="textWrapping"/>
      </w:r>
      <w:r>
        <w:rPr>
          <w:rFonts w:hint="default" w:ascii="Arial" w:hAnsi="Arial" w:cs="Arial"/>
          <w:i w:val="0"/>
          <w:iCs w:val="0"/>
          <w:sz w:val="18"/>
        </w:rPr>
        <w:t xml:space="preserve">              &lt;/table&gt;</w:t>
      </w:r>
      <w:r>
        <w:rPr>
          <w:rFonts w:hint="default" w:ascii="Arial" w:hAnsi="Arial" w:cs="Arial"/>
          <w:i w:val="0"/>
          <w:iCs w:val="0"/>
          <w:sz w:val="18"/>
        </w:rPr>
        <w:br w:type="textWrapping"/>
      </w:r>
      <w:r>
        <w:rPr>
          <w:rFonts w:hint="default" w:ascii="Arial" w:hAnsi="Arial" w:cs="Arial"/>
          <w:i w:val="0"/>
          <w:iCs w:val="0"/>
          <w:sz w:val="18"/>
        </w:rPr>
        <w:t xml:space="preserve">            &lt;?php endif; ?&gt;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&lt;?php endforeach; ?&gt;</w:t>
      </w:r>
      <w:r>
        <w:rPr>
          <w:rFonts w:hint="default" w:ascii="Arial" w:hAnsi="Arial" w:cs="Arial"/>
          <w:i w:val="0"/>
          <w:iCs w:val="0"/>
          <w:sz w:val="18"/>
        </w:rPr>
        <w:br w:type="textWrapping"/>
      </w:r>
      <w:r>
        <w:rPr>
          <w:rFonts w:hint="default" w:ascii="Arial" w:hAnsi="Arial" w:cs="Arial"/>
          <w:i w:val="0"/>
          <w:iCs w:val="0"/>
          <w:sz w:val="18"/>
        </w:rPr>
        <w:t xml:space="preserve">    &lt;?php endif; ?&gt;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 Classroom sessions in this semester --&gt;</w:t>
      </w:r>
      <w:r>
        <w:rPr>
          <w:rFonts w:hint="default" w:ascii="Arial" w:hAnsi="Arial" w:cs="Arial"/>
          <w:i w:val="0"/>
          <w:iCs w:val="0"/>
          <w:sz w:val="18"/>
        </w:rPr>
        <w:br w:type="textWrapping"/>
      </w:r>
      <w:r>
        <w:rPr>
          <w:rFonts w:hint="default" w:ascii="Arial" w:hAnsi="Arial" w:cs="Arial"/>
          <w:i w:val="0"/>
          <w:iCs w:val="0"/>
          <w:sz w:val="18"/>
        </w:rPr>
        <w:t xml:space="preserve">    &lt;h2 style="font-size:18px; border-bottom:1px solid #e2e8f0; padding-bottom:8px; margin-top:28px;"&gt;</w:t>
      </w:r>
      <w:r>
        <w:rPr>
          <w:rFonts w:hint="default" w:ascii="Arial" w:hAnsi="Arial" w:cs="Arial"/>
          <w:i w:val="0"/>
          <w:iCs w:val="0"/>
          <w:sz w:val="18"/>
        </w:rPr>
        <w:br w:type="textWrapping"/>
      </w:r>
      <w:r>
        <w:rPr>
          <w:rFonts w:hint="default" w:ascii="Arial" w:hAnsi="Arial" w:cs="Arial"/>
          <w:i w:val="0"/>
          <w:iCs w:val="0"/>
          <w:sz w:val="18"/>
        </w:rPr>
        <w:t xml:space="preserve">      Classroom Sessions (&lt;?= count($sessions) ?&gt;)</w:t>
      </w:r>
      <w:r>
        <w:rPr>
          <w:rFonts w:hint="default" w:ascii="Arial" w:hAnsi="Arial" w:cs="Arial"/>
          <w:i w:val="0"/>
          <w:iCs w:val="0"/>
          <w:sz w:val="18"/>
        </w:rPr>
        <w:br w:type="textWrapping"/>
      </w:r>
      <w:r>
        <w:rPr>
          <w:rFonts w:hint="default" w:ascii="Arial" w:hAnsi="Arial" w:cs="Arial"/>
          <w:i w:val="0"/>
          <w:iCs w:val="0"/>
          <w:sz w:val="18"/>
        </w:rPr>
        <w:t xml:space="preserve">    &lt;/h2&gt;</w:t>
      </w:r>
      <w:r>
        <w:rPr>
          <w:rFonts w:hint="default" w:ascii="Arial" w:hAnsi="Arial" w:cs="Arial"/>
          <w:i w:val="0"/>
          <w:iCs w:val="0"/>
          <w:sz w:val="18"/>
        </w:rPr>
        <w:br w:type="textWrapping"/>
      </w:r>
      <w:r>
        <w:rPr>
          <w:rFonts w:hint="default" w:ascii="Arial" w:hAnsi="Arial" w:cs="Arial"/>
          <w:i w:val="0"/>
          <w:iCs w:val="0"/>
          <w:sz w:val="18"/>
        </w:rPr>
        <w:t xml:space="preserve">    &lt;?php if (empty($sessions)): ?&gt;</w:t>
      </w:r>
      <w:r>
        <w:rPr>
          <w:rFonts w:hint="default" w:ascii="Arial" w:hAnsi="Arial" w:cs="Arial"/>
          <w:i w:val="0"/>
          <w:iCs w:val="0"/>
          <w:sz w:val="18"/>
        </w:rPr>
        <w:br w:type="textWrapping"/>
      </w:r>
      <w:r>
        <w:rPr>
          <w:rFonts w:hint="default" w:ascii="Arial" w:hAnsi="Arial" w:cs="Arial"/>
          <w:i w:val="0"/>
          <w:iCs w:val="0"/>
          <w:sz w:val="18"/>
        </w:rPr>
        <w:t xml:space="preserve">      &lt;p style="color:#64748b;"&gt;No classroom sessions recorded in this semester.&lt;/p&gt;</w:t>
      </w:r>
      <w:r>
        <w:rPr>
          <w:rFonts w:hint="default" w:ascii="Arial" w:hAnsi="Arial" w:cs="Arial"/>
          <w:i w:val="0"/>
          <w:iCs w:val="0"/>
          <w:sz w:val="18"/>
        </w:rPr>
        <w:br w:type="textWrapping"/>
      </w:r>
      <w:r>
        <w:rPr>
          <w:rFonts w:hint="default" w:ascii="Arial" w:hAnsi="Arial" w:cs="Arial"/>
          <w:i w:val="0"/>
          <w:iCs w:val="0"/>
          <w:sz w:val="18"/>
        </w:rPr>
        <w:t xml:space="preserve">    &lt;?php else: ?&gt;</w:t>
      </w:r>
      <w:r>
        <w:rPr>
          <w:rFonts w:hint="default" w:ascii="Arial" w:hAnsi="Arial" w:cs="Arial"/>
          <w:i w:val="0"/>
          <w:iCs w:val="0"/>
          <w:sz w:val="18"/>
        </w:rPr>
        <w:br w:type="textWrapping"/>
      </w:r>
      <w:r>
        <w:rPr>
          <w:rFonts w:hint="default" w:ascii="Arial" w:hAnsi="Arial" w:cs="Arial"/>
          <w:i w:val="0"/>
          <w:iCs w:val="0"/>
          <w:sz w:val="18"/>
        </w:rPr>
        <w:t xml:space="preserve">      &lt;table class="data-table"&gt;</w:t>
      </w:r>
      <w:r>
        <w:rPr>
          <w:rFonts w:hint="default" w:ascii="Arial" w:hAnsi="Arial" w:cs="Arial"/>
          <w:i w:val="0"/>
          <w:iCs w:val="0"/>
          <w:sz w:val="18"/>
        </w:rPr>
        <w:br w:type="textWrapping"/>
      </w:r>
      <w:r>
        <w:rPr>
          <w:rFonts w:hint="default" w:ascii="Arial" w:hAnsi="Arial" w:cs="Arial"/>
          <w:i w:val="0"/>
          <w:iCs w:val="0"/>
          <w:sz w:val="18"/>
        </w:rPr>
        <w:t xml:space="preserve">        &lt;thead&gt;</w:t>
      </w:r>
      <w:r>
        <w:rPr>
          <w:rFonts w:hint="default" w:ascii="Arial" w:hAnsi="Arial" w:cs="Arial"/>
          <w:i w:val="0"/>
          <w:iCs w:val="0"/>
          <w:sz w:val="18"/>
        </w:rPr>
        <w:br w:type="textWrapping"/>
      </w:r>
      <w:r>
        <w:rPr>
          <w:rFonts w:hint="default" w:ascii="Arial" w:hAnsi="Arial" w:cs="Arial"/>
          <w:i w:val="0"/>
          <w:iCs w:val="0"/>
          <w:sz w:val="18"/>
        </w:rPr>
        <w:t xml:space="preserve">          &lt;tr&gt;&lt;th&gt;Date&lt;/th&gt;&lt;th&gt;Subject&lt;/th&gt;&lt;th&gt;Notes&lt;/th&gt;&lt;/tr&gt;</w:t>
      </w:r>
      <w:r>
        <w:rPr>
          <w:rFonts w:hint="default" w:ascii="Arial" w:hAnsi="Arial" w:cs="Arial"/>
          <w:i w:val="0"/>
          <w:iCs w:val="0"/>
          <w:sz w:val="18"/>
        </w:rPr>
        <w:br w:type="textWrapping"/>
      </w:r>
      <w:r>
        <w:rPr>
          <w:rFonts w:hint="default" w:ascii="Arial" w:hAnsi="Arial" w:cs="Arial"/>
          <w:i w:val="0"/>
          <w:iCs w:val="0"/>
          <w:sz w:val="18"/>
        </w:rPr>
        <w:t xml:space="preserve">        &lt;/thead&gt;</w:t>
      </w:r>
      <w:r>
        <w:rPr>
          <w:rFonts w:hint="default" w:ascii="Arial" w:hAnsi="Arial" w:cs="Arial"/>
          <w:i w:val="0"/>
          <w:iCs w:val="0"/>
          <w:sz w:val="18"/>
        </w:rPr>
        <w:br w:type="textWrapping"/>
      </w:r>
      <w:r>
        <w:rPr>
          <w:rFonts w:hint="default" w:ascii="Arial" w:hAnsi="Arial" w:cs="Arial"/>
          <w:i w:val="0"/>
          <w:iCs w:val="0"/>
          <w:sz w:val="18"/>
        </w:rPr>
        <w:t xml:space="preserve">        &lt;tbody&gt;</w:t>
      </w:r>
      <w:r>
        <w:rPr>
          <w:rFonts w:hint="default" w:ascii="Arial" w:hAnsi="Arial" w:cs="Arial"/>
          <w:i w:val="0"/>
          <w:iCs w:val="0"/>
          <w:sz w:val="18"/>
        </w:rPr>
        <w:br w:type="textWrapping"/>
      </w:r>
      <w:r>
        <w:rPr>
          <w:rFonts w:hint="default" w:ascii="Arial" w:hAnsi="Arial" w:cs="Arial"/>
          <w:i w:val="0"/>
          <w:iCs w:val="0"/>
          <w:sz w:val="18"/>
        </w:rPr>
        <w:t xml:space="preserve">          &lt;?php foreach ($sessions as $s): ?&gt;</w:t>
      </w:r>
      <w:r>
        <w:rPr>
          <w:rFonts w:hint="default" w:ascii="Arial" w:hAnsi="Arial" w:cs="Arial"/>
          <w:i w:val="0"/>
          <w:iCs w:val="0"/>
          <w:sz w:val="18"/>
        </w:rPr>
        <w:br w:type="textWrapping"/>
      </w:r>
      <w:r>
        <w:rPr>
          <w:rFonts w:hint="default" w:ascii="Arial" w:hAnsi="Arial" w:cs="Arial"/>
          <w:i w:val="0"/>
          <w:iCs w:val="0"/>
          <w:sz w:val="18"/>
        </w:rPr>
        <w:t xml:space="preserve">            &lt;tr&gt;</w:t>
      </w:r>
      <w:r>
        <w:rPr>
          <w:rFonts w:hint="default" w:ascii="Arial" w:hAnsi="Arial" w:cs="Arial"/>
          <w:i w:val="0"/>
          <w:iCs w:val="0"/>
          <w:sz w:val="18"/>
        </w:rPr>
        <w:br w:type="textWrapping"/>
      </w:r>
      <w:r>
        <w:rPr>
          <w:rFonts w:hint="default" w:ascii="Arial" w:hAnsi="Arial" w:cs="Arial"/>
          <w:i w:val="0"/>
          <w:iCs w:val="0"/>
          <w:sz w:val="18"/>
        </w:rPr>
        <w:t xml:space="preserve">              &lt;td&gt;&lt;?= date('d M Y', strtotime($s-&gt;session_date)) ?&gt;&lt;/td&gt;</w:t>
      </w:r>
      <w:r>
        <w:rPr>
          <w:rFonts w:hint="default" w:ascii="Arial" w:hAnsi="Arial" w:cs="Arial"/>
          <w:i w:val="0"/>
          <w:iCs w:val="0"/>
          <w:sz w:val="18"/>
        </w:rPr>
        <w:br w:type="textWrapping"/>
      </w:r>
      <w:r>
        <w:rPr>
          <w:rFonts w:hint="default" w:ascii="Arial" w:hAnsi="Arial" w:cs="Arial"/>
          <w:i w:val="0"/>
          <w:iCs w:val="0"/>
          <w:sz w:val="18"/>
        </w:rPr>
        <w:t xml:space="preserve">              &lt;td&gt;&lt;?= esc($s-&gt;subject) ?&gt;&lt;/td&gt;</w:t>
      </w:r>
      <w:r>
        <w:rPr>
          <w:rFonts w:hint="default" w:ascii="Arial" w:hAnsi="Arial" w:cs="Arial"/>
          <w:i w:val="0"/>
          <w:iCs w:val="0"/>
          <w:sz w:val="18"/>
        </w:rPr>
        <w:br w:type="textWrapping"/>
      </w:r>
      <w:r>
        <w:rPr>
          <w:rFonts w:hint="default" w:ascii="Arial" w:hAnsi="Arial" w:cs="Arial"/>
          <w:i w:val="0"/>
          <w:iCs w:val="0"/>
          <w:sz w:val="18"/>
        </w:rPr>
        <w:t xml:space="preserve">              &lt;td&gt;&lt;?= esc($s-&gt;notes ?: '—') ?&gt;&lt;/td&gt;</w:t>
      </w:r>
      <w:r>
        <w:rPr>
          <w:rFonts w:hint="default" w:ascii="Arial" w:hAnsi="Arial" w:cs="Arial"/>
          <w:i w:val="0"/>
          <w:iCs w:val="0"/>
          <w:sz w:val="18"/>
        </w:rPr>
        <w:br w:type="textWrapping"/>
      </w:r>
      <w:r>
        <w:rPr>
          <w:rFonts w:hint="default" w:ascii="Arial" w:hAnsi="Arial" w:cs="Arial"/>
          <w:i w:val="0"/>
          <w:iCs w:val="0"/>
          <w:sz w:val="18"/>
        </w:rPr>
        <w:t xml:space="preserve">            &lt;/tr&gt;</w:t>
      </w:r>
      <w:r>
        <w:rPr>
          <w:rFonts w:hint="default" w:ascii="Arial" w:hAnsi="Arial" w:cs="Arial"/>
          <w:i w:val="0"/>
          <w:iCs w:val="0"/>
          <w:sz w:val="18"/>
        </w:rPr>
        <w:br w:type="textWrapping"/>
      </w:r>
      <w:r>
        <w:rPr>
          <w:rFonts w:hint="default" w:ascii="Arial" w:hAnsi="Arial" w:cs="Arial"/>
          <w:i w:val="0"/>
          <w:iCs w:val="0"/>
          <w:sz w:val="18"/>
        </w:rPr>
        <w:t xml:space="preserve">          &lt;?php endforeach; ?&gt;</w:t>
      </w:r>
      <w:r>
        <w:rPr>
          <w:rFonts w:hint="default" w:ascii="Arial" w:hAnsi="Arial" w:cs="Arial"/>
          <w:i w:val="0"/>
          <w:iCs w:val="0"/>
          <w:sz w:val="18"/>
        </w:rPr>
        <w:br w:type="textWrapping"/>
      </w:r>
      <w:r>
        <w:rPr>
          <w:rFonts w:hint="default" w:ascii="Arial" w:hAnsi="Arial" w:cs="Arial"/>
          <w:i w:val="0"/>
          <w:iCs w:val="0"/>
          <w:sz w:val="18"/>
        </w:rPr>
        <w:t xml:space="preserve">        &lt;/tbody&gt;</w:t>
      </w:r>
      <w:r>
        <w:rPr>
          <w:rFonts w:hint="default" w:ascii="Arial" w:hAnsi="Arial" w:cs="Arial"/>
          <w:i w:val="0"/>
          <w:iCs w:val="0"/>
          <w:sz w:val="18"/>
        </w:rPr>
        <w:br w:type="textWrapping"/>
      </w:r>
      <w:r>
        <w:rPr>
          <w:rFonts w:hint="default" w:ascii="Arial" w:hAnsi="Arial" w:cs="Arial"/>
          <w:i w:val="0"/>
          <w:iCs w:val="0"/>
          <w:sz w:val="18"/>
        </w:rPr>
        <w:t xml:space="preserve">      &lt;/table&gt;</w:t>
      </w:r>
      <w:r>
        <w:rPr>
          <w:rFonts w:hint="default" w:ascii="Arial" w:hAnsi="Arial" w:cs="Arial"/>
          <w:i w:val="0"/>
          <w:iCs w:val="0"/>
          <w:sz w:val="18"/>
        </w:rPr>
        <w:br w:type="textWrapping"/>
      </w:r>
      <w:r>
        <w:rPr>
          <w:rFonts w:hint="default" w:ascii="Arial" w:hAnsi="Arial" w:cs="Arial"/>
          <w:i w:val="0"/>
          <w:iCs w:val="0"/>
          <w:sz w:val="18"/>
        </w:rPr>
        <w:t xml:space="preserve">    &lt;?php endif; ?&gt;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 Observations in this semester --&gt;</w:t>
      </w:r>
      <w:r>
        <w:rPr>
          <w:rFonts w:hint="default" w:ascii="Arial" w:hAnsi="Arial" w:cs="Arial"/>
          <w:i w:val="0"/>
          <w:iCs w:val="0"/>
          <w:sz w:val="18"/>
        </w:rPr>
        <w:br w:type="textWrapping"/>
      </w:r>
      <w:r>
        <w:rPr>
          <w:rFonts w:hint="default" w:ascii="Arial" w:hAnsi="Arial" w:cs="Arial"/>
          <w:i w:val="0"/>
          <w:iCs w:val="0"/>
          <w:sz w:val="18"/>
        </w:rPr>
        <w:t xml:space="preserve">    &lt;h2 style="font-size:18px; border-bottom:1px solid #e2e8f0; padding-bottom:8px; margin-top:28px;"&gt;</w:t>
      </w:r>
      <w:r>
        <w:rPr>
          <w:rFonts w:hint="default" w:ascii="Arial" w:hAnsi="Arial" w:cs="Arial"/>
          <w:i w:val="0"/>
          <w:iCs w:val="0"/>
          <w:sz w:val="18"/>
        </w:rPr>
        <w:br w:type="textWrapping"/>
      </w:r>
      <w:r>
        <w:rPr>
          <w:rFonts w:hint="default" w:ascii="Arial" w:hAnsi="Arial" w:cs="Arial"/>
          <w:i w:val="0"/>
          <w:iCs w:val="0"/>
          <w:sz w:val="18"/>
        </w:rPr>
        <w:t xml:space="preserve">      Academic Observations (&lt;?= count($observations) ?&gt;)</w:t>
      </w:r>
      <w:r>
        <w:rPr>
          <w:rFonts w:hint="default" w:ascii="Arial" w:hAnsi="Arial" w:cs="Arial"/>
          <w:i w:val="0"/>
          <w:iCs w:val="0"/>
          <w:sz w:val="18"/>
        </w:rPr>
        <w:br w:type="textWrapping"/>
      </w:r>
      <w:r>
        <w:rPr>
          <w:rFonts w:hint="default" w:ascii="Arial" w:hAnsi="Arial" w:cs="Arial"/>
          <w:i w:val="0"/>
          <w:iCs w:val="0"/>
          <w:sz w:val="18"/>
        </w:rPr>
        <w:t xml:space="preserve">    &lt;/h2&gt;</w:t>
      </w:r>
      <w:r>
        <w:rPr>
          <w:rFonts w:hint="default" w:ascii="Arial" w:hAnsi="Arial" w:cs="Arial"/>
          <w:i w:val="0"/>
          <w:iCs w:val="0"/>
          <w:sz w:val="18"/>
        </w:rPr>
        <w:br w:type="textWrapping"/>
      </w:r>
      <w:r>
        <w:rPr>
          <w:rFonts w:hint="default" w:ascii="Arial" w:hAnsi="Arial" w:cs="Arial"/>
          <w:i w:val="0"/>
          <w:iCs w:val="0"/>
          <w:sz w:val="18"/>
        </w:rPr>
        <w:t xml:space="preserve">    &lt;?php if (empty($observations)): ?&gt;</w:t>
      </w:r>
      <w:r>
        <w:rPr>
          <w:rFonts w:hint="default" w:ascii="Arial" w:hAnsi="Arial" w:cs="Arial"/>
          <w:i w:val="0"/>
          <w:iCs w:val="0"/>
          <w:sz w:val="18"/>
        </w:rPr>
        <w:br w:type="textWrapping"/>
      </w:r>
      <w:r>
        <w:rPr>
          <w:rFonts w:hint="default" w:ascii="Arial" w:hAnsi="Arial" w:cs="Arial"/>
          <w:i w:val="0"/>
          <w:iCs w:val="0"/>
          <w:sz w:val="18"/>
        </w:rPr>
        <w:t xml:space="preserve">      &lt;p style="color:#64748b;"&gt;No observations recorded in this semester.&lt;/p&gt;</w:t>
      </w:r>
      <w:r>
        <w:rPr>
          <w:rFonts w:hint="default" w:ascii="Arial" w:hAnsi="Arial" w:cs="Arial"/>
          <w:i w:val="0"/>
          <w:iCs w:val="0"/>
          <w:sz w:val="18"/>
        </w:rPr>
        <w:br w:type="textWrapping"/>
      </w:r>
      <w:r>
        <w:rPr>
          <w:rFonts w:hint="default" w:ascii="Arial" w:hAnsi="Arial" w:cs="Arial"/>
          <w:i w:val="0"/>
          <w:iCs w:val="0"/>
          <w:sz w:val="18"/>
        </w:rPr>
        <w:t xml:space="preserve">    &lt;?php else: ?&gt;</w:t>
      </w:r>
      <w:r>
        <w:rPr>
          <w:rFonts w:hint="default" w:ascii="Arial" w:hAnsi="Arial" w:cs="Arial"/>
          <w:i w:val="0"/>
          <w:iCs w:val="0"/>
          <w:sz w:val="18"/>
        </w:rPr>
        <w:br w:type="textWrapping"/>
      </w:r>
      <w:r>
        <w:rPr>
          <w:rFonts w:hint="default" w:ascii="Arial" w:hAnsi="Arial" w:cs="Arial"/>
          <w:i w:val="0"/>
          <w:iCs w:val="0"/>
          <w:sz w:val="18"/>
        </w:rPr>
        <w:t xml:space="preserve">      &lt;ul style="padding-left:18px;"&gt;</w:t>
      </w:r>
      <w:r>
        <w:rPr>
          <w:rFonts w:hint="default" w:ascii="Arial" w:hAnsi="Arial" w:cs="Arial"/>
          <w:i w:val="0"/>
          <w:iCs w:val="0"/>
          <w:sz w:val="18"/>
        </w:rPr>
        <w:br w:type="textWrapping"/>
      </w:r>
      <w:r>
        <w:rPr>
          <w:rFonts w:hint="default" w:ascii="Arial" w:hAnsi="Arial" w:cs="Arial"/>
          <w:i w:val="0"/>
          <w:iCs w:val="0"/>
          <w:sz w:val="18"/>
        </w:rPr>
        <w:t xml:space="preserve">        &lt;?php foreach ($observations as $o): ?&gt;</w:t>
      </w:r>
      <w:r>
        <w:rPr>
          <w:rFonts w:hint="default" w:ascii="Arial" w:hAnsi="Arial" w:cs="Arial"/>
          <w:i w:val="0"/>
          <w:iCs w:val="0"/>
          <w:sz w:val="18"/>
        </w:rPr>
        <w:br w:type="textWrapping"/>
      </w:r>
      <w:r>
        <w:rPr>
          <w:rFonts w:hint="default" w:ascii="Arial" w:hAnsi="Arial" w:cs="Arial"/>
          <w:i w:val="0"/>
          <w:iCs w:val="0"/>
          <w:sz w:val="18"/>
        </w:rPr>
        <w:t xml:space="preserve">          &lt;li style="margin-bottom:6px;"&gt;</w:t>
      </w:r>
      <w:r>
        <w:rPr>
          <w:rFonts w:hint="default" w:ascii="Arial" w:hAnsi="Arial" w:cs="Arial"/>
          <w:i w:val="0"/>
          <w:iCs w:val="0"/>
          <w:sz w:val="18"/>
        </w:rPr>
        <w:br w:type="textWrapping"/>
      </w:r>
      <w:r>
        <w:rPr>
          <w:rFonts w:hint="default" w:ascii="Arial" w:hAnsi="Arial" w:cs="Arial"/>
          <w:i w:val="0"/>
          <w:iCs w:val="0"/>
          <w:sz w:val="18"/>
        </w:rPr>
        <w:t xml:space="preserve">            &lt;span style="color:#64748b; font-size:12px;"&gt;&lt;?= date('d M Y', strtotime($o-&gt;created_at)) ?&gt;:&lt;/span&gt;</w:t>
      </w:r>
      <w:r>
        <w:rPr>
          <w:rFonts w:hint="default" w:ascii="Arial" w:hAnsi="Arial" w:cs="Arial"/>
          <w:i w:val="0"/>
          <w:iCs w:val="0"/>
          <w:sz w:val="18"/>
        </w:rPr>
        <w:br w:type="textWrapping"/>
      </w:r>
      <w:r>
        <w:rPr>
          <w:rFonts w:hint="default" w:ascii="Arial" w:hAnsi="Arial" w:cs="Arial"/>
          <w:i w:val="0"/>
          <w:iCs w:val="0"/>
          <w:sz w:val="18"/>
        </w:rPr>
        <w:t xml:space="preserve">            &lt;?= esc($o-&gt;observation) ?&gt;</w:t>
      </w:r>
      <w:r>
        <w:rPr>
          <w:rFonts w:hint="default" w:ascii="Arial" w:hAnsi="Arial" w:cs="Arial"/>
          <w:i w:val="0"/>
          <w:iCs w:val="0"/>
          <w:sz w:val="18"/>
        </w:rPr>
        <w:br w:type="textWrapping"/>
      </w:r>
      <w:r>
        <w:rPr>
          <w:rFonts w:hint="default" w:ascii="Arial" w:hAnsi="Arial" w:cs="Arial"/>
          <w:i w:val="0"/>
          <w:iCs w:val="0"/>
          <w:sz w:val="18"/>
        </w:rPr>
        <w:t xml:space="preserve">          &lt;/li&gt;</w:t>
      </w:r>
      <w:r>
        <w:rPr>
          <w:rFonts w:hint="default" w:ascii="Arial" w:hAnsi="Arial" w:cs="Arial"/>
          <w:i w:val="0"/>
          <w:iCs w:val="0"/>
          <w:sz w:val="18"/>
        </w:rPr>
        <w:br w:type="textWrapping"/>
      </w:r>
      <w:r>
        <w:rPr>
          <w:rFonts w:hint="default" w:ascii="Arial" w:hAnsi="Arial" w:cs="Arial"/>
          <w:i w:val="0"/>
          <w:iCs w:val="0"/>
          <w:sz w:val="18"/>
        </w:rPr>
        <w:t xml:space="preserve">        &lt;?php endforeach; ?&gt;</w:t>
      </w:r>
      <w:r>
        <w:rPr>
          <w:rFonts w:hint="default" w:ascii="Arial" w:hAnsi="Arial" w:cs="Arial"/>
          <w:i w:val="0"/>
          <w:iCs w:val="0"/>
          <w:sz w:val="18"/>
        </w:rPr>
        <w:br w:type="textWrapping"/>
      </w:r>
      <w:r>
        <w:rPr>
          <w:rFonts w:hint="default" w:ascii="Arial" w:hAnsi="Arial" w:cs="Arial"/>
          <w:i w:val="0"/>
          <w:iCs w:val="0"/>
          <w:sz w:val="18"/>
        </w:rPr>
        <w:t xml:space="preserve">      &lt;/ul&gt;</w:t>
      </w:r>
      <w:r>
        <w:rPr>
          <w:rFonts w:hint="default" w:ascii="Arial" w:hAnsi="Arial" w:cs="Arial"/>
          <w:i w:val="0"/>
          <w:iCs w:val="0"/>
          <w:sz w:val="18"/>
        </w:rPr>
        <w:br w:type="textWrapping"/>
      </w:r>
      <w:r>
        <w:rPr>
          <w:rFonts w:hint="default" w:ascii="Arial" w:hAnsi="Arial" w:cs="Arial"/>
          <w:i w:val="0"/>
          <w:iCs w:val="0"/>
          <w:sz w:val="18"/>
        </w:rPr>
        <w:t xml:space="preserve">    &lt;?php endif; ?&gt;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 Signature line for the printed copy --&gt;</w:t>
      </w:r>
      <w:r>
        <w:rPr>
          <w:rFonts w:hint="default" w:ascii="Arial" w:hAnsi="Arial" w:cs="Arial"/>
          <w:i w:val="0"/>
          <w:iCs w:val="0"/>
          <w:sz w:val="18"/>
        </w:rPr>
        <w:br w:type="textWrapping"/>
      </w:r>
      <w:r>
        <w:rPr>
          <w:rFonts w:hint="default" w:ascii="Arial" w:hAnsi="Arial" w:cs="Arial"/>
          <w:i w:val="0"/>
          <w:iCs w:val="0"/>
          <w:sz w:val="18"/>
        </w:rPr>
        <w:t xml:space="preserve">    &lt;div style="margin-top:40px; display:flex; justify-content:space-between; gap:40px;"&gt;</w:t>
      </w:r>
      <w:r>
        <w:rPr>
          <w:rFonts w:hint="default" w:ascii="Arial" w:hAnsi="Arial" w:cs="Arial"/>
          <w:i w:val="0"/>
          <w:iCs w:val="0"/>
          <w:sz w:val="18"/>
        </w:rPr>
        <w:br w:type="textWrapping"/>
      </w:r>
      <w:r>
        <w:rPr>
          <w:rFonts w:hint="default" w:ascii="Arial" w:hAnsi="Arial" w:cs="Arial"/>
          <w:i w:val="0"/>
          <w:iCs w:val="0"/>
          <w:sz w:val="18"/>
        </w:rPr>
        <w:t xml:space="preserve">      &lt;div style="flex:1; border-top:1px solid #94a3b8; padding-top:6px; color:#64748b; font-size:13px;"&gt;Teacher signature&lt;/div&gt;</w:t>
      </w:r>
      <w:r>
        <w:rPr>
          <w:rFonts w:hint="default" w:ascii="Arial" w:hAnsi="Arial" w:cs="Arial"/>
          <w:i w:val="0"/>
          <w:iCs w:val="0"/>
          <w:sz w:val="18"/>
        </w:rPr>
        <w:br w:type="textWrapping"/>
      </w:r>
      <w:r>
        <w:rPr>
          <w:rFonts w:hint="default" w:ascii="Arial" w:hAnsi="Arial" w:cs="Arial"/>
          <w:i w:val="0"/>
          <w:iCs w:val="0"/>
          <w:sz w:val="18"/>
        </w:rPr>
        <w:t xml:space="preserve">      &lt;div style="flex:1; border-top:1px solid #94a3b8; padding-top:6px; color:#64748b; font-size:13px;"&gt;Parent signature&lt;/div&gt;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 When printing, hide the sidebar/topbar and keep the circles' colours --&gt;</w:t>
      </w:r>
      <w:r>
        <w:rPr>
          <w:rFonts w:hint="default" w:ascii="Arial" w:hAnsi="Arial" w:cs="Arial"/>
          <w:i w:val="0"/>
          <w:iCs w:val="0"/>
          <w:sz w:val="18"/>
        </w:rPr>
        <w:br w:type="textWrapping"/>
      </w:r>
      <w:r>
        <w:rPr>
          <w:rFonts w:hint="default" w:ascii="Arial" w:hAnsi="Arial" w:cs="Arial"/>
          <w:i w:val="0"/>
          <w:iCs w:val="0"/>
          <w:sz w:val="18"/>
        </w:rPr>
        <w:t>&lt;style media="print"&gt;</w:t>
      </w:r>
      <w:r>
        <w:rPr>
          <w:rFonts w:hint="default" w:ascii="Arial" w:hAnsi="Arial" w:cs="Arial"/>
          <w:i w:val="0"/>
          <w:iCs w:val="0"/>
          <w:sz w:val="18"/>
        </w:rPr>
        <w:br w:type="textWrapping"/>
      </w:r>
      <w:r>
        <w:rPr>
          <w:rFonts w:hint="default" w:ascii="Arial" w:hAnsi="Arial" w:cs="Arial"/>
          <w:i w:val="0"/>
          <w:iCs w:val="0"/>
          <w:sz w:val="18"/>
        </w:rPr>
        <w:t xml:space="preserve">  .sidebar, .topbar, #navigation { display: none !important; }</w:t>
      </w:r>
      <w:r>
        <w:rPr>
          <w:rFonts w:hint="default" w:ascii="Arial" w:hAnsi="Arial" w:cs="Arial"/>
          <w:i w:val="0"/>
          <w:iCs w:val="0"/>
          <w:sz w:val="18"/>
        </w:rPr>
        <w:br w:type="textWrapping"/>
      </w:r>
      <w:r>
        <w:rPr>
          <w:rFonts w:hint="default" w:ascii="Arial" w:hAnsi="Arial" w:cs="Arial"/>
          <w:i w:val="0"/>
          <w:iCs w:val="0"/>
          <w:sz w:val="18"/>
        </w:rPr>
        <w:t xml:space="preserve">  .main { margin: 0 !important; }</w:t>
      </w:r>
      <w:r>
        <w:rPr>
          <w:rFonts w:hint="default" w:ascii="Arial" w:hAnsi="Arial" w:cs="Arial"/>
          <w:i w:val="0"/>
          <w:iCs w:val="0"/>
          <w:sz w:val="18"/>
        </w:rPr>
        <w:br w:type="textWrapping"/>
      </w:r>
      <w:r>
        <w:rPr>
          <w:rFonts w:hint="default" w:ascii="Arial" w:hAnsi="Arial" w:cs="Arial"/>
          <w:i w:val="0"/>
          <w:iCs w:val="0"/>
          <w:sz w:val="18"/>
        </w:rPr>
        <w:t xml:space="preserve">  #report-sheet { box-shadow: none !important; border: none !important; }</w:t>
      </w:r>
      <w:r>
        <w:rPr>
          <w:rFonts w:hint="default" w:ascii="Arial" w:hAnsi="Arial" w:cs="Arial"/>
          <w:i w:val="0"/>
          <w:iCs w:val="0"/>
          <w:sz w:val="18"/>
        </w:rPr>
        <w:br w:type="textWrapping"/>
      </w:r>
      <w:r>
        <w:rPr>
          <w:rFonts w:hint="default" w:ascii="Arial" w:hAnsi="Arial" w:cs="Arial"/>
          <w:i w:val="0"/>
          <w:iCs w:val="0"/>
          <w:sz w:val="18"/>
        </w:rPr>
        <w:t xml:space="preserve">  * { -webkit-print-color-adjust: exact; print-color-adjust: exact; }</w:t>
      </w:r>
      <w:r>
        <w:rPr>
          <w:rFonts w:hint="default" w:ascii="Arial" w:hAnsi="Arial" w:cs="Arial"/>
          <w:i w:val="0"/>
          <w:iCs w:val="0"/>
          <w:sz w:val="18"/>
        </w:rPr>
        <w:br w:type="textWrapping"/>
      </w:r>
      <w:r>
        <w:rPr>
          <w:rFonts w:hint="default" w:ascii="Arial" w:hAnsi="Arial" w:cs="Arial"/>
          <w:i w:val="0"/>
          <w:iCs w:val="0"/>
          <w:sz w:val="18"/>
        </w:rPr>
        <w:t>&lt;/style&gt;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&lt;?php require_once __DIR__ . '/../layouts/footer.php'; ?&gt;</w:t>
      </w:r>
      <w:r>
        <w:rPr>
          <w:rFonts w:hint="default" w:ascii="Arial" w:hAnsi="Arial" w:cs="Arial"/>
          <w:i w:val="0"/>
          <w:iCs w:val="0"/>
          <w:sz w:val="18"/>
        </w:rPr>
        <w:br w:type="textWrapping"/>
      </w:r>
    </w:p>
    <w:p w14:paraId="137FDFE8">
      <w:pPr>
        <w:rPr>
          <w:rFonts w:hint="default" w:ascii="Arial" w:hAnsi="Arial" w:cs="Arial"/>
          <w:i w:val="0"/>
          <w:iCs w:val="0"/>
        </w:rPr>
      </w:pPr>
      <w:r>
        <w:rPr>
          <w:rFonts w:hint="default" w:ascii="Arial" w:hAnsi="Arial" w:cs="Arial"/>
          <w:i w:val="0"/>
          <w:iCs w:val="0"/>
        </w:rPr>
        <w:br w:type="page"/>
      </w:r>
    </w:p>
    <w:p w14:paraId="793B49FA">
      <w:pPr>
        <w:pStyle w:val="3"/>
        <w:rPr>
          <w:rFonts w:hint="default" w:ascii="Arial" w:hAnsi="Arial" w:cs="Arial"/>
          <w:i w:val="0"/>
          <w:iCs w:val="0"/>
        </w:rPr>
      </w:pPr>
      <w:r>
        <w:rPr>
          <w:rFonts w:hint="default" w:ascii="Arial" w:hAnsi="Arial" w:cs="Arial"/>
          <w:i w:val="0"/>
          <w:iCs w:val="0"/>
        </w:rPr>
        <w:t>app\views\teacher\sessions.php</w:t>
      </w:r>
    </w:p>
    <w:p w14:paraId="0A186DE9">
      <w:pPr>
        <w:pStyle w:val="156"/>
        <w:rPr>
          <w:rFonts w:hint="default" w:ascii="Arial" w:hAnsi="Arial" w:cs="Arial"/>
          <w:i w:val="0"/>
          <w:iCs w:val="0"/>
        </w:rPr>
      </w:pP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require_once __DIR__ . '/../../core/config.php';</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$pageTitle   = 'Sessions';</w:t>
      </w:r>
      <w:r>
        <w:rPr>
          <w:rFonts w:hint="default" w:ascii="Arial" w:hAnsi="Arial" w:cs="Arial"/>
          <w:i w:val="0"/>
          <w:iCs w:val="0"/>
          <w:sz w:val="18"/>
        </w:rPr>
        <w:br w:type="textWrapping"/>
      </w:r>
      <w:r>
        <w:rPr>
          <w:rFonts w:hint="default" w:ascii="Arial" w:hAnsi="Arial" w:cs="Arial"/>
          <w:i w:val="0"/>
          <w:iCs w:val="0"/>
          <w:sz w:val="18"/>
        </w:rPr>
        <w:t>$pageHeading = 'Classroom Sessions';</w:t>
      </w:r>
      <w:r>
        <w:rPr>
          <w:rFonts w:hint="default" w:ascii="Arial" w:hAnsi="Arial" w:cs="Arial"/>
          <w:i w:val="0"/>
          <w:iCs w:val="0"/>
          <w:sz w:val="18"/>
        </w:rPr>
        <w:br w:type="textWrapping"/>
      </w:r>
      <w:r>
        <w:rPr>
          <w:rFonts w:hint="default" w:ascii="Arial" w:hAnsi="Arial" w:cs="Arial"/>
          <w:i w:val="0"/>
          <w:iCs w:val="0"/>
          <w:sz w:val="18"/>
        </w:rPr>
        <w:t>$activePage  = 'sessions';</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$topbarActions = '</w:t>
      </w:r>
      <w:r>
        <w:rPr>
          <w:rFonts w:hint="default" w:ascii="Arial" w:hAnsi="Arial" w:cs="Arial"/>
          <w:i w:val="0"/>
          <w:iCs w:val="0"/>
          <w:sz w:val="18"/>
        </w:rPr>
        <w:br w:type="textWrapping"/>
      </w:r>
      <w:r>
        <w:rPr>
          <w:rFonts w:hint="default" w:ascii="Arial" w:hAnsi="Arial" w:cs="Arial"/>
          <w:i w:val="0"/>
          <w:iCs w:val="0"/>
          <w:sz w:val="18"/>
        </w:rPr>
        <w:t xml:space="preserve">  &lt;a href="' . ROOT . '/teacher/students"&gt;&lt;button class="btn btn-primary"&gt;My Students&lt;/button&gt;&lt;/a&gt;</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require_once __DIR__ . '/../layouts/header.php';</w:t>
      </w:r>
      <w:r>
        <w:rPr>
          <w:rFonts w:hint="default" w:ascii="Arial" w:hAnsi="Arial" w:cs="Arial"/>
          <w:i w:val="0"/>
          <w:iCs w:val="0"/>
          <w:sz w:val="18"/>
        </w:rPr>
        <w:br w:type="textWrapping"/>
      </w:r>
      <w:r>
        <w:rPr>
          <w:rFonts w:hint="default" w:ascii="Arial" w:hAnsi="Arial" w:cs="Arial"/>
          <w:i w:val="0"/>
          <w:iCs w:val="0"/>
          <w:sz w:val="18"/>
        </w:rPr>
        <w:t>require_once __DIR__ . '/../components/alert.php';</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t>$data = $sessions ??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$headers = ['Student', 'Date', 'Subject', 'Notes'];</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$renderRow = function ($session) {</w:t>
      </w:r>
      <w:r>
        <w:rPr>
          <w:rFonts w:hint="default" w:ascii="Arial" w:hAnsi="Arial" w:cs="Arial"/>
          <w:i w:val="0"/>
          <w:iCs w:val="0"/>
          <w:sz w:val="18"/>
        </w:rPr>
        <w:br w:type="textWrapping"/>
      </w:r>
      <w:r>
        <w:rPr>
          <w:rFonts w:hint="default" w:ascii="Arial" w:hAnsi="Arial" w:cs="Arial"/>
          <w:i w:val="0"/>
          <w:iCs w:val="0"/>
          <w:sz w:val="18"/>
        </w:rPr>
        <w:t xml:space="preserve">  ob_start();</w:t>
      </w:r>
      <w:r>
        <w:rPr>
          <w:rFonts w:hint="default" w:ascii="Arial" w:hAnsi="Arial" w:cs="Arial"/>
          <w:i w:val="0"/>
          <w:iCs w:val="0"/>
          <w:sz w:val="18"/>
        </w:rPr>
        <w:br w:type="textWrapping"/>
      </w:r>
      <w:r>
        <w:rPr>
          <w:rFonts w:hint="default" w:ascii="Arial" w:hAnsi="Arial" w:cs="Arial"/>
          <w:i w:val="0"/>
          <w:iCs w:val="0"/>
          <w:sz w:val="18"/>
        </w:rPr>
        <w:t>?&gt;</w:t>
      </w:r>
      <w:r>
        <w:rPr>
          <w:rFonts w:hint="default" w:ascii="Arial" w:hAnsi="Arial" w:cs="Arial"/>
          <w:i w:val="0"/>
          <w:iCs w:val="0"/>
          <w:sz w:val="18"/>
        </w:rPr>
        <w:br w:type="textWrapping"/>
      </w:r>
      <w:r>
        <w:rPr>
          <w:rFonts w:hint="default" w:ascii="Arial" w:hAnsi="Arial" w:cs="Arial"/>
          <w:i w:val="0"/>
          <w:iCs w:val="0"/>
          <w:sz w:val="18"/>
        </w:rPr>
        <w:t xml:space="preserve">  &lt;tr&gt;</w:t>
      </w:r>
      <w:r>
        <w:rPr>
          <w:rFonts w:hint="default" w:ascii="Arial" w:hAnsi="Arial" w:cs="Arial"/>
          <w:i w:val="0"/>
          <w:iCs w:val="0"/>
          <w:sz w:val="18"/>
        </w:rPr>
        <w:br w:type="textWrapping"/>
      </w:r>
      <w:r>
        <w:rPr>
          <w:rFonts w:hint="default" w:ascii="Arial" w:hAnsi="Arial" w:cs="Arial"/>
          <w:i w:val="0"/>
          <w:iCs w:val="0"/>
          <w:sz w:val="18"/>
        </w:rPr>
        <w:t xml:space="preserve">    &lt;td&gt;</w:t>
      </w:r>
      <w:r>
        <w:rPr>
          <w:rFonts w:hint="default" w:ascii="Arial" w:hAnsi="Arial" w:cs="Arial"/>
          <w:i w:val="0"/>
          <w:iCs w:val="0"/>
          <w:sz w:val="18"/>
        </w:rPr>
        <w:br w:type="textWrapping"/>
      </w:r>
      <w:r>
        <w:rPr>
          <w:rFonts w:hint="default" w:ascii="Arial" w:hAnsi="Arial" w:cs="Arial"/>
          <w:i w:val="0"/>
          <w:iCs w:val="0"/>
          <w:sz w:val="18"/>
        </w:rPr>
        <w:t xml:space="preserve">      &lt;a href="&lt;?= ROOT ?&gt;/teacher/student/&lt;?= (int)$session-&gt;student_id ?&gt;" class="student-name"&gt;</w:t>
      </w:r>
      <w:r>
        <w:rPr>
          <w:rFonts w:hint="default" w:ascii="Arial" w:hAnsi="Arial" w:cs="Arial"/>
          <w:i w:val="0"/>
          <w:iCs w:val="0"/>
          <w:sz w:val="18"/>
        </w:rPr>
        <w:br w:type="textWrapping"/>
      </w:r>
      <w:r>
        <w:rPr>
          <w:rFonts w:hint="default" w:ascii="Arial" w:hAnsi="Arial" w:cs="Arial"/>
          <w:i w:val="0"/>
          <w:iCs w:val="0"/>
          <w:sz w:val="18"/>
        </w:rPr>
        <w:t xml:space="preserve">        &lt;?= esc(($session-&gt;student_first_name ?? '') . ' ' . ($session-&gt;student_last_name ?? '')) ?&gt;</w:t>
      </w:r>
      <w:r>
        <w:rPr>
          <w:rFonts w:hint="default" w:ascii="Arial" w:hAnsi="Arial" w:cs="Arial"/>
          <w:i w:val="0"/>
          <w:iCs w:val="0"/>
          <w:sz w:val="18"/>
        </w:rPr>
        <w:br w:type="textWrapping"/>
      </w:r>
      <w:r>
        <w:rPr>
          <w:rFonts w:hint="default" w:ascii="Arial" w:hAnsi="Arial" w:cs="Arial"/>
          <w:i w:val="0"/>
          <w:iCs w:val="0"/>
          <w:sz w:val="18"/>
        </w:rPr>
        <w:t xml:space="preserve">      &lt;/a&gt;</w:t>
      </w:r>
      <w:r>
        <w:rPr>
          <w:rFonts w:hint="default" w:ascii="Arial" w:hAnsi="Arial" w:cs="Arial"/>
          <w:i w:val="0"/>
          <w:iCs w:val="0"/>
          <w:sz w:val="18"/>
        </w:rPr>
        <w:br w:type="textWrapping"/>
      </w:r>
      <w:r>
        <w:rPr>
          <w:rFonts w:hint="default" w:ascii="Arial" w:hAnsi="Arial" w:cs="Arial"/>
          <w:i w:val="0"/>
          <w:iCs w:val="0"/>
          <w:sz w:val="18"/>
        </w:rPr>
        <w:t xml:space="preserve">    &lt;/td&gt;</w:t>
      </w:r>
      <w:r>
        <w:rPr>
          <w:rFonts w:hint="default" w:ascii="Arial" w:hAnsi="Arial" w:cs="Arial"/>
          <w:i w:val="0"/>
          <w:iCs w:val="0"/>
          <w:sz w:val="18"/>
        </w:rPr>
        <w:br w:type="textWrapping"/>
      </w:r>
      <w:r>
        <w:rPr>
          <w:rFonts w:hint="default" w:ascii="Arial" w:hAnsi="Arial" w:cs="Arial"/>
          <w:i w:val="0"/>
          <w:iCs w:val="0"/>
          <w:sz w:val="18"/>
        </w:rPr>
        <w:t xml:space="preserve">    &lt;td&gt;&lt;?= date('d M Y', strtotime($session-&gt;session_date)) ?&gt;&lt;/td&gt;</w:t>
      </w:r>
      <w:r>
        <w:rPr>
          <w:rFonts w:hint="default" w:ascii="Arial" w:hAnsi="Arial" w:cs="Arial"/>
          <w:i w:val="0"/>
          <w:iCs w:val="0"/>
          <w:sz w:val="18"/>
        </w:rPr>
        <w:br w:type="textWrapping"/>
      </w:r>
      <w:r>
        <w:rPr>
          <w:rFonts w:hint="default" w:ascii="Arial" w:hAnsi="Arial" w:cs="Arial"/>
          <w:i w:val="0"/>
          <w:iCs w:val="0"/>
          <w:sz w:val="18"/>
        </w:rPr>
        <w:t xml:space="preserve">    &lt;td&gt;&lt;strong&gt;&lt;?= esc($session-&gt;subject) ?&gt;&lt;/strong&gt;&lt;/td&gt;</w:t>
      </w:r>
      <w:r>
        <w:rPr>
          <w:rFonts w:hint="default" w:ascii="Arial" w:hAnsi="Arial" w:cs="Arial"/>
          <w:i w:val="0"/>
          <w:iCs w:val="0"/>
          <w:sz w:val="18"/>
        </w:rPr>
        <w:br w:type="textWrapping"/>
      </w:r>
      <w:r>
        <w:rPr>
          <w:rFonts w:hint="default" w:ascii="Arial" w:hAnsi="Arial" w:cs="Arial"/>
          <w:i w:val="0"/>
          <w:iCs w:val="0"/>
          <w:sz w:val="18"/>
        </w:rPr>
        <w:t xml:space="preserve">    &lt;td&gt;&lt;?= esc($session-&gt;notes ?? '—') ?&gt;&lt;/td&gt;</w:t>
      </w:r>
      <w:r>
        <w:rPr>
          <w:rFonts w:hint="default" w:ascii="Arial" w:hAnsi="Arial" w:cs="Arial"/>
          <w:i w:val="0"/>
          <w:iCs w:val="0"/>
          <w:sz w:val="18"/>
        </w:rPr>
        <w:br w:type="textWrapping"/>
      </w:r>
      <w:r>
        <w:rPr>
          <w:rFonts w:hint="default" w:ascii="Arial" w:hAnsi="Arial" w:cs="Arial"/>
          <w:i w:val="0"/>
          <w:iCs w:val="0"/>
          <w:sz w:val="18"/>
        </w:rPr>
        <w:t xml:space="preserve">  &lt;/tr&gt;</w:t>
      </w:r>
      <w:r>
        <w:rPr>
          <w:rFonts w:hint="default" w:ascii="Arial" w:hAnsi="Arial" w:cs="Arial"/>
          <w:i w:val="0"/>
          <w:iCs w:val="0"/>
          <w:sz w:val="18"/>
        </w:rPr>
        <w:br w:type="textWrapping"/>
      </w: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t xml:space="preserve">  return ob_get_clean();</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$emptyMessage = 'No classroom sessions recorded yet.';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require __DIR__ . '/../components/data_table.php';</w:t>
      </w:r>
      <w:r>
        <w:rPr>
          <w:rFonts w:hint="default" w:ascii="Arial" w:hAnsi="Arial" w:cs="Arial"/>
          <w:i w:val="0"/>
          <w:iCs w:val="0"/>
          <w:sz w:val="18"/>
        </w:rPr>
        <w:br w:type="textWrapping"/>
      </w:r>
      <w:r>
        <w:rPr>
          <w:rFonts w:hint="default" w:ascii="Arial" w:hAnsi="Arial" w:cs="Arial"/>
          <w:i w:val="0"/>
          <w:iCs w:val="0"/>
          <w:sz w:val="18"/>
        </w:rPr>
        <w:t>?&gt;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&lt;?php require_once __DIR__ . '/../layouts/footer.php'; ?&gt;</w:t>
      </w:r>
      <w:r>
        <w:rPr>
          <w:rFonts w:hint="default" w:ascii="Arial" w:hAnsi="Arial" w:cs="Arial"/>
          <w:i w:val="0"/>
          <w:iCs w:val="0"/>
          <w:sz w:val="18"/>
        </w:rPr>
        <w:br w:type="textWrapping"/>
      </w:r>
    </w:p>
    <w:p w14:paraId="09752C1D">
      <w:pPr>
        <w:rPr>
          <w:rFonts w:hint="default" w:ascii="Arial" w:hAnsi="Arial" w:cs="Arial"/>
          <w:i w:val="0"/>
          <w:iCs w:val="0"/>
        </w:rPr>
      </w:pPr>
      <w:r>
        <w:rPr>
          <w:rFonts w:hint="default" w:ascii="Arial" w:hAnsi="Arial" w:cs="Arial"/>
          <w:i w:val="0"/>
          <w:iCs w:val="0"/>
        </w:rPr>
        <w:br w:type="page"/>
      </w:r>
    </w:p>
    <w:p w14:paraId="1296253B">
      <w:pPr>
        <w:pStyle w:val="3"/>
        <w:rPr>
          <w:rFonts w:hint="default" w:ascii="Arial" w:hAnsi="Arial" w:cs="Arial"/>
          <w:i w:val="0"/>
          <w:iCs w:val="0"/>
        </w:rPr>
      </w:pPr>
      <w:r>
        <w:rPr>
          <w:rFonts w:hint="default" w:ascii="Arial" w:hAnsi="Arial" w:cs="Arial"/>
          <w:i w:val="0"/>
          <w:iCs w:val="0"/>
        </w:rPr>
        <w:t>app\views\teacher\students.php</w:t>
      </w:r>
    </w:p>
    <w:p w14:paraId="530A4357">
      <w:pPr>
        <w:pStyle w:val="156"/>
        <w:rPr>
          <w:rFonts w:hint="default" w:ascii="Arial" w:hAnsi="Arial" w:cs="Arial"/>
          <w:i w:val="0"/>
          <w:iCs w:val="0"/>
        </w:rPr>
      </w:pP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require_once __DIR__ . '/../../core/config.php';</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$pageTitle   = 'My Students';</w:t>
      </w:r>
      <w:r>
        <w:rPr>
          <w:rFonts w:hint="default" w:ascii="Arial" w:hAnsi="Arial" w:cs="Arial"/>
          <w:i w:val="0"/>
          <w:iCs w:val="0"/>
          <w:sz w:val="18"/>
        </w:rPr>
        <w:br w:type="textWrapping"/>
      </w:r>
      <w:r>
        <w:rPr>
          <w:rFonts w:hint="default" w:ascii="Arial" w:hAnsi="Arial" w:cs="Arial"/>
          <w:i w:val="0"/>
          <w:iCs w:val="0"/>
          <w:sz w:val="18"/>
        </w:rPr>
        <w:t>$pageHeading = 'My Students';</w:t>
      </w:r>
      <w:r>
        <w:rPr>
          <w:rFonts w:hint="default" w:ascii="Arial" w:hAnsi="Arial" w:cs="Arial"/>
          <w:i w:val="0"/>
          <w:iCs w:val="0"/>
          <w:sz w:val="18"/>
        </w:rPr>
        <w:br w:type="textWrapping"/>
      </w:r>
      <w:r>
        <w:rPr>
          <w:rFonts w:hint="default" w:ascii="Arial" w:hAnsi="Arial" w:cs="Arial"/>
          <w:i w:val="0"/>
          <w:iCs w:val="0"/>
          <w:sz w:val="18"/>
        </w:rPr>
        <w:t>$activePage  = 'students';</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$topbarActions = '</w:t>
      </w:r>
      <w:r>
        <w:rPr>
          <w:rFonts w:hint="default" w:ascii="Arial" w:hAnsi="Arial" w:cs="Arial"/>
          <w:i w:val="0"/>
          <w:iCs w:val="0"/>
          <w:sz w:val="18"/>
        </w:rPr>
        <w:br w:type="textWrapping"/>
      </w:r>
      <w:r>
        <w:rPr>
          <w:rFonts w:hint="default" w:ascii="Arial" w:hAnsi="Arial" w:cs="Arial"/>
          <w:i w:val="0"/>
          <w:iCs w:val="0"/>
          <w:sz w:val="18"/>
        </w:rPr>
        <w:t>&lt;a href="' . ROOT . '/teacher/dashboard"&gt;&lt;button class="btn btn-primary"&gt;Dashboard&lt;/button&gt;&lt;/a&gt;</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require_once __DIR__ . '/../layouts/header.php';</w:t>
      </w:r>
      <w:r>
        <w:rPr>
          <w:rFonts w:hint="default" w:ascii="Arial" w:hAnsi="Arial" w:cs="Arial"/>
          <w:i w:val="0"/>
          <w:iCs w:val="0"/>
          <w:sz w:val="18"/>
        </w:rPr>
        <w:br w:type="textWrapping"/>
      </w:r>
      <w:r>
        <w:rPr>
          <w:rFonts w:hint="default" w:ascii="Arial" w:hAnsi="Arial" w:cs="Arial"/>
          <w:i w:val="0"/>
          <w:iCs w:val="0"/>
          <w:sz w:val="18"/>
        </w:rPr>
        <w:t>require_once __DIR__ . '/../components/alert.php';</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t>$data = $students ??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$headers = ['Name', 'Date of Birth', 'Diagnosis', 'Actions'];</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$renderRow = function ($student) {</w:t>
      </w:r>
      <w:r>
        <w:rPr>
          <w:rFonts w:hint="default" w:ascii="Arial" w:hAnsi="Arial" w:cs="Arial"/>
          <w:i w:val="0"/>
          <w:iCs w:val="0"/>
          <w:sz w:val="18"/>
        </w:rPr>
        <w:br w:type="textWrapping"/>
      </w:r>
      <w:r>
        <w:rPr>
          <w:rFonts w:hint="default" w:ascii="Arial" w:hAnsi="Arial" w:cs="Arial"/>
          <w:i w:val="0"/>
          <w:iCs w:val="0"/>
          <w:sz w:val="18"/>
        </w:rPr>
        <w:t xml:space="preserve">  ob_start();</w:t>
      </w:r>
      <w:r>
        <w:rPr>
          <w:rFonts w:hint="default" w:ascii="Arial" w:hAnsi="Arial" w:cs="Arial"/>
          <w:i w:val="0"/>
          <w:iCs w:val="0"/>
          <w:sz w:val="18"/>
        </w:rPr>
        <w:br w:type="textWrapping"/>
      </w:r>
      <w:r>
        <w:rPr>
          <w:rFonts w:hint="default" w:ascii="Arial" w:hAnsi="Arial" w:cs="Arial"/>
          <w:i w:val="0"/>
          <w:iCs w:val="0"/>
          <w:sz w:val="18"/>
        </w:rPr>
        <w:t>?&gt;</w:t>
      </w:r>
      <w:r>
        <w:rPr>
          <w:rFonts w:hint="default" w:ascii="Arial" w:hAnsi="Arial" w:cs="Arial"/>
          <w:i w:val="0"/>
          <w:iCs w:val="0"/>
          <w:sz w:val="18"/>
        </w:rPr>
        <w:br w:type="textWrapping"/>
      </w:r>
      <w:r>
        <w:rPr>
          <w:rFonts w:hint="default" w:ascii="Arial" w:hAnsi="Arial" w:cs="Arial"/>
          <w:i w:val="0"/>
          <w:iCs w:val="0"/>
          <w:sz w:val="18"/>
        </w:rPr>
        <w:t xml:space="preserve">  &lt;tr&gt;</w:t>
      </w:r>
      <w:r>
        <w:rPr>
          <w:rFonts w:hint="default" w:ascii="Arial" w:hAnsi="Arial" w:cs="Arial"/>
          <w:i w:val="0"/>
          <w:iCs w:val="0"/>
          <w:sz w:val="18"/>
        </w:rPr>
        <w:br w:type="textWrapping"/>
      </w:r>
      <w:r>
        <w:rPr>
          <w:rFonts w:hint="default" w:ascii="Arial" w:hAnsi="Arial" w:cs="Arial"/>
          <w:i w:val="0"/>
          <w:iCs w:val="0"/>
          <w:sz w:val="18"/>
        </w:rPr>
        <w:t xml:space="preserve">    &lt;td&gt;</w:t>
      </w:r>
      <w:r>
        <w:rPr>
          <w:rFonts w:hint="default" w:ascii="Arial" w:hAnsi="Arial" w:cs="Arial"/>
          <w:i w:val="0"/>
          <w:iCs w:val="0"/>
          <w:sz w:val="18"/>
        </w:rPr>
        <w:br w:type="textWrapping"/>
      </w:r>
      <w:r>
        <w:rPr>
          <w:rFonts w:hint="default" w:ascii="Arial" w:hAnsi="Arial" w:cs="Arial"/>
          <w:i w:val="0"/>
          <w:iCs w:val="0"/>
          <w:sz w:val="18"/>
        </w:rPr>
        <w:t xml:space="preserve">      &lt;div class="student-info"&gt;</w:t>
      </w:r>
      <w:r>
        <w:rPr>
          <w:rFonts w:hint="default" w:ascii="Arial" w:hAnsi="Arial" w:cs="Arial"/>
          <w:i w:val="0"/>
          <w:iCs w:val="0"/>
          <w:sz w:val="18"/>
        </w:rPr>
        <w:br w:type="textWrapping"/>
      </w:r>
      <w:r>
        <w:rPr>
          <w:rFonts w:hint="default" w:ascii="Arial" w:hAnsi="Arial" w:cs="Arial"/>
          <w:i w:val="0"/>
          <w:iCs w:val="0"/>
          <w:sz w:val="18"/>
        </w:rPr>
        <w:t xml:space="preserve">        &lt;a href="&lt;?= ROOT ?&gt;/teacher/student/&lt;?= $student-&gt;id ?&gt;" class="student-name"&gt;</w:t>
      </w:r>
      <w:r>
        <w:rPr>
          <w:rFonts w:hint="default" w:ascii="Arial" w:hAnsi="Arial" w:cs="Arial"/>
          <w:i w:val="0"/>
          <w:iCs w:val="0"/>
          <w:sz w:val="18"/>
        </w:rPr>
        <w:br w:type="textWrapping"/>
      </w:r>
      <w:r>
        <w:rPr>
          <w:rFonts w:hint="default" w:ascii="Arial" w:hAnsi="Arial" w:cs="Arial"/>
          <w:i w:val="0"/>
          <w:iCs w:val="0"/>
          <w:sz w:val="18"/>
        </w:rPr>
        <w:t xml:space="preserve">          &lt;?= esc($student-&gt;first_name . ' ' . $student-&gt;last_name) ?&gt;</w:t>
      </w:r>
      <w:r>
        <w:rPr>
          <w:rFonts w:hint="default" w:ascii="Arial" w:hAnsi="Arial" w:cs="Arial"/>
          <w:i w:val="0"/>
          <w:iCs w:val="0"/>
          <w:sz w:val="18"/>
        </w:rPr>
        <w:br w:type="textWrapping"/>
      </w:r>
      <w:r>
        <w:rPr>
          <w:rFonts w:hint="default" w:ascii="Arial" w:hAnsi="Arial" w:cs="Arial"/>
          <w:i w:val="0"/>
          <w:iCs w:val="0"/>
          <w:sz w:val="18"/>
        </w:rPr>
        <w:t xml:space="preserve">        &lt;/a&gt;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&lt;/td&gt;</w:t>
      </w:r>
      <w:r>
        <w:rPr>
          <w:rFonts w:hint="default" w:ascii="Arial" w:hAnsi="Arial" w:cs="Arial"/>
          <w:i w:val="0"/>
          <w:iCs w:val="0"/>
          <w:sz w:val="18"/>
        </w:rPr>
        <w:br w:type="textWrapping"/>
      </w:r>
      <w:r>
        <w:rPr>
          <w:rFonts w:hint="default" w:ascii="Arial" w:hAnsi="Arial" w:cs="Arial"/>
          <w:i w:val="0"/>
          <w:iCs w:val="0"/>
          <w:sz w:val="18"/>
        </w:rPr>
        <w:t xml:space="preserve">    &lt;td&gt;&lt;?= date('d-m-Y', strtotime($student-&gt;date_of_birth)) ?&gt;&lt;/td&gt;</w:t>
      </w:r>
      <w:r>
        <w:rPr>
          <w:rFonts w:hint="default" w:ascii="Arial" w:hAnsi="Arial" w:cs="Arial"/>
          <w:i w:val="0"/>
          <w:iCs w:val="0"/>
          <w:sz w:val="18"/>
        </w:rPr>
        <w:br w:type="textWrapping"/>
      </w:r>
      <w:r>
        <w:rPr>
          <w:rFonts w:hint="default" w:ascii="Arial" w:hAnsi="Arial" w:cs="Arial"/>
          <w:i w:val="0"/>
          <w:iCs w:val="0"/>
          <w:sz w:val="18"/>
        </w:rPr>
        <w:t xml:space="preserve">    &lt;td&gt;&lt;?= esc($student-&gt;diagnosis ?? '—') ?&gt;&lt;/td&gt;</w:t>
      </w:r>
      <w:r>
        <w:rPr>
          <w:rFonts w:hint="default" w:ascii="Arial" w:hAnsi="Arial" w:cs="Arial"/>
          <w:i w:val="0"/>
          <w:iCs w:val="0"/>
          <w:sz w:val="18"/>
        </w:rPr>
        <w:br w:type="textWrapping"/>
      </w:r>
      <w:r>
        <w:rPr>
          <w:rFonts w:hint="default" w:ascii="Arial" w:hAnsi="Arial" w:cs="Arial"/>
          <w:i w:val="0"/>
          <w:iCs w:val="0"/>
          <w:sz w:val="18"/>
        </w:rPr>
        <w:t xml:space="preserve">    &lt;td class="actions"&gt;</w:t>
      </w:r>
      <w:r>
        <w:rPr>
          <w:rFonts w:hint="default" w:ascii="Arial" w:hAnsi="Arial" w:cs="Arial"/>
          <w:i w:val="0"/>
          <w:iCs w:val="0"/>
          <w:sz w:val="18"/>
        </w:rPr>
        <w:br w:type="textWrapping"/>
      </w:r>
      <w:r>
        <w:rPr>
          <w:rFonts w:hint="default" w:ascii="Arial" w:hAnsi="Arial" w:cs="Arial"/>
          <w:i w:val="0"/>
          <w:iCs w:val="0"/>
          <w:sz w:val="18"/>
        </w:rPr>
        <w:t xml:space="preserve">      &lt;a href="&lt;?= ROOT ?&gt;/teacher/student/&lt;?= $student-&gt;id ?&gt;" class="btn btn-sm btn-primary"&gt;Profile&lt;/a&gt;</w:t>
      </w:r>
      <w:r>
        <w:rPr>
          <w:rFonts w:hint="default" w:ascii="Arial" w:hAnsi="Arial" w:cs="Arial"/>
          <w:i w:val="0"/>
          <w:iCs w:val="0"/>
          <w:sz w:val="18"/>
        </w:rPr>
        <w:br w:type="textWrapping"/>
      </w:r>
      <w:r>
        <w:rPr>
          <w:rFonts w:hint="default" w:ascii="Arial" w:hAnsi="Arial" w:cs="Arial"/>
          <w:i w:val="0"/>
          <w:iCs w:val="0"/>
          <w:sz w:val="18"/>
        </w:rPr>
        <w:t xml:space="preserve">      &lt;a href="&lt;?= ROOT ?&gt;/teacher/add-session?student_id=&lt;?= $student-&gt;id ?&gt;" class="btn btn-sm"&gt;Add Session&lt;/a&gt;</w:t>
      </w:r>
      <w:r>
        <w:rPr>
          <w:rFonts w:hint="default" w:ascii="Arial" w:hAnsi="Arial" w:cs="Arial"/>
          <w:i w:val="0"/>
          <w:iCs w:val="0"/>
          <w:sz w:val="18"/>
        </w:rPr>
        <w:br w:type="textWrapping"/>
      </w:r>
      <w:r>
        <w:rPr>
          <w:rFonts w:hint="default" w:ascii="Arial" w:hAnsi="Arial" w:cs="Arial"/>
          <w:i w:val="0"/>
          <w:iCs w:val="0"/>
          <w:sz w:val="18"/>
        </w:rPr>
        <w:t xml:space="preserve">      &lt;a href="&lt;?= ROOT ?&gt;/teacher/add-progress-report?student_id=&lt;?= $student-&gt;id ?&gt;" class="btn btn-sm"&gt;Add Report&lt;/a&gt;</w:t>
      </w:r>
      <w:r>
        <w:rPr>
          <w:rFonts w:hint="default" w:ascii="Arial" w:hAnsi="Arial" w:cs="Arial"/>
          <w:i w:val="0"/>
          <w:iCs w:val="0"/>
          <w:sz w:val="18"/>
        </w:rPr>
        <w:br w:type="textWrapping"/>
      </w:r>
      <w:r>
        <w:rPr>
          <w:rFonts w:hint="default" w:ascii="Arial" w:hAnsi="Arial" w:cs="Arial"/>
          <w:i w:val="0"/>
          <w:iCs w:val="0"/>
          <w:sz w:val="18"/>
        </w:rPr>
        <w:t xml:space="preserve">    &lt;/td&gt;</w:t>
      </w:r>
      <w:r>
        <w:rPr>
          <w:rFonts w:hint="default" w:ascii="Arial" w:hAnsi="Arial" w:cs="Arial"/>
          <w:i w:val="0"/>
          <w:iCs w:val="0"/>
          <w:sz w:val="18"/>
        </w:rPr>
        <w:br w:type="textWrapping"/>
      </w:r>
      <w:r>
        <w:rPr>
          <w:rFonts w:hint="default" w:ascii="Arial" w:hAnsi="Arial" w:cs="Arial"/>
          <w:i w:val="0"/>
          <w:iCs w:val="0"/>
          <w:sz w:val="18"/>
        </w:rPr>
        <w:t xml:space="preserve">  &lt;/tr&gt;</w:t>
      </w:r>
      <w:r>
        <w:rPr>
          <w:rFonts w:hint="default" w:ascii="Arial" w:hAnsi="Arial" w:cs="Arial"/>
          <w:i w:val="0"/>
          <w:iCs w:val="0"/>
          <w:sz w:val="18"/>
        </w:rPr>
        <w:br w:type="textWrapping"/>
      </w: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t xml:space="preserve">  return ob_get_clean();</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$emptyMessage = 'No students assigned to you yet.';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require __DIR__ . '/../components/data_table.php';</w:t>
      </w:r>
      <w:r>
        <w:rPr>
          <w:rFonts w:hint="default" w:ascii="Arial" w:hAnsi="Arial" w:cs="Arial"/>
          <w:i w:val="0"/>
          <w:iCs w:val="0"/>
          <w:sz w:val="18"/>
        </w:rPr>
        <w:br w:type="textWrapping"/>
      </w:r>
      <w:r>
        <w:rPr>
          <w:rFonts w:hint="default" w:ascii="Arial" w:hAnsi="Arial" w:cs="Arial"/>
          <w:i w:val="0"/>
          <w:iCs w:val="0"/>
          <w:sz w:val="18"/>
        </w:rPr>
        <w:t>?&gt;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&lt;?php require_once __DIR__ . '/../layouts/footer.php'; ?&gt;</w:t>
      </w:r>
      <w:r>
        <w:rPr>
          <w:rFonts w:hint="default" w:ascii="Arial" w:hAnsi="Arial" w:cs="Arial"/>
          <w:i w:val="0"/>
          <w:iCs w:val="0"/>
          <w:sz w:val="18"/>
        </w:rPr>
        <w:br w:type="textWrapping"/>
      </w:r>
    </w:p>
    <w:p w14:paraId="17A1A3CE">
      <w:pPr>
        <w:rPr>
          <w:rFonts w:hint="default" w:ascii="Arial" w:hAnsi="Arial" w:cs="Arial"/>
          <w:i w:val="0"/>
          <w:iCs w:val="0"/>
        </w:rPr>
      </w:pPr>
      <w:r>
        <w:rPr>
          <w:rFonts w:hint="default" w:ascii="Arial" w:hAnsi="Arial" w:cs="Arial"/>
          <w:i w:val="0"/>
          <w:iCs w:val="0"/>
        </w:rPr>
        <w:br w:type="page"/>
      </w:r>
    </w:p>
    <w:p w14:paraId="3670167F">
      <w:pPr>
        <w:pStyle w:val="3"/>
        <w:rPr>
          <w:rFonts w:hint="default" w:ascii="Arial" w:hAnsi="Arial" w:cs="Arial"/>
          <w:i w:val="0"/>
          <w:iCs w:val="0"/>
        </w:rPr>
      </w:pPr>
      <w:r>
        <w:rPr>
          <w:rFonts w:hint="default" w:ascii="Arial" w:hAnsi="Arial" w:cs="Arial"/>
          <w:i w:val="0"/>
          <w:iCs w:val="0"/>
        </w:rPr>
        <w:t>app\views\teacher\teacch-schedule.php</w:t>
      </w:r>
    </w:p>
    <w:p w14:paraId="098D99C3">
      <w:pPr>
        <w:pStyle w:val="156"/>
        <w:rPr>
          <w:rFonts w:hint="default" w:ascii="Arial" w:hAnsi="Arial" w:cs="Arial"/>
          <w:i w:val="0"/>
          <w:iCs w:val="0"/>
        </w:rPr>
      </w:pP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require_once __DIR__ . '/../../core/config.php';</w:t>
      </w:r>
      <w:r>
        <w:rPr>
          <w:rFonts w:hint="default" w:ascii="Arial" w:hAnsi="Arial" w:cs="Arial"/>
          <w:i w:val="0"/>
          <w:iCs w:val="0"/>
          <w:sz w:val="18"/>
        </w:rPr>
        <w:br w:type="textWrapping"/>
      </w:r>
      <w:r>
        <w:rPr>
          <w:rFonts w:hint="default" w:ascii="Arial" w:hAnsi="Arial" w:cs="Arial"/>
          <w:i w:val="0"/>
          <w:iCs w:val="0"/>
          <w:sz w:val="18"/>
        </w:rPr>
        <w:t>require_once __DIR__ . '/../../core/functions.php';</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$pageTitle   = 'Visual Schedule';</w:t>
      </w:r>
      <w:r>
        <w:rPr>
          <w:rFonts w:hint="default" w:ascii="Arial" w:hAnsi="Arial" w:cs="Arial"/>
          <w:i w:val="0"/>
          <w:iCs w:val="0"/>
          <w:sz w:val="18"/>
        </w:rPr>
        <w:br w:type="textWrapping"/>
      </w:r>
      <w:r>
        <w:rPr>
          <w:rFonts w:hint="default" w:ascii="Arial" w:hAnsi="Arial" w:cs="Arial"/>
          <w:i w:val="0"/>
          <w:iCs w:val="0"/>
          <w:sz w:val="18"/>
        </w:rPr>
        <w:t>$pageHeading = 'Visual Schedule';</w:t>
      </w:r>
      <w:r>
        <w:rPr>
          <w:rFonts w:hint="default" w:ascii="Arial" w:hAnsi="Arial" w:cs="Arial"/>
          <w:i w:val="0"/>
          <w:iCs w:val="0"/>
          <w:sz w:val="18"/>
        </w:rPr>
        <w:br w:type="textWrapping"/>
      </w:r>
      <w:r>
        <w:rPr>
          <w:rFonts w:hint="default" w:ascii="Arial" w:hAnsi="Arial" w:cs="Arial"/>
          <w:i w:val="0"/>
          <w:iCs w:val="0"/>
          <w:sz w:val="18"/>
        </w:rPr>
        <w:t>$activePage  = 'students';</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$topbarActions = '</w:t>
      </w:r>
      <w:r>
        <w:rPr>
          <w:rFonts w:hint="default" w:ascii="Arial" w:hAnsi="Arial" w:cs="Arial"/>
          <w:i w:val="0"/>
          <w:iCs w:val="0"/>
          <w:sz w:val="18"/>
        </w:rPr>
        <w:br w:type="textWrapping"/>
      </w:r>
      <w:r>
        <w:rPr>
          <w:rFonts w:hint="default" w:ascii="Arial" w:hAnsi="Arial" w:cs="Arial"/>
          <w:i w:val="0"/>
          <w:iCs w:val="0"/>
          <w:sz w:val="18"/>
        </w:rPr>
        <w:t xml:space="preserve">  &lt;a href="' . ROOT . '/teacher/student/' . (int)$schedule-&gt;student_id . '"&gt;&lt;button class="btn btn-primary"&gt;Back to Student&lt;/button&gt;&lt;/a&gt;</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require_once __DIR__ . '/../layouts/header.php';</w:t>
      </w:r>
      <w:r>
        <w:rPr>
          <w:rFonts w:hint="default" w:ascii="Arial" w:hAnsi="Arial" w:cs="Arial"/>
          <w:i w:val="0"/>
          <w:iCs w:val="0"/>
          <w:sz w:val="18"/>
        </w:rPr>
        <w:br w:type="textWrapping"/>
      </w:r>
      <w:r>
        <w:rPr>
          <w:rFonts w:hint="default" w:ascii="Arial" w:hAnsi="Arial" w:cs="Arial"/>
          <w:i w:val="0"/>
          <w:iCs w:val="0"/>
          <w:sz w:val="18"/>
        </w:rPr>
        <w:t>require_once __DIR__ . '/../components/alert.php';</w:t>
      </w:r>
      <w:r>
        <w:rPr>
          <w:rFonts w:hint="default" w:ascii="Arial" w:hAnsi="Arial" w:cs="Arial"/>
          <w:i w:val="0"/>
          <w:iCs w:val="0"/>
          <w:sz w:val="18"/>
        </w:rPr>
        <w:br w:type="textWrapping"/>
      </w:r>
      <w:r>
        <w:rPr>
          <w:rFonts w:hint="default" w:ascii="Arial" w:hAnsi="Arial" w:cs="Arial"/>
          <w:i w:val="0"/>
          <w:iCs w:val="0"/>
          <w:sz w:val="18"/>
        </w:rPr>
        <w:t>function independenceBadge($level)</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t xml:space="preserve">  $map = [</w:t>
      </w:r>
      <w:r>
        <w:rPr>
          <w:rFonts w:hint="default" w:ascii="Arial" w:hAnsi="Arial" w:cs="Arial"/>
          <w:i w:val="0"/>
          <w:iCs w:val="0"/>
          <w:sz w:val="18"/>
        </w:rPr>
        <w:br w:type="textWrapping"/>
      </w:r>
      <w:r>
        <w:rPr>
          <w:rFonts w:hint="default" w:ascii="Arial" w:hAnsi="Arial" w:cs="Arial"/>
          <w:i w:val="0"/>
          <w:iCs w:val="0"/>
          <w:sz w:val="18"/>
        </w:rPr>
        <w:t xml:space="preserve">    'full_prompt'    =&gt; ['Full Prompt',    '#dc2626'],  // red: most support needed</w:t>
      </w:r>
      <w:r>
        <w:rPr>
          <w:rFonts w:hint="default" w:ascii="Arial" w:hAnsi="Arial" w:cs="Arial"/>
          <w:i w:val="0"/>
          <w:iCs w:val="0"/>
          <w:sz w:val="18"/>
        </w:rPr>
        <w:br w:type="textWrapping"/>
      </w:r>
      <w:r>
        <w:rPr>
          <w:rFonts w:hint="default" w:ascii="Arial" w:hAnsi="Arial" w:cs="Arial"/>
          <w:i w:val="0"/>
          <w:iCs w:val="0"/>
          <w:sz w:val="18"/>
        </w:rPr>
        <w:t xml:space="preserve">    'partial_prompt' =&gt; ['Partial Prompt', '#d97706'],  // amber: some support</w:t>
      </w:r>
      <w:r>
        <w:rPr>
          <w:rFonts w:hint="default" w:ascii="Arial" w:hAnsi="Arial" w:cs="Arial"/>
          <w:i w:val="0"/>
          <w:iCs w:val="0"/>
          <w:sz w:val="18"/>
        </w:rPr>
        <w:br w:type="textWrapping"/>
      </w:r>
      <w:r>
        <w:rPr>
          <w:rFonts w:hint="default" w:ascii="Arial" w:hAnsi="Arial" w:cs="Arial"/>
          <w:i w:val="0"/>
          <w:iCs w:val="0"/>
          <w:sz w:val="18"/>
        </w:rPr>
        <w:t xml:space="preserve">    'independent'    =&gt; ['Independent',    '#16a34a'],  // green: no support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if (!$level || !isset($map[$level])) {</w:t>
      </w:r>
      <w:r>
        <w:rPr>
          <w:rFonts w:hint="default" w:ascii="Arial" w:hAnsi="Arial" w:cs="Arial"/>
          <w:i w:val="0"/>
          <w:iCs w:val="0"/>
          <w:sz w:val="18"/>
        </w:rPr>
        <w:br w:type="textWrapping"/>
      </w:r>
      <w:r>
        <w:rPr>
          <w:rFonts w:hint="default" w:ascii="Arial" w:hAnsi="Arial" w:cs="Arial"/>
          <w:i w:val="0"/>
          <w:iCs w:val="0"/>
          <w:sz w:val="18"/>
        </w:rPr>
        <w:t xml:space="preserve">    $label = 'Not rated yet';</w:t>
      </w:r>
      <w:r>
        <w:rPr>
          <w:rFonts w:hint="default" w:ascii="Arial" w:hAnsi="Arial" w:cs="Arial"/>
          <w:i w:val="0"/>
          <w:iCs w:val="0"/>
          <w:sz w:val="18"/>
        </w:rPr>
        <w:br w:type="textWrapping"/>
      </w:r>
      <w:r>
        <w:rPr>
          <w:rFonts w:hint="default" w:ascii="Arial" w:hAnsi="Arial" w:cs="Arial"/>
          <w:i w:val="0"/>
          <w:iCs w:val="0"/>
          <w:sz w:val="18"/>
        </w:rPr>
        <w:t xml:space="preserve">    $color = '#94a3b8';</w:t>
      </w:r>
      <w:r>
        <w:rPr>
          <w:rFonts w:hint="default" w:ascii="Arial" w:hAnsi="Arial" w:cs="Arial"/>
          <w:i w:val="0"/>
          <w:iCs w:val="0"/>
          <w:sz w:val="18"/>
        </w:rPr>
        <w:br w:type="textWrapping"/>
      </w:r>
      <w:r>
        <w:rPr>
          <w:rFonts w:hint="default" w:ascii="Arial" w:hAnsi="Arial" w:cs="Arial"/>
          <w:i w:val="0"/>
          <w:iCs w:val="0"/>
          <w:sz w:val="18"/>
        </w:rPr>
        <w:t xml:space="preserve">  } else {</w:t>
      </w:r>
      <w:r>
        <w:rPr>
          <w:rFonts w:hint="default" w:ascii="Arial" w:hAnsi="Arial" w:cs="Arial"/>
          <w:i w:val="0"/>
          <w:iCs w:val="0"/>
          <w:sz w:val="18"/>
        </w:rPr>
        <w:br w:type="textWrapping"/>
      </w:r>
      <w:r>
        <w:rPr>
          <w:rFonts w:hint="default" w:ascii="Arial" w:hAnsi="Arial" w:cs="Arial"/>
          <w:i w:val="0"/>
          <w:iCs w:val="0"/>
          <w:sz w:val="18"/>
        </w:rPr>
        <w:t xml:space="preserve">    $label = $map[$level][0];</w:t>
      </w:r>
      <w:r>
        <w:rPr>
          <w:rFonts w:hint="default" w:ascii="Arial" w:hAnsi="Arial" w:cs="Arial"/>
          <w:i w:val="0"/>
          <w:iCs w:val="0"/>
          <w:sz w:val="18"/>
        </w:rPr>
        <w:br w:type="textWrapping"/>
      </w:r>
      <w:r>
        <w:rPr>
          <w:rFonts w:hint="default" w:ascii="Arial" w:hAnsi="Arial" w:cs="Arial"/>
          <w:i w:val="0"/>
          <w:iCs w:val="0"/>
          <w:sz w:val="18"/>
        </w:rPr>
        <w:t xml:space="preserve">    $color = $map[$level][1];</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?&gt;</w:t>
      </w:r>
      <w:r>
        <w:rPr>
          <w:rFonts w:hint="default" w:ascii="Arial" w:hAnsi="Arial" w:cs="Arial"/>
          <w:i w:val="0"/>
          <w:iCs w:val="0"/>
          <w:sz w:val="18"/>
        </w:rPr>
        <w:br w:type="textWrapping"/>
      </w:r>
      <w:r>
        <w:rPr>
          <w:rFonts w:hint="default" w:ascii="Arial" w:hAnsi="Arial" w:cs="Arial"/>
          <w:i w:val="0"/>
          <w:iCs w:val="0"/>
          <w:sz w:val="18"/>
        </w:rPr>
        <w:t xml:space="preserve">  &lt;span style="display:inline-block;padding:2px 10px;border-radius:10px;</w:t>
      </w:r>
      <w:r>
        <w:rPr>
          <w:rFonts w:hint="default" w:ascii="Arial" w:hAnsi="Arial" w:cs="Arial"/>
          <w:i w:val="0"/>
          <w:iCs w:val="0"/>
          <w:sz w:val="18"/>
        </w:rPr>
        <w:br w:type="textWrapping"/>
      </w:r>
      <w:r>
        <w:rPr>
          <w:rFonts w:hint="default" w:ascii="Arial" w:hAnsi="Arial" w:cs="Arial"/>
          <w:i w:val="0"/>
          <w:iCs w:val="0"/>
          <w:sz w:val="18"/>
        </w:rPr>
        <w:t xml:space="preserve">               background:&lt;?= $color ?&gt;;color:#fff;font-size:12px;font-weight:600;"&gt;</w:t>
      </w:r>
      <w:r>
        <w:rPr>
          <w:rFonts w:hint="default" w:ascii="Arial" w:hAnsi="Arial" w:cs="Arial"/>
          <w:i w:val="0"/>
          <w:iCs w:val="0"/>
          <w:sz w:val="18"/>
        </w:rPr>
        <w:br w:type="textWrapping"/>
      </w:r>
      <w:r>
        <w:rPr>
          <w:rFonts w:hint="default" w:ascii="Arial" w:hAnsi="Arial" w:cs="Arial"/>
          <w:i w:val="0"/>
          <w:iCs w:val="0"/>
          <w:sz w:val="18"/>
        </w:rPr>
        <w:t xml:space="preserve">    &lt;?= esc($label) ?&gt;</w:t>
      </w:r>
      <w:r>
        <w:rPr>
          <w:rFonts w:hint="default" w:ascii="Arial" w:hAnsi="Arial" w:cs="Arial"/>
          <w:i w:val="0"/>
          <w:iCs w:val="0"/>
          <w:sz w:val="18"/>
        </w:rPr>
        <w:br w:type="textWrapping"/>
      </w:r>
      <w:r>
        <w:rPr>
          <w:rFonts w:hint="default" w:ascii="Arial" w:hAnsi="Arial" w:cs="Arial"/>
          <w:i w:val="0"/>
          <w:iCs w:val="0"/>
          <w:sz w:val="18"/>
        </w:rPr>
        <w:t xml:space="preserve">  &lt;/span&gt;</w:t>
      </w:r>
      <w:r>
        <w:rPr>
          <w:rFonts w:hint="default" w:ascii="Arial" w:hAnsi="Arial" w:cs="Arial"/>
          <w:i w:val="0"/>
          <w:iCs w:val="0"/>
          <w:sz w:val="18"/>
        </w:rPr>
        <w:br w:type="textWrapping"/>
      </w: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t>$levelOptions = [</w:t>
      </w:r>
      <w:r>
        <w:rPr>
          <w:rFonts w:hint="default" w:ascii="Arial" w:hAnsi="Arial" w:cs="Arial"/>
          <w:i w:val="0"/>
          <w:iCs w:val="0"/>
          <w:sz w:val="18"/>
        </w:rPr>
        <w:br w:type="textWrapping"/>
      </w:r>
      <w:r>
        <w:rPr>
          <w:rFonts w:hint="default" w:ascii="Arial" w:hAnsi="Arial" w:cs="Arial"/>
          <w:i w:val="0"/>
          <w:iCs w:val="0"/>
          <w:sz w:val="18"/>
        </w:rPr>
        <w:t xml:space="preserve">  'full_prompt'    =&gt; 'Full Prompt',</w:t>
      </w:r>
      <w:r>
        <w:rPr>
          <w:rFonts w:hint="default" w:ascii="Arial" w:hAnsi="Arial" w:cs="Arial"/>
          <w:i w:val="0"/>
          <w:iCs w:val="0"/>
          <w:sz w:val="18"/>
        </w:rPr>
        <w:br w:type="textWrapping"/>
      </w:r>
      <w:r>
        <w:rPr>
          <w:rFonts w:hint="default" w:ascii="Arial" w:hAnsi="Arial" w:cs="Arial"/>
          <w:i w:val="0"/>
          <w:iCs w:val="0"/>
          <w:sz w:val="18"/>
        </w:rPr>
        <w:t xml:space="preserve">  'partial_prompt' =&gt; 'Partial Prompt',</w:t>
      </w:r>
      <w:r>
        <w:rPr>
          <w:rFonts w:hint="default" w:ascii="Arial" w:hAnsi="Arial" w:cs="Arial"/>
          <w:i w:val="0"/>
          <w:iCs w:val="0"/>
          <w:sz w:val="18"/>
        </w:rPr>
        <w:br w:type="textWrapping"/>
      </w:r>
      <w:r>
        <w:rPr>
          <w:rFonts w:hint="default" w:ascii="Arial" w:hAnsi="Arial" w:cs="Arial"/>
          <w:i w:val="0"/>
          <w:iCs w:val="0"/>
          <w:sz w:val="18"/>
        </w:rPr>
        <w:t xml:space="preserve">  'independent'    =&gt; 'Independent',</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t>?&gt;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&lt;div class="card"&gt;</w:t>
      </w:r>
      <w:r>
        <w:rPr>
          <w:rFonts w:hint="default" w:ascii="Arial" w:hAnsi="Arial" w:cs="Arial"/>
          <w:i w:val="0"/>
          <w:iCs w:val="0"/>
          <w:sz w:val="18"/>
        </w:rPr>
        <w:br w:type="textWrapping"/>
      </w:r>
      <w:r>
        <w:rPr>
          <w:rFonts w:hint="default" w:ascii="Arial" w:hAnsi="Arial" w:cs="Arial"/>
          <w:i w:val="0"/>
          <w:iCs w:val="0"/>
          <w:sz w:val="18"/>
        </w:rPr>
        <w:t xml:space="preserve">  &lt;div class="card-header"&gt;</w:t>
      </w:r>
      <w:r>
        <w:rPr>
          <w:rFonts w:hint="default" w:ascii="Arial" w:hAnsi="Arial" w:cs="Arial"/>
          <w:i w:val="0"/>
          <w:iCs w:val="0"/>
          <w:sz w:val="18"/>
        </w:rPr>
        <w:br w:type="textWrapping"/>
      </w:r>
      <w:r>
        <w:rPr>
          <w:rFonts w:hint="default" w:ascii="Arial" w:hAnsi="Arial" w:cs="Arial"/>
          <w:i w:val="0"/>
          <w:iCs w:val="0"/>
          <w:sz w:val="18"/>
        </w:rPr>
        <w:t xml:space="preserve">    &lt;h2&gt;&lt;?= esc($schedule-&gt;title) ?&gt;&lt;/h2&gt;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&lt;div class="card-body"&gt;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&lt;?php if (empty($tasks)): ?&gt;</w:t>
      </w:r>
      <w:r>
        <w:rPr>
          <w:rFonts w:hint="default" w:ascii="Arial" w:hAnsi="Arial" w:cs="Arial"/>
          <w:i w:val="0"/>
          <w:iCs w:val="0"/>
          <w:sz w:val="18"/>
        </w:rPr>
        <w:br w:type="textWrapping"/>
      </w:r>
      <w:r>
        <w:rPr>
          <w:rFonts w:hint="default" w:ascii="Arial" w:hAnsi="Arial" w:cs="Arial"/>
          <w:i w:val="0"/>
          <w:iCs w:val="0"/>
          <w:sz w:val="18"/>
        </w:rPr>
        <w:t xml:space="preserve">      &lt;p&gt;No tasks on this schedule yet. Add the first one below.&lt;/p&gt;</w:t>
      </w:r>
      <w:r>
        <w:rPr>
          <w:rFonts w:hint="default" w:ascii="Arial" w:hAnsi="Arial" w:cs="Arial"/>
          <w:i w:val="0"/>
          <w:iCs w:val="0"/>
          <w:sz w:val="18"/>
        </w:rPr>
        <w:br w:type="textWrapping"/>
      </w:r>
      <w:r>
        <w:rPr>
          <w:rFonts w:hint="default" w:ascii="Arial" w:hAnsi="Arial" w:cs="Arial"/>
          <w:i w:val="0"/>
          <w:iCs w:val="0"/>
          <w:sz w:val="18"/>
        </w:rPr>
        <w:t xml:space="preserve">    &lt;?php endif; ?&gt;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&lt;?php foreach ($tasks as $task): ?&gt;</w:t>
      </w:r>
      <w:r>
        <w:rPr>
          <w:rFonts w:hint="default" w:ascii="Arial" w:hAnsi="Arial" w:cs="Arial"/>
          <w:i w:val="0"/>
          <w:iCs w:val="0"/>
          <w:sz w:val="18"/>
        </w:rPr>
        <w:br w:type="textWrapping"/>
      </w:r>
      <w:r>
        <w:rPr>
          <w:rFonts w:hint="default" w:ascii="Arial" w:hAnsi="Arial" w:cs="Arial"/>
          <w:i w:val="0"/>
          <w:iCs w:val="0"/>
          <w:sz w:val="18"/>
        </w:rPr>
        <w:t xml:space="preserve">      &lt;div class="card" style="margin-bottom:16px;"&gt;</w:t>
      </w:r>
      <w:r>
        <w:rPr>
          <w:rFonts w:hint="default" w:ascii="Arial" w:hAnsi="Arial" w:cs="Arial"/>
          <w:i w:val="0"/>
          <w:iCs w:val="0"/>
          <w:sz w:val="18"/>
        </w:rPr>
        <w:br w:type="textWrapping"/>
      </w:r>
      <w:r>
        <w:rPr>
          <w:rFonts w:hint="default" w:ascii="Arial" w:hAnsi="Arial" w:cs="Arial"/>
          <w:i w:val="0"/>
          <w:iCs w:val="0"/>
          <w:sz w:val="18"/>
        </w:rPr>
        <w:t xml:space="preserve">        &lt;div class="card-body"&gt;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&lt;h3&gt;</w:t>
      </w:r>
      <w:r>
        <w:rPr>
          <w:rFonts w:hint="default" w:ascii="Arial" w:hAnsi="Arial" w:cs="Arial"/>
          <w:i w:val="0"/>
          <w:iCs w:val="0"/>
          <w:sz w:val="18"/>
        </w:rPr>
        <w:br w:type="textWrapping"/>
      </w:r>
      <w:r>
        <w:rPr>
          <w:rFonts w:hint="default" w:ascii="Arial" w:hAnsi="Arial" w:cs="Arial"/>
          <w:i w:val="0"/>
          <w:iCs w:val="0"/>
          <w:sz w:val="18"/>
        </w:rPr>
        <w:t xml:space="preserve">            &lt;?= (int)$task-&gt;task_order ?&gt;. &lt;?= esc($task-&gt;title) ?&gt;</w:t>
      </w:r>
      <w:r>
        <w:rPr>
          <w:rFonts w:hint="default" w:ascii="Arial" w:hAnsi="Arial" w:cs="Arial"/>
          <w:i w:val="0"/>
          <w:iCs w:val="0"/>
          <w:sz w:val="18"/>
        </w:rPr>
        <w:br w:type="textWrapping"/>
      </w:r>
      <w:r>
        <w:rPr>
          <w:rFonts w:hint="default" w:ascii="Arial" w:hAnsi="Arial" w:cs="Arial"/>
          <w:i w:val="0"/>
          <w:iCs w:val="0"/>
          <w:sz w:val="18"/>
        </w:rPr>
        <w:t xml:space="preserve">            &lt;?php if (!empty($task-&gt;visual_cue_url)): ?&gt;</w:t>
      </w:r>
      <w:r>
        <w:rPr>
          <w:rFonts w:hint="default" w:ascii="Arial" w:hAnsi="Arial" w:cs="Arial"/>
          <w:i w:val="0"/>
          <w:iCs w:val="0"/>
          <w:sz w:val="18"/>
        </w:rPr>
        <w:br w:type="textWrapping"/>
      </w:r>
      <w:r>
        <w:rPr>
          <w:rFonts w:hint="default" w:ascii="Arial" w:hAnsi="Arial" w:cs="Arial"/>
          <w:i w:val="0"/>
          <w:iCs w:val="0"/>
          <w:sz w:val="18"/>
        </w:rPr>
        <w:t xml:space="preserve">              &lt;a href="&lt;?= esc($task-&gt;visual_cue_url) ?&gt;" target="_blank" style="font-size:13px;"&gt;(visual cue)&lt;/a&gt;</w:t>
      </w:r>
      <w:r>
        <w:rPr>
          <w:rFonts w:hint="default" w:ascii="Arial" w:hAnsi="Arial" w:cs="Arial"/>
          <w:i w:val="0"/>
          <w:iCs w:val="0"/>
          <w:sz w:val="18"/>
        </w:rPr>
        <w:br w:type="textWrapping"/>
      </w:r>
      <w:r>
        <w:rPr>
          <w:rFonts w:hint="default" w:ascii="Arial" w:hAnsi="Arial" w:cs="Arial"/>
          <w:i w:val="0"/>
          <w:iCs w:val="0"/>
          <w:sz w:val="18"/>
        </w:rPr>
        <w:t xml:space="preserve">            &lt;?php endif; ?&gt;</w:t>
      </w:r>
      <w:r>
        <w:rPr>
          <w:rFonts w:hint="default" w:ascii="Arial" w:hAnsi="Arial" w:cs="Arial"/>
          <w:i w:val="0"/>
          <w:iCs w:val="0"/>
          <w:sz w:val="18"/>
        </w:rPr>
        <w:br w:type="textWrapping"/>
      </w:r>
      <w:r>
        <w:rPr>
          <w:rFonts w:hint="default" w:ascii="Arial" w:hAnsi="Arial" w:cs="Arial"/>
          <w:i w:val="0"/>
          <w:iCs w:val="0"/>
          <w:sz w:val="18"/>
        </w:rPr>
        <w:t xml:space="preserve">          &lt;/h3&gt;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&lt;p&gt;</w:t>
      </w:r>
      <w:r>
        <w:rPr>
          <w:rFonts w:hint="default" w:ascii="Arial" w:hAnsi="Arial" w:cs="Arial"/>
          <w:i w:val="0"/>
          <w:iCs w:val="0"/>
          <w:sz w:val="18"/>
        </w:rPr>
        <w:br w:type="textWrapping"/>
      </w:r>
      <w:r>
        <w:rPr>
          <w:rFonts w:hint="default" w:ascii="Arial" w:hAnsi="Arial" w:cs="Arial"/>
          <w:i w:val="0"/>
          <w:iCs w:val="0"/>
          <w:sz w:val="18"/>
        </w:rPr>
        <w:t xml:space="preserve">            Latest:</w:t>
      </w:r>
      <w:r>
        <w:rPr>
          <w:rFonts w:hint="default" w:ascii="Arial" w:hAnsi="Arial" w:cs="Arial"/>
          <w:i w:val="0"/>
          <w:iCs w:val="0"/>
          <w:sz w:val="18"/>
        </w:rPr>
        <w:br w:type="textWrapping"/>
      </w:r>
      <w:r>
        <w:rPr>
          <w:rFonts w:hint="default" w:ascii="Arial" w:hAnsi="Arial" w:cs="Arial"/>
          <w:i w:val="0"/>
          <w:iCs w:val="0"/>
          <w:sz w:val="18"/>
        </w:rPr>
        <w:t xml:space="preserve">            &lt;?php independenceBadge($task-&gt;latest-&gt;independence_level ?? null); ?&gt;</w:t>
      </w:r>
      <w:r>
        <w:rPr>
          <w:rFonts w:hint="default" w:ascii="Arial" w:hAnsi="Arial" w:cs="Arial"/>
          <w:i w:val="0"/>
          <w:iCs w:val="0"/>
          <w:sz w:val="18"/>
        </w:rPr>
        <w:br w:type="textWrapping"/>
      </w:r>
      <w:r>
        <w:rPr>
          <w:rFonts w:hint="default" w:ascii="Arial" w:hAnsi="Arial" w:cs="Arial"/>
          <w:i w:val="0"/>
          <w:iCs w:val="0"/>
          <w:sz w:val="18"/>
        </w:rPr>
        <w:t xml:space="preserve">          &lt;/p&gt;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 Rating history, newest first --&gt;</w:t>
      </w:r>
      <w:r>
        <w:rPr>
          <w:rFonts w:hint="default" w:ascii="Arial" w:hAnsi="Arial" w:cs="Arial"/>
          <w:i w:val="0"/>
          <w:iCs w:val="0"/>
          <w:sz w:val="18"/>
        </w:rPr>
        <w:br w:type="textWrapping"/>
      </w:r>
      <w:r>
        <w:rPr>
          <w:rFonts w:hint="default" w:ascii="Arial" w:hAnsi="Arial" w:cs="Arial"/>
          <w:i w:val="0"/>
          <w:iCs w:val="0"/>
          <w:sz w:val="18"/>
        </w:rPr>
        <w:t xml:space="preserve">          &lt;?php if (!empty($task-&gt;history)): ?&gt;</w:t>
      </w:r>
      <w:r>
        <w:rPr>
          <w:rFonts w:hint="default" w:ascii="Arial" w:hAnsi="Arial" w:cs="Arial"/>
          <w:i w:val="0"/>
          <w:iCs w:val="0"/>
          <w:sz w:val="18"/>
        </w:rPr>
        <w:br w:type="textWrapping"/>
      </w:r>
      <w:r>
        <w:rPr>
          <w:rFonts w:hint="default" w:ascii="Arial" w:hAnsi="Arial" w:cs="Arial"/>
          <w:i w:val="0"/>
          <w:iCs w:val="0"/>
          <w:sz w:val="18"/>
        </w:rPr>
        <w:t xml:space="preserve">            &lt;table class="data-table"&gt;</w:t>
      </w:r>
      <w:r>
        <w:rPr>
          <w:rFonts w:hint="default" w:ascii="Arial" w:hAnsi="Arial" w:cs="Arial"/>
          <w:i w:val="0"/>
          <w:iCs w:val="0"/>
          <w:sz w:val="18"/>
        </w:rPr>
        <w:br w:type="textWrapping"/>
      </w:r>
      <w:r>
        <w:rPr>
          <w:rFonts w:hint="default" w:ascii="Arial" w:hAnsi="Arial" w:cs="Arial"/>
          <w:i w:val="0"/>
          <w:iCs w:val="0"/>
          <w:sz w:val="18"/>
        </w:rPr>
        <w:t xml:space="preserve">              &lt;thead&gt;</w:t>
      </w:r>
      <w:r>
        <w:rPr>
          <w:rFonts w:hint="default" w:ascii="Arial" w:hAnsi="Arial" w:cs="Arial"/>
          <w:i w:val="0"/>
          <w:iCs w:val="0"/>
          <w:sz w:val="18"/>
        </w:rPr>
        <w:br w:type="textWrapping"/>
      </w:r>
      <w:r>
        <w:rPr>
          <w:rFonts w:hint="default" w:ascii="Arial" w:hAnsi="Arial" w:cs="Arial"/>
          <w:i w:val="0"/>
          <w:iCs w:val="0"/>
          <w:sz w:val="18"/>
        </w:rPr>
        <w:t xml:space="preserve">                &lt;tr&gt;</w:t>
      </w:r>
      <w:r>
        <w:rPr>
          <w:rFonts w:hint="default" w:ascii="Arial" w:hAnsi="Arial" w:cs="Arial"/>
          <w:i w:val="0"/>
          <w:iCs w:val="0"/>
          <w:sz w:val="18"/>
        </w:rPr>
        <w:br w:type="textWrapping"/>
      </w:r>
      <w:r>
        <w:rPr>
          <w:rFonts w:hint="default" w:ascii="Arial" w:hAnsi="Arial" w:cs="Arial"/>
          <w:i w:val="0"/>
          <w:iCs w:val="0"/>
          <w:sz w:val="18"/>
        </w:rPr>
        <w:t xml:space="preserve">                  &lt;th&gt;Date&lt;/th&gt;</w:t>
      </w:r>
      <w:r>
        <w:rPr>
          <w:rFonts w:hint="default" w:ascii="Arial" w:hAnsi="Arial" w:cs="Arial"/>
          <w:i w:val="0"/>
          <w:iCs w:val="0"/>
          <w:sz w:val="18"/>
        </w:rPr>
        <w:br w:type="textWrapping"/>
      </w:r>
      <w:r>
        <w:rPr>
          <w:rFonts w:hint="default" w:ascii="Arial" w:hAnsi="Arial" w:cs="Arial"/>
          <w:i w:val="0"/>
          <w:iCs w:val="0"/>
          <w:sz w:val="18"/>
        </w:rPr>
        <w:t xml:space="preserve">                  &lt;th&gt;Level&lt;/th&gt;</w:t>
      </w:r>
      <w:r>
        <w:rPr>
          <w:rFonts w:hint="default" w:ascii="Arial" w:hAnsi="Arial" w:cs="Arial"/>
          <w:i w:val="0"/>
          <w:iCs w:val="0"/>
          <w:sz w:val="18"/>
        </w:rPr>
        <w:br w:type="textWrapping"/>
      </w:r>
      <w:r>
        <w:rPr>
          <w:rFonts w:hint="default" w:ascii="Arial" w:hAnsi="Arial" w:cs="Arial"/>
          <w:i w:val="0"/>
          <w:iCs w:val="0"/>
          <w:sz w:val="18"/>
        </w:rPr>
        <w:t xml:space="preserve">                  &lt;th&gt;Note&lt;/th&gt;</w:t>
      </w:r>
      <w:r>
        <w:rPr>
          <w:rFonts w:hint="default" w:ascii="Arial" w:hAnsi="Arial" w:cs="Arial"/>
          <w:i w:val="0"/>
          <w:iCs w:val="0"/>
          <w:sz w:val="18"/>
        </w:rPr>
        <w:br w:type="textWrapping"/>
      </w:r>
      <w:r>
        <w:rPr>
          <w:rFonts w:hint="default" w:ascii="Arial" w:hAnsi="Arial" w:cs="Arial"/>
          <w:i w:val="0"/>
          <w:iCs w:val="0"/>
          <w:sz w:val="18"/>
        </w:rPr>
        <w:t xml:space="preserve">                &lt;/tr&gt;</w:t>
      </w:r>
      <w:r>
        <w:rPr>
          <w:rFonts w:hint="default" w:ascii="Arial" w:hAnsi="Arial" w:cs="Arial"/>
          <w:i w:val="0"/>
          <w:iCs w:val="0"/>
          <w:sz w:val="18"/>
        </w:rPr>
        <w:br w:type="textWrapping"/>
      </w:r>
      <w:r>
        <w:rPr>
          <w:rFonts w:hint="default" w:ascii="Arial" w:hAnsi="Arial" w:cs="Arial"/>
          <w:i w:val="0"/>
          <w:iCs w:val="0"/>
          <w:sz w:val="18"/>
        </w:rPr>
        <w:t xml:space="preserve">              &lt;/thead&gt;</w:t>
      </w:r>
      <w:r>
        <w:rPr>
          <w:rFonts w:hint="default" w:ascii="Arial" w:hAnsi="Arial" w:cs="Arial"/>
          <w:i w:val="0"/>
          <w:iCs w:val="0"/>
          <w:sz w:val="18"/>
        </w:rPr>
        <w:br w:type="textWrapping"/>
      </w:r>
      <w:r>
        <w:rPr>
          <w:rFonts w:hint="default" w:ascii="Arial" w:hAnsi="Arial" w:cs="Arial"/>
          <w:i w:val="0"/>
          <w:iCs w:val="0"/>
          <w:sz w:val="18"/>
        </w:rPr>
        <w:t xml:space="preserve">              &lt;tbody&gt;</w:t>
      </w:r>
      <w:r>
        <w:rPr>
          <w:rFonts w:hint="default" w:ascii="Arial" w:hAnsi="Arial" w:cs="Arial"/>
          <w:i w:val="0"/>
          <w:iCs w:val="0"/>
          <w:sz w:val="18"/>
        </w:rPr>
        <w:br w:type="textWrapping"/>
      </w:r>
      <w:r>
        <w:rPr>
          <w:rFonts w:hint="default" w:ascii="Arial" w:hAnsi="Arial" w:cs="Arial"/>
          <w:i w:val="0"/>
          <w:iCs w:val="0"/>
          <w:sz w:val="18"/>
        </w:rPr>
        <w:t xml:space="preserve">                &lt;?php foreach ($task-&gt;history as $row): ?&gt;</w:t>
      </w:r>
      <w:r>
        <w:rPr>
          <w:rFonts w:hint="default" w:ascii="Arial" w:hAnsi="Arial" w:cs="Arial"/>
          <w:i w:val="0"/>
          <w:iCs w:val="0"/>
          <w:sz w:val="18"/>
        </w:rPr>
        <w:br w:type="textWrapping"/>
      </w:r>
      <w:r>
        <w:rPr>
          <w:rFonts w:hint="default" w:ascii="Arial" w:hAnsi="Arial" w:cs="Arial"/>
          <w:i w:val="0"/>
          <w:iCs w:val="0"/>
          <w:sz w:val="18"/>
        </w:rPr>
        <w:t xml:space="preserve">                  &lt;tr&gt;</w:t>
      </w:r>
      <w:r>
        <w:rPr>
          <w:rFonts w:hint="default" w:ascii="Arial" w:hAnsi="Arial" w:cs="Arial"/>
          <w:i w:val="0"/>
          <w:iCs w:val="0"/>
          <w:sz w:val="18"/>
        </w:rPr>
        <w:br w:type="textWrapping"/>
      </w:r>
      <w:r>
        <w:rPr>
          <w:rFonts w:hint="default" w:ascii="Arial" w:hAnsi="Arial" w:cs="Arial"/>
          <w:i w:val="0"/>
          <w:iCs w:val="0"/>
          <w:sz w:val="18"/>
        </w:rPr>
        <w:t xml:space="preserve">                    &lt;td&gt;&lt;?= date('d M Y', strtotime($row-&gt;session_date)) ?&gt;&lt;/td&gt;</w:t>
      </w:r>
      <w:r>
        <w:rPr>
          <w:rFonts w:hint="default" w:ascii="Arial" w:hAnsi="Arial" w:cs="Arial"/>
          <w:i w:val="0"/>
          <w:iCs w:val="0"/>
          <w:sz w:val="18"/>
        </w:rPr>
        <w:br w:type="textWrapping"/>
      </w:r>
      <w:r>
        <w:rPr>
          <w:rFonts w:hint="default" w:ascii="Arial" w:hAnsi="Arial" w:cs="Arial"/>
          <w:i w:val="0"/>
          <w:iCs w:val="0"/>
          <w:sz w:val="18"/>
        </w:rPr>
        <w:t xml:space="preserve">                    &lt;td&gt;&lt;?= esc($levelOptions[$row-&gt;independence_level] ?? $row-&gt;independence_level) ?&gt;&lt;/td&gt;</w:t>
      </w:r>
      <w:r>
        <w:rPr>
          <w:rFonts w:hint="default" w:ascii="Arial" w:hAnsi="Arial" w:cs="Arial"/>
          <w:i w:val="0"/>
          <w:iCs w:val="0"/>
          <w:sz w:val="18"/>
        </w:rPr>
        <w:br w:type="textWrapping"/>
      </w:r>
      <w:r>
        <w:rPr>
          <w:rFonts w:hint="default" w:ascii="Arial" w:hAnsi="Arial" w:cs="Arial"/>
          <w:i w:val="0"/>
          <w:iCs w:val="0"/>
          <w:sz w:val="18"/>
        </w:rPr>
        <w:t xml:space="preserve">                    &lt;td&gt;&lt;?= esc($row-&gt;notes ?? '—') ?&gt;&lt;/td&gt;</w:t>
      </w:r>
      <w:r>
        <w:rPr>
          <w:rFonts w:hint="default" w:ascii="Arial" w:hAnsi="Arial" w:cs="Arial"/>
          <w:i w:val="0"/>
          <w:iCs w:val="0"/>
          <w:sz w:val="18"/>
        </w:rPr>
        <w:br w:type="textWrapping"/>
      </w:r>
      <w:r>
        <w:rPr>
          <w:rFonts w:hint="default" w:ascii="Arial" w:hAnsi="Arial" w:cs="Arial"/>
          <w:i w:val="0"/>
          <w:iCs w:val="0"/>
          <w:sz w:val="18"/>
        </w:rPr>
        <w:t xml:space="preserve">                  &lt;/tr&gt;</w:t>
      </w:r>
      <w:r>
        <w:rPr>
          <w:rFonts w:hint="default" w:ascii="Arial" w:hAnsi="Arial" w:cs="Arial"/>
          <w:i w:val="0"/>
          <w:iCs w:val="0"/>
          <w:sz w:val="18"/>
        </w:rPr>
        <w:br w:type="textWrapping"/>
      </w:r>
      <w:r>
        <w:rPr>
          <w:rFonts w:hint="default" w:ascii="Arial" w:hAnsi="Arial" w:cs="Arial"/>
          <w:i w:val="0"/>
          <w:iCs w:val="0"/>
          <w:sz w:val="18"/>
        </w:rPr>
        <w:t xml:space="preserve">                &lt;?php endforeach; ?&gt;</w:t>
      </w:r>
      <w:r>
        <w:rPr>
          <w:rFonts w:hint="default" w:ascii="Arial" w:hAnsi="Arial" w:cs="Arial"/>
          <w:i w:val="0"/>
          <w:iCs w:val="0"/>
          <w:sz w:val="18"/>
        </w:rPr>
        <w:br w:type="textWrapping"/>
      </w:r>
      <w:r>
        <w:rPr>
          <w:rFonts w:hint="default" w:ascii="Arial" w:hAnsi="Arial" w:cs="Arial"/>
          <w:i w:val="0"/>
          <w:iCs w:val="0"/>
          <w:sz w:val="18"/>
        </w:rPr>
        <w:t xml:space="preserve">              &lt;/tbody&gt;</w:t>
      </w:r>
      <w:r>
        <w:rPr>
          <w:rFonts w:hint="default" w:ascii="Arial" w:hAnsi="Arial" w:cs="Arial"/>
          <w:i w:val="0"/>
          <w:iCs w:val="0"/>
          <w:sz w:val="18"/>
        </w:rPr>
        <w:br w:type="textWrapping"/>
      </w:r>
      <w:r>
        <w:rPr>
          <w:rFonts w:hint="default" w:ascii="Arial" w:hAnsi="Arial" w:cs="Arial"/>
          <w:i w:val="0"/>
          <w:iCs w:val="0"/>
          <w:sz w:val="18"/>
        </w:rPr>
        <w:t xml:space="preserve">            &lt;/table&gt;</w:t>
      </w:r>
      <w:r>
        <w:rPr>
          <w:rFonts w:hint="default" w:ascii="Arial" w:hAnsi="Arial" w:cs="Arial"/>
          <w:i w:val="0"/>
          <w:iCs w:val="0"/>
          <w:sz w:val="18"/>
        </w:rPr>
        <w:br w:type="textWrapping"/>
      </w:r>
      <w:r>
        <w:rPr>
          <w:rFonts w:hint="default" w:ascii="Arial" w:hAnsi="Arial" w:cs="Arial"/>
          <w:i w:val="0"/>
          <w:iCs w:val="0"/>
          <w:sz w:val="18"/>
        </w:rPr>
        <w:t xml:space="preserve">          &lt;?php endif; ?&gt;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 Rate this task --&gt;</w:t>
      </w:r>
      <w:r>
        <w:rPr>
          <w:rFonts w:hint="default" w:ascii="Arial" w:hAnsi="Arial" w:cs="Arial"/>
          <w:i w:val="0"/>
          <w:iCs w:val="0"/>
          <w:sz w:val="18"/>
        </w:rPr>
        <w:br w:type="textWrapping"/>
      </w:r>
      <w:r>
        <w:rPr>
          <w:rFonts w:hint="default" w:ascii="Arial" w:hAnsi="Arial" w:cs="Arial"/>
          <w:i w:val="0"/>
          <w:iCs w:val="0"/>
          <w:sz w:val="18"/>
        </w:rPr>
        <w:t xml:space="preserve">          &lt;form method="POST" action="&lt;?= ROOT ?&gt;/teacher/rate-independence" style="margin-top:12px;"&gt;</w:t>
      </w:r>
      <w:r>
        <w:rPr>
          <w:rFonts w:hint="default" w:ascii="Arial" w:hAnsi="Arial" w:cs="Arial"/>
          <w:i w:val="0"/>
          <w:iCs w:val="0"/>
          <w:sz w:val="18"/>
        </w:rPr>
        <w:br w:type="textWrapping"/>
      </w:r>
      <w:r>
        <w:rPr>
          <w:rFonts w:hint="default" w:ascii="Arial" w:hAnsi="Arial" w:cs="Arial"/>
          <w:i w:val="0"/>
          <w:iCs w:val="0"/>
          <w:sz w:val="18"/>
        </w:rPr>
        <w:t xml:space="preserve">            &lt;input type="hidden" name="task_id" value="&lt;?= (int)$task-&gt;id ?&gt;"&gt;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class="form-group"&gt;</w:t>
      </w:r>
      <w:r>
        <w:rPr>
          <w:rFonts w:hint="default" w:ascii="Arial" w:hAnsi="Arial" w:cs="Arial"/>
          <w:i w:val="0"/>
          <w:iCs w:val="0"/>
          <w:sz w:val="18"/>
        </w:rPr>
        <w:br w:type="textWrapping"/>
      </w:r>
      <w:r>
        <w:rPr>
          <w:rFonts w:hint="default" w:ascii="Arial" w:hAnsi="Arial" w:cs="Arial"/>
          <w:i w:val="0"/>
          <w:iCs w:val="0"/>
          <w:sz w:val="18"/>
        </w:rPr>
        <w:t xml:space="preserve">              &lt;label&gt;Session Date &lt;span style="color:#eb004e"&gt;*&lt;/span&gt;&lt;/label&gt;</w:t>
      </w:r>
      <w:r>
        <w:rPr>
          <w:rFonts w:hint="default" w:ascii="Arial" w:hAnsi="Arial" w:cs="Arial"/>
          <w:i w:val="0"/>
          <w:iCs w:val="0"/>
          <w:sz w:val="18"/>
        </w:rPr>
        <w:br w:type="textWrapping"/>
      </w:r>
      <w:r>
        <w:rPr>
          <w:rFonts w:hint="default" w:ascii="Arial" w:hAnsi="Arial" w:cs="Arial"/>
          <w:i w:val="0"/>
          <w:iCs w:val="0"/>
          <w:sz w:val="18"/>
        </w:rPr>
        <w:t xml:space="preserve">              &lt;input type="date" name="session_date" value="&lt;?= date('Y-m-d') ?&gt;" required&gt;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class="form-group"&gt;</w:t>
      </w:r>
      <w:r>
        <w:rPr>
          <w:rFonts w:hint="default" w:ascii="Arial" w:hAnsi="Arial" w:cs="Arial"/>
          <w:i w:val="0"/>
          <w:iCs w:val="0"/>
          <w:sz w:val="18"/>
        </w:rPr>
        <w:br w:type="textWrapping"/>
      </w:r>
      <w:r>
        <w:rPr>
          <w:rFonts w:hint="default" w:ascii="Arial" w:hAnsi="Arial" w:cs="Arial"/>
          <w:i w:val="0"/>
          <w:iCs w:val="0"/>
          <w:sz w:val="18"/>
        </w:rPr>
        <w:t xml:space="preserve">              &lt;label&gt;Independence Level &lt;span style="color:#eb004e"&gt;*&lt;/span&gt;&lt;/label&gt;</w:t>
      </w:r>
      <w:r>
        <w:rPr>
          <w:rFonts w:hint="default" w:ascii="Arial" w:hAnsi="Arial" w:cs="Arial"/>
          <w:i w:val="0"/>
          <w:iCs w:val="0"/>
          <w:sz w:val="18"/>
        </w:rPr>
        <w:br w:type="textWrapping"/>
      </w:r>
      <w:r>
        <w:rPr>
          <w:rFonts w:hint="default" w:ascii="Arial" w:hAnsi="Arial" w:cs="Arial"/>
          <w:i w:val="0"/>
          <w:iCs w:val="0"/>
          <w:sz w:val="18"/>
        </w:rPr>
        <w:t xml:space="preserve">              &lt;?php renderSelect('independence_level', $levelOptions, 'full_prompt', ['required' =&gt; true]); ?&gt;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class="form-group"&gt;</w:t>
      </w:r>
      <w:r>
        <w:rPr>
          <w:rFonts w:hint="default" w:ascii="Arial" w:hAnsi="Arial" w:cs="Arial"/>
          <w:i w:val="0"/>
          <w:iCs w:val="0"/>
          <w:sz w:val="18"/>
        </w:rPr>
        <w:br w:type="textWrapping"/>
      </w:r>
      <w:r>
        <w:rPr>
          <w:rFonts w:hint="default" w:ascii="Arial" w:hAnsi="Arial" w:cs="Arial"/>
          <w:i w:val="0"/>
          <w:iCs w:val="0"/>
          <w:sz w:val="18"/>
        </w:rPr>
        <w:t xml:space="preserve">              &lt;label&gt;Note&lt;/label&gt;</w:t>
      </w:r>
      <w:r>
        <w:rPr>
          <w:rFonts w:hint="default" w:ascii="Arial" w:hAnsi="Arial" w:cs="Arial"/>
          <w:i w:val="0"/>
          <w:iCs w:val="0"/>
          <w:sz w:val="18"/>
        </w:rPr>
        <w:br w:type="textWrapping"/>
      </w:r>
      <w:r>
        <w:rPr>
          <w:rFonts w:hint="default" w:ascii="Arial" w:hAnsi="Arial" w:cs="Arial"/>
          <w:i w:val="0"/>
          <w:iCs w:val="0"/>
          <w:sz w:val="18"/>
        </w:rPr>
        <w:t xml:space="preserve">              &lt;textarea name="notes" rows="2" placeholder="Optional note about this rating"&gt;&lt;/textarea&gt;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&lt;button type="submit" class="btn btn-primary"&gt;Rate Independence&lt;/button&gt;</w:t>
      </w:r>
      <w:r>
        <w:rPr>
          <w:rFonts w:hint="default" w:ascii="Arial" w:hAnsi="Arial" w:cs="Arial"/>
          <w:i w:val="0"/>
          <w:iCs w:val="0"/>
          <w:sz w:val="18"/>
        </w:rPr>
        <w:br w:type="textWrapping"/>
      </w:r>
      <w:r>
        <w:rPr>
          <w:rFonts w:hint="default" w:ascii="Arial" w:hAnsi="Arial" w:cs="Arial"/>
          <w:i w:val="0"/>
          <w:iCs w:val="0"/>
          <w:sz w:val="18"/>
        </w:rPr>
        <w:t xml:space="preserve">          &lt;/form&gt;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&lt;?php endforeach; ?&gt;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 Add a task to this schedule --&gt;</w:t>
      </w:r>
      <w:r>
        <w:rPr>
          <w:rFonts w:hint="default" w:ascii="Arial" w:hAnsi="Arial" w:cs="Arial"/>
          <w:i w:val="0"/>
          <w:iCs w:val="0"/>
          <w:sz w:val="18"/>
        </w:rPr>
        <w:br w:type="textWrapping"/>
      </w:r>
      <w:r>
        <w:rPr>
          <w:rFonts w:hint="default" w:ascii="Arial" w:hAnsi="Arial" w:cs="Arial"/>
          <w:i w:val="0"/>
          <w:iCs w:val="0"/>
          <w:sz w:val="18"/>
        </w:rPr>
        <w:t>&lt;div class="card"&gt;</w:t>
      </w:r>
      <w:r>
        <w:rPr>
          <w:rFonts w:hint="default" w:ascii="Arial" w:hAnsi="Arial" w:cs="Arial"/>
          <w:i w:val="0"/>
          <w:iCs w:val="0"/>
          <w:sz w:val="18"/>
        </w:rPr>
        <w:br w:type="textWrapping"/>
      </w:r>
      <w:r>
        <w:rPr>
          <w:rFonts w:hint="default" w:ascii="Arial" w:hAnsi="Arial" w:cs="Arial"/>
          <w:i w:val="0"/>
          <w:iCs w:val="0"/>
          <w:sz w:val="18"/>
        </w:rPr>
        <w:t xml:space="preserve">  &lt;div class="card-header"&gt;</w:t>
      </w:r>
      <w:r>
        <w:rPr>
          <w:rFonts w:hint="default" w:ascii="Arial" w:hAnsi="Arial" w:cs="Arial"/>
          <w:i w:val="0"/>
          <w:iCs w:val="0"/>
          <w:sz w:val="18"/>
        </w:rPr>
        <w:br w:type="textWrapping"/>
      </w:r>
      <w:r>
        <w:rPr>
          <w:rFonts w:hint="default" w:ascii="Arial" w:hAnsi="Arial" w:cs="Arial"/>
          <w:i w:val="0"/>
          <w:iCs w:val="0"/>
          <w:sz w:val="18"/>
        </w:rPr>
        <w:t xml:space="preserve">    &lt;h2&gt;Add Task&lt;/h2&gt;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&lt;div class="card-body"&gt;</w:t>
      </w:r>
      <w:r>
        <w:rPr>
          <w:rFonts w:hint="default" w:ascii="Arial" w:hAnsi="Arial" w:cs="Arial"/>
          <w:i w:val="0"/>
          <w:iCs w:val="0"/>
          <w:sz w:val="18"/>
        </w:rPr>
        <w:br w:type="textWrapping"/>
      </w:r>
      <w:r>
        <w:rPr>
          <w:rFonts w:hint="default" w:ascii="Arial" w:hAnsi="Arial" w:cs="Arial"/>
          <w:i w:val="0"/>
          <w:iCs w:val="0"/>
          <w:sz w:val="18"/>
        </w:rPr>
        <w:t xml:space="preserve">    &lt;form method="POST" action="&lt;?= ROOT ?&gt;/teacher/add-task"&gt;</w:t>
      </w:r>
      <w:r>
        <w:rPr>
          <w:rFonts w:hint="default" w:ascii="Arial" w:hAnsi="Arial" w:cs="Arial"/>
          <w:i w:val="0"/>
          <w:iCs w:val="0"/>
          <w:sz w:val="18"/>
        </w:rPr>
        <w:br w:type="textWrapping"/>
      </w:r>
      <w:r>
        <w:rPr>
          <w:rFonts w:hint="default" w:ascii="Arial" w:hAnsi="Arial" w:cs="Arial"/>
          <w:i w:val="0"/>
          <w:iCs w:val="0"/>
          <w:sz w:val="18"/>
        </w:rPr>
        <w:t xml:space="preserve">      &lt;input type="hidden" name="schedule_id" value="&lt;?= (int)$schedule-&gt;id ?&gt;"&gt;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class="form-group"&gt;</w:t>
      </w:r>
      <w:r>
        <w:rPr>
          <w:rFonts w:hint="default" w:ascii="Arial" w:hAnsi="Arial" w:cs="Arial"/>
          <w:i w:val="0"/>
          <w:iCs w:val="0"/>
          <w:sz w:val="18"/>
        </w:rPr>
        <w:br w:type="textWrapping"/>
      </w:r>
      <w:r>
        <w:rPr>
          <w:rFonts w:hint="default" w:ascii="Arial" w:hAnsi="Arial" w:cs="Arial"/>
          <w:i w:val="0"/>
          <w:iCs w:val="0"/>
          <w:sz w:val="18"/>
        </w:rPr>
        <w:t xml:space="preserve">        &lt;label for="task_order"&gt;Order &lt;span style="color:#eb004e"&gt;*&lt;/span&gt;&lt;/label&gt;</w:t>
      </w:r>
      <w:r>
        <w:rPr>
          <w:rFonts w:hint="default" w:ascii="Arial" w:hAnsi="Arial" w:cs="Arial"/>
          <w:i w:val="0"/>
          <w:iCs w:val="0"/>
          <w:sz w:val="18"/>
        </w:rPr>
        <w:br w:type="textWrapping"/>
      </w:r>
      <w:r>
        <w:rPr>
          <w:rFonts w:hint="default" w:ascii="Arial" w:hAnsi="Arial" w:cs="Arial"/>
          <w:i w:val="0"/>
          <w:iCs w:val="0"/>
          <w:sz w:val="18"/>
        </w:rPr>
        <w:t xml:space="preserve">        &lt;input type="number" id="task_order" name="task_order" min="1" value="&lt;?= (int)$nextOrder ?&gt;" required&gt;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class="form-group"&gt;</w:t>
      </w:r>
      <w:r>
        <w:rPr>
          <w:rFonts w:hint="default" w:ascii="Arial" w:hAnsi="Arial" w:cs="Arial"/>
          <w:i w:val="0"/>
          <w:iCs w:val="0"/>
          <w:sz w:val="18"/>
        </w:rPr>
        <w:br w:type="textWrapping"/>
      </w:r>
      <w:r>
        <w:rPr>
          <w:rFonts w:hint="default" w:ascii="Arial" w:hAnsi="Arial" w:cs="Arial"/>
          <w:i w:val="0"/>
          <w:iCs w:val="0"/>
          <w:sz w:val="18"/>
        </w:rPr>
        <w:t xml:space="preserve">        &lt;label for="bank_category"&gt;Filter task bank by category&lt;/label&gt;</w:t>
      </w:r>
      <w:r>
        <w:rPr>
          <w:rFonts w:hint="default" w:ascii="Arial" w:hAnsi="Arial" w:cs="Arial"/>
          <w:i w:val="0"/>
          <w:iCs w:val="0"/>
          <w:sz w:val="18"/>
        </w:rPr>
        <w:br w:type="textWrapping"/>
      </w:r>
      <w:r>
        <w:rPr>
          <w:rFonts w:hint="default" w:ascii="Arial" w:hAnsi="Arial" w:cs="Arial"/>
          <w:i w:val="0"/>
          <w:iCs w:val="0"/>
          <w:sz w:val="18"/>
        </w:rPr>
        <w:t xml:space="preserve">        &lt;?php</w:t>
      </w:r>
      <w:r>
        <w:rPr>
          <w:rFonts w:hint="default" w:ascii="Arial" w:hAnsi="Arial" w:cs="Arial"/>
          <w:i w:val="0"/>
          <w:iCs w:val="0"/>
          <w:sz w:val="18"/>
        </w:rPr>
        <w:br w:type="textWrapping"/>
      </w:r>
      <w:r>
        <w:rPr>
          <w:rFonts w:hint="default" w:ascii="Arial" w:hAnsi="Arial" w:cs="Arial"/>
          <w:i w:val="0"/>
          <w:iCs w:val="0"/>
          <w:sz w:val="18"/>
        </w:rPr>
        <w:t xml:space="preserve">          renderSelect(</w:t>
      </w:r>
      <w:r>
        <w:rPr>
          <w:rFonts w:hint="default" w:ascii="Arial" w:hAnsi="Arial" w:cs="Arial"/>
          <w:i w:val="0"/>
          <w:iCs w:val="0"/>
          <w:sz w:val="18"/>
        </w:rPr>
        <w:br w:type="textWrapping"/>
      </w:r>
      <w:r>
        <w:rPr>
          <w:rFonts w:hint="default" w:ascii="Arial" w:hAnsi="Arial" w:cs="Arial"/>
          <w:i w:val="0"/>
          <w:iCs w:val="0"/>
          <w:sz w:val="18"/>
        </w:rPr>
        <w:t xml:space="preserve">            'bank_category',</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'Self-Care'         =&gt; 'Self-Care',</w:t>
      </w:r>
      <w:r>
        <w:rPr>
          <w:rFonts w:hint="default" w:ascii="Arial" w:hAnsi="Arial" w:cs="Arial"/>
          <w:i w:val="0"/>
          <w:iCs w:val="0"/>
          <w:sz w:val="18"/>
        </w:rPr>
        <w:br w:type="textWrapping"/>
      </w:r>
      <w:r>
        <w:rPr>
          <w:rFonts w:hint="default" w:ascii="Arial" w:hAnsi="Arial" w:cs="Arial"/>
          <w:i w:val="0"/>
          <w:iCs w:val="0"/>
          <w:sz w:val="18"/>
        </w:rPr>
        <w:t xml:space="preserve">              'Daily Living'      =&gt; 'Daily Living',</w:t>
      </w:r>
      <w:r>
        <w:rPr>
          <w:rFonts w:hint="default" w:ascii="Arial" w:hAnsi="Arial" w:cs="Arial"/>
          <w:i w:val="0"/>
          <w:iCs w:val="0"/>
          <w:sz w:val="18"/>
        </w:rPr>
        <w:br w:type="textWrapping"/>
      </w:r>
      <w:r>
        <w:rPr>
          <w:rFonts w:hint="default" w:ascii="Arial" w:hAnsi="Arial" w:cs="Arial"/>
          <w:i w:val="0"/>
          <w:iCs w:val="0"/>
          <w:sz w:val="18"/>
        </w:rPr>
        <w:t xml:space="preserve">              'Classroom Routine' =&gt; 'Classroom Routine',</w:t>
      </w:r>
      <w:r>
        <w:rPr>
          <w:rFonts w:hint="default" w:ascii="Arial" w:hAnsi="Arial" w:cs="Arial"/>
          <w:i w:val="0"/>
          <w:iCs w:val="0"/>
          <w:sz w:val="18"/>
        </w:rPr>
        <w:br w:type="textWrapping"/>
      </w:r>
      <w:r>
        <w:rPr>
          <w:rFonts w:hint="default" w:ascii="Arial" w:hAnsi="Arial" w:cs="Arial"/>
          <w:i w:val="0"/>
          <w:iCs w:val="0"/>
          <w:sz w:val="18"/>
        </w:rPr>
        <w:t xml:space="preserve">              'Play/Leisure'      =&gt; 'Play/Leisure',</w:t>
      </w:r>
      <w:r>
        <w:rPr>
          <w:rFonts w:hint="default" w:ascii="Arial" w:hAnsi="Arial" w:cs="Arial"/>
          <w:i w:val="0"/>
          <w:iCs w:val="0"/>
          <w:sz w:val="18"/>
        </w:rPr>
        <w:br w:type="textWrapping"/>
      </w:r>
      <w:r>
        <w:rPr>
          <w:rFonts w:hint="default" w:ascii="Arial" w:hAnsi="Arial" w:cs="Arial"/>
          <w:i w:val="0"/>
          <w:iCs w:val="0"/>
          <w:sz w:val="18"/>
        </w:rPr>
        <w:t xml:space="preserve">              'Vocational'        =&gt; 'Vocational',</w:t>
      </w:r>
      <w:r>
        <w:rPr>
          <w:rFonts w:hint="default" w:ascii="Arial" w:hAnsi="Arial" w:cs="Arial"/>
          <w:i w:val="0"/>
          <w:iCs w:val="0"/>
          <w:sz w:val="18"/>
        </w:rPr>
        <w:br w:type="textWrapping"/>
      </w:r>
      <w:r>
        <w:rPr>
          <w:rFonts w:hint="default" w:ascii="Arial" w:hAnsi="Arial" w:cs="Arial"/>
          <w:i w:val="0"/>
          <w:iCs w:val="0"/>
          <w:sz w:val="18"/>
        </w:rPr>
        <w:t xml:space="preserve">              'Communication'     =&gt; 'Communication',</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['id' =&gt; 'bank_category', 'onchange' =&gt; 'fillTaskPicker()']</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class="form-group"&gt;</w:t>
      </w:r>
      <w:r>
        <w:rPr>
          <w:rFonts w:hint="default" w:ascii="Arial" w:hAnsi="Arial" w:cs="Arial"/>
          <w:i w:val="0"/>
          <w:iCs w:val="0"/>
          <w:sz w:val="18"/>
        </w:rPr>
        <w:br w:type="textWrapping"/>
      </w:r>
      <w:r>
        <w:rPr>
          <w:rFonts w:hint="default" w:ascii="Arial" w:hAnsi="Arial" w:cs="Arial"/>
          <w:i w:val="0"/>
          <w:iCs w:val="0"/>
          <w:sz w:val="18"/>
        </w:rPr>
        <w:t xml:space="preserve">        &lt;label for="bank_pick"&gt;Choose from task bank (optional)&lt;/label&gt;</w:t>
      </w:r>
      <w:r>
        <w:rPr>
          <w:rFonts w:hint="default" w:ascii="Arial" w:hAnsi="Arial" w:cs="Arial"/>
          <w:i w:val="0"/>
          <w:iCs w:val="0"/>
          <w:sz w:val="18"/>
        </w:rPr>
        <w:br w:type="textWrapping"/>
      </w:r>
      <w:r>
        <w:rPr>
          <w:rFonts w:hint="default" w:ascii="Arial" w:hAnsi="Arial" w:cs="Arial"/>
          <w:i w:val="0"/>
          <w:iCs w:val="0"/>
          <w:sz w:val="18"/>
        </w:rPr>
        <w:t xml:space="preserve">        &lt;select id="bank_pick" onchange="document.getElementById('title').value = this.value;"&gt;</w:t>
      </w:r>
      <w:r>
        <w:rPr>
          <w:rFonts w:hint="default" w:ascii="Arial" w:hAnsi="Arial" w:cs="Arial"/>
          <w:i w:val="0"/>
          <w:iCs w:val="0"/>
          <w:sz w:val="18"/>
        </w:rPr>
        <w:br w:type="textWrapping"/>
      </w:r>
      <w:r>
        <w:rPr>
          <w:rFonts w:hint="default" w:ascii="Arial" w:hAnsi="Arial" w:cs="Arial"/>
          <w:i w:val="0"/>
          <w:iCs w:val="0"/>
          <w:sz w:val="18"/>
        </w:rPr>
        <w:t xml:space="preserve">          &lt;option value=""&gt;— choose from task bank (optional) —&lt;/option&gt;</w:t>
      </w:r>
      <w:r>
        <w:rPr>
          <w:rFonts w:hint="default" w:ascii="Arial" w:hAnsi="Arial" w:cs="Arial"/>
          <w:i w:val="0"/>
          <w:iCs w:val="0"/>
          <w:sz w:val="18"/>
        </w:rPr>
        <w:br w:type="textWrapping"/>
      </w:r>
      <w:r>
        <w:rPr>
          <w:rFonts w:hint="default" w:ascii="Arial" w:hAnsi="Arial" w:cs="Arial"/>
          <w:i w:val="0"/>
          <w:iCs w:val="0"/>
          <w:sz w:val="18"/>
        </w:rPr>
        <w:t xml:space="preserve">        &lt;/select&gt;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&lt;script&gt;</w:t>
      </w:r>
      <w:r>
        <w:rPr>
          <w:rFonts w:hint="default" w:ascii="Arial" w:hAnsi="Arial" w:cs="Arial"/>
          <w:i w:val="0"/>
          <w:iCs w:val="0"/>
          <w:sz w:val="18"/>
        </w:rPr>
        <w:br w:type="textWrapping"/>
      </w:r>
      <w:r>
        <w:rPr>
          <w:rFonts w:hint="default" w:ascii="Arial" w:hAnsi="Arial" w:cs="Arial"/>
          <w:i w:val="0"/>
          <w:iCs w:val="0"/>
          <w:sz w:val="18"/>
        </w:rPr>
        <w:t xml:space="preserve">        var bankTasks = [</w:t>
      </w:r>
      <w:r>
        <w:rPr>
          <w:rFonts w:hint="default" w:ascii="Arial" w:hAnsi="Arial" w:cs="Arial"/>
          <w:i w:val="0"/>
          <w:iCs w:val="0"/>
          <w:sz w:val="18"/>
        </w:rPr>
        <w:br w:type="textWrapping"/>
      </w:r>
      <w:r>
        <w:rPr>
          <w:rFonts w:hint="default" w:ascii="Arial" w:hAnsi="Arial" w:cs="Arial"/>
          <w:i w:val="0"/>
          <w:iCs w:val="0"/>
          <w:sz w:val="18"/>
        </w:rPr>
        <w:t xml:space="preserve">          &lt;?php foreach (($bankEntries ?? []) as $entry): ?&gt;</w:t>
      </w:r>
      <w:r>
        <w:rPr>
          <w:rFonts w:hint="default" w:ascii="Arial" w:hAnsi="Arial" w:cs="Arial"/>
          <w:i w:val="0"/>
          <w:iCs w:val="0"/>
          <w:sz w:val="18"/>
        </w:rPr>
        <w:br w:type="textWrapping"/>
      </w:r>
      <w:r>
        <w:rPr>
          <w:rFonts w:hint="default" w:ascii="Arial" w:hAnsi="Arial" w:cs="Arial"/>
          <w:i w:val="0"/>
          <w:iCs w:val="0"/>
          <w:sz w:val="18"/>
        </w:rPr>
        <w:t xml:space="preserve">          { category: "&lt;?= esc($entry-&gt;category) ?&gt;", title: "&lt;?= esc(addslashes($entry-&gt;title)) ?&gt;" },</w:t>
      </w:r>
      <w:r>
        <w:rPr>
          <w:rFonts w:hint="default" w:ascii="Arial" w:hAnsi="Arial" w:cs="Arial"/>
          <w:i w:val="0"/>
          <w:iCs w:val="0"/>
          <w:sz w:val="18"/>
        </w:rPr>
        <w:br w:type="textWrapping"/>
      </w:r>
      <w:r>
        <w:rPr>
          <w:rFonts w:hint="default" w:ascii="Arial" w:hAnsi="Arial" w:cs="Arial"/>
          <w:i w:val="0"/>
          <w:iCs w:val="0"/>
          <w:sz w:val="18"/>
        </w:rPr>
        <w:t xml:space="preserve">          &lt;?php endforeach; ?&gt;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function fillTaskPicker() {</w:t>
      </w:r>
      <w:r>
        <w:rPr>
          <w:rFonts w:hint="default" w:ascii="Arial" w:hAnsi="Arial" w:cs="Arial"/>
          <w:i w:val="0"/>
          <w:iCs w:val="0"/>
          <w:sz w:val="18"/>
        </w:rPr>
        <w:br w:type="textWrapping"/>
      </w:r>
      <w:r>
        <w:rPr>
          <w:rFonts w:hint="default" w:ascii="Arial" w:hAnsi="Arial" w:cs="Arial"/>
          <w:i w:val="0"/>
          <w:iCs w:val="0"/>
          <w:sz w:val="18"/>
        </w:rPr>
        <w:t xml:space="preserve">          var chosenCategory = document.getElementById('bank_category').value;</w:t>
      </w:r>
      <w:r>
        <w:rPr>
          <w:rFonts w:hint="default" w:ascii="Arial" w:hAnsi="Arial" w:cs="Arial"/>
          <w:i w:val="0"/>
          <w:iCs w:val="0"/>
          <w:sz w:val="18"/>
        </w:rPr>
        <w:br w:type="textWrapping"/>
      </w:r>
      <w:r>
        <w:rPr>
          <w:rFonts w:hint="default" w:ascii="Arial" w:hAnsi="Arial" w:cs="Arial"/>
          <w:i w:val="0"/>
          <w:iCs w:val="0"/>
          <w:sz w:val="18"/>
        </w:rPr>
        <w:t xml:space="preserve">          var picker = document.getElementById('bank_pick');</w:t>
      </w:r>
      <w:r>
        <w:rPr>
          <w:rFonts w:hint="default" w:ascii="Arial" w:hAnsi="Arial" w:cs="Arial"/>
          <w:i w:val="0"/>
          <w:iCs w:val="0"/>
          <w:sz w:val="18"/>
        </w:rPr>
        <w:br w:type="textWrapping"/>
      </w:r>
      <w:r>
        <w:rPr>
          <w:rFonts w:hint="default" w:ascii="Arial" w:hAnsi="Arial" w:cs="Arial"/>
          <w:i w:val="0"/>
          <w:iCs w:val="0"/>
          <w:sz w:val="18"/>
        </w:rPr>
        <w:t xml:space="preserve">          picker.innerHTML = '&lt;option value=""&gt;— choose from task bank (optional) —&lt;/option&gt;';</w:t>
      </w:r>
      <w:r>
        <w:rPr>
          <w:rFonts w:hint="default" w:ascii="Arial" w:hAnsi="Arial" w:cs="Arial"/>
          <w:i w:val="0"/>
          <w:iCs w:val="0"/>
          <w:sz w:val="18"/>
        </w:rPr>
        <w:br w:type="textWrapping"/>
      </w:r>
      <w:r>
        <w:rPr>
          <w:rFonts w:hint="default" w:ascii="Arial" w:hAnsi="Arial" w:cs="Arial"/>
          <w:i w:val="0"/>
          <w:iCs w:val="0"/>
          <w:sz w:val="18"/>
        </w:rPr>
        <w:t xml:space="preserve">          for (var i = 0; i &lt; bankTasks.length; i++) {</w:t>
      </w:r>
      <w:r>
        <w:rPr>
          <w:rFonts w:hint="default" w:ascii="Arial" w:hAnsi="Arial" w:cs="Arial"/>
          <w:i w:val="0"/>
          <w:iCs w:val="0"/>
          <w:sz w:val="18"/>
        </w:rPr>
        <w:br w:type="textWrapping"/>
      </w:r>
      <w:r>
        <w:rPr>
          <w:rFonts w:hint="default" w:ascii="Arial" w:hAnsi="Arial" w:cs="Arial"/>
          <w:i w:val="0"/>
          <w:iCs w:val="0"/>
          <w:sz w:val="18"/>
        </w:rPr>
        <w:t xml:space="preserve">            if (bankTasks[i].category === chosenCategory) {</w:t>
      </w:r>
      <w:r>
        <w:rPr>
          <w:rFonts w:hint="default" w:ascii="Arial" w:hAnsi="Arial" w:cs="Arial"/>
          <w:i w:val="0"/>
          <w:iCs w:val="0"/>
          <w:sz w:val="18"/>
        </w:rPr>
        <w:br w:type="textWrapping"/>
      </w:r>
      <w:r>
        <w:rPr>
          <w:rFonts w:hint="default" w:ascii="Arial" w:hAnsi="Arial" w:cs="Arial"/>
          <w:i w:val="0"/>
          <w:iCs w:val="0"/>
          <w:sz w:val="18"/>
        </w:rPr>
        <w:t xml:space="preserve">              var option = document.createElement('option');</w:t>
      </w:r>
      <w:r>
        <w:rPr>
          <w:rFonts w:hint="default" w:ascii="Arial" w:hAnsi="Arial" w:cs="Arial"/>
          <w:i w:val="0"/>
          <w:iCs w:val="0"/>
          <w:sz w:val="18"/>
        </w:rPr>
        <w:br w:type="textWrapping"/>
      </w:r>
      <w:r>
        <w:rPr>
          <w:rFonts w:hint="default" w:ascii="Arial" w:hAnsi="Arial" w:cs="Arial"/>
          <w:i w:val="0"/>
          <w:iCs w:val="0"/>
          <w:sz w:val="18"/>
        </w:rPr>
        <w:t xml:space="preserve">              option.value = bankTasks[i].title;</w:t>
      </w:r>
      <w:r>
        <w:rPr>
          <w:rFonts w:hint="default" w:ascii="Arial" w:hAnsi="Arial" w:cs="Arial"/>
          <w:i w:val="0"/>
          <w:iCs w:val="0"/>
          <w:sz w:val="18"/>
        </w:rPr>
        <w:br w:type="textWrapping"/>
      </w:r>
      <w:r>
        <w:rPr>
          <w:rFonts w:hint="default" w:ascii="Arial" w:hAnsi="Arial" w:cs="Arial"/>
          <w:i w:val="0"/>
          <w:iCs w:val="0"/>
          <w:sz w:val="18"/>
        </w:rPr>
        <w:t xml:space="preserve">              option.textContent = bankTasks[i].title;</w:t>
      </w:r>
      <w:r>
        <w:rPr>
          <w:rFonts w:hint="default" w:ascii="Arial" w:hAnsi="Arial" w:cs="Arial"/>
          <w:i w:val="0"/>
          <w:iCs w:val="0"/>
          <w:sz w:val="18"/>
        </w:rPr>
        <w:br w:type="textWrapping"/>
      </w:r>
      <w:r>
        <w:rPr>
          <w:rFonts w:hint="default" w:ascii="Arial" w:hAnsi="Arial" w:cs="Arial"/>
          <w:i w:val="0"/>
          <w:iCs w:val="0"/>
          <w:sz w:val="18"/>
        </w:rPr>
        <w:t xml:space="preserve">              picker.appendChild(option);</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fillTaskPicker();</w:t>
      </w:r>
      <w:r>
        <w:rPr>
          <w:rFonts w:hint="default" w:ascii="Arial" w:hAnsi="Arial" w:cs="Arial"/>
          <w:i w:val="0"/>
          <w:iCs w:val="0"/>
          <w:sz w:val="18"/>
        </w:rPr>
        <w:br w:type="textWrapping"/>
      </w:r>
      <w:r>
        <w:rPr>
          <w:rFonts w:hint="default" w:ascii="Arial" w:hAnsi="Arial" w:cs="Arial"/>
          <w:i w:val="0"/>
          <w:iCs w:val="0"/>
          <w:sz w:val="18"/>
        </w:rPr>
        <w:t xml:space="preserve">      &lt;/script&gt;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class="form-group"&gt;</w:t>
      </w:r>
      <w:r>
        <w:rPr>
          <w:rFonts w:hint="default" w:ascii="Arial" w:hAnsi="Arial" w:cs="Arial"/>
          <w:i w:val="0"/>
          <w:iCs w:val="0"/>
          <w:sz w:val="18"/>
        </w:rPr>
        <w:br w:type="textWrapping"/>
      </w:r>
      <w:r>
        <w:rPr>
          <w:rFonts w:hint="default" w:ascii="Arial" w:hAnsi="Arial" w:cs="Arial"/>
          <w:i w:val="0"/>
          <w:iCs w:val="0"/>
          <w:sz w:val="18"/>
        </w:rPr>
        <w:t xml:space="preserve">        &lt;label for="title"&gt;Task Title &lt;span style="color:#eb004e"&gt;*&lt;/span&gt;&lt;/label&gt;</w:t>
      </w:r>
      <w:r>
        <w:rPr>
          <w:rFonts w:hint="default" w:ascii="Arial" w:hAnsi="Arial" w:cs="Arial"/>
          <w:i w:val="0"/>
          <w:iCs w:val="0"/>
          <w:sz w:val="18"/>
        </w:rPr>
        <w:br w:type="textWrapping"/>
      </w:r>
      <w:r>
        <w:rPr>
          <w:rFonts w:hint="default" w:ascii="Arial" w:hAnsi="Arial" w:cs="Arial"/>
          <w:i w:val="0"/>
          <w:iCs w:val="0"/>
          <w:sz w:val="18"/>
        </w:rPr>
        <w:t xml:space="preserve">        &lt;input type="text" id="title" name="title" placeholder="e.g. Wash hands" required&gt;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class="form-group"&gt;</w:t>
      </w:r>
      <w:r>
        <w:rPr>
          <w:rFonts w:hint="default" w:ascii="Arial" w:hAnsi="Arial" w:cs="Arial"/>
          <w:i w:val="0"/>
          <w:iCs w:val="0"/>
          <w:sz w:val="18"/>
        </w:rPr>
        <w:br w:type="textWrapping"/>
      </w:r>
      <w:r>
        <w:rPr>
          <w:rFonts w:hint="default" w:ascii="Arial" w:hAnsi="Arial" w:cs="Arial"/>
          <w:i w:val="0"/>
          <w:iCs w:val="0"/>
          <w:sz w:val="18"/>
        </w:rPr>
        <w:t xml:space="preserve">        &lt;label for="visual_cue_url"&gt;Visual Cue URL (optional)&lt;/label&gt;</w:t>
      </w:r>
      <w:r>
        <w:rPr>
          <w:rFonts w:hint="default" w:ascii="Arial" w:hAnsi="Arial" w:cs="Arial"/>
          <w:i w:val="0"/>
          <w:iCs w:val="0"/>
          <w:sz w:val="18"/>
        </w:rPr>
        <w:br w:type="textWrapping"/>
      </w:r>
      <w:r>
        <w:rPr>
          <w:rFonts w:hint="default" w:ascii="Arial" w:hAnsi="Arial" w:cs="Arial"/>
          <w:i w:val="0"/>
          <w:iCs w:val="0"/>
          <w:sz w:val="18"/>
        </w:rPr>
        <w:t xml:space="preserve">        &lt;input type="text" id="visual_cue_url" name="visual_cue_url"</w:t>
      </w:r>
      <w:r>
        <w:rPr>
          <w:rFonts w:hint="default" w:ascii="Arial" w:hAnsi="Arial" w:cs="Arial"/>
          <w:i w:val="0"/>
          <w:iCs w:val="0"/>
          <w:sz w:val="18"/>
        </w:rPr>
        <w:br w:type="textWrapping"/>
      </w:r>
      <w:r>
        <w:rPr>
          <w:rFonts w:hint="default" w:ascii="Arial" w:hAnsi="Arial" w:cs="Arial"/>
          <w:i w:val="0"/>
          <w:iCs w:val="0"/>
          <w:sz w:val="18"/>
        </w:rPr>
        <w:t xml:space="preserve">               placeholder="Optional link or path to a picture symbol"&gt;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&lt;button type="submit" class="btn btn-primary"&gt;Add Task&lt;/button&gt;</w:t>
      </w:r>
      <w:r>
        <w:rPr>
          <w:rFonts w:hint="default" w:ascii="Arial" w:hAnsi="Arial" w:cs="Arial"/>
          <w:i w:val="0"/>
          <w:iCs w:val="0"/>
          <w:sz w:val="18"/>
        </w:rPr>
        <w:br w:type="textWrapping"/>
      </w:r>
      <w:r>
        <w:rPr>
          <w:rFonts w:hint="default" w:ascii="Arial" w:hAnsi="Arial" w:cs="Arial"/>
          <w:i w:val="0"/>
          <w:iCs w:val="0"/>
          <w:sz w:val="18"/>
        </w:rPr>
        <w:t xml:space="preserve">    &lt;/form&gt;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&lt;?php require_once __DIR__ . '/../layouts/footer.php'; ?&gt;</w:t>
      </w:r>
      <w:r>
        <w:rPr>
          <w:rFonts w:hint="default" w:ascii="Arial" w:hAnsi="Arial" w:cs="Arial"/>
          <w:i w:val="0"/>
          <w:iCs w:val="0"/>
          <w:sz w:val="18"/>
        </w:rPr>
        <w:br w:type="textWrapping"/>
      </w:r>
    </w:p>
    <w:p w14:paraId="3799F0E0">
      <w:pPr>
        <w:rPr>
          <w:rFonts w:hint="default" w:ascii="Arial" w:hAnsi="Arial" w:cs="Arial"/>
          <w:i w:val="0"/>
          <w:iCs w:val="0"/>
        </w:rPr>
      </w:pPr>
      <w:r>
        <w:rPr>
          <w:rFonts w:hint="default" w:ascii="Arial" w:hAnsi="Arial" w:cs="Arial"/>
          <w:i w:val="0"/>
          <w:iCs w:val="0"/>
        </w:rPr>
        <w:br w:type="page"/>
      </w:r>
    </w:p>
    <w:p w14:paraId="3F57F836">
      <w:pPr>
        <w:pStyle w:val="3"/>
        <w:rPr>
          <w:rFonts w:hint="default" w:ascii="Arial" w:hAnsi="Arial" w:cs="Arial"/>
          <w:i w:val="0"/>
          <w:iCs w:val="0"/>
        </w:rPr>
      </w:pPr>
      <w:r>
        <w:rPr>
          <w:rFonts w:hint="default" w:ascii="Arial" w:hAnsi="Arial" w:cs="Arial"/>
          <w:i w:val="0"/>
          <w:iCs w:val="0"/>
        </w:rPr>
        <w:t>app\views\teacher\teacch.php</w:t>
      </w:r>
    </w:p>
    <w:p w14:paraId="51E351EF">
      <w:pPr>
        <w:pStyle w:val="156"/>
        <w:rPr>
          <w:rFonts w:hint="default" w:ascii="Arial" w:hAnsi="Arial" w:cs="Arial"/>
          <w:i w:val="0"/>
          <w:iCs w:val="0"/>
        </w:rPr>
      </w:pP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require_once __DIR__ . '/../../core/config.php';</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$pageTitle   = 'TEACCH Schedules';</w:t>
      </w:r>
      <w:r>
        <w:rPr>
          <w:rFonts w:hint="default" w:ascii="Arial" w:hAnsi="Arial" w:cs="Arial"/>
          <w:i w:val="0"/>
          <w:iCs w:val="0"/>
          <w:sz w:val="18"/>
        </w:rPr>
        <w:br w:type="textWrapping"/>
      </w:r>
      <w:r>
        <w:rPr>
          <w:rFonts w:hint="default" w:ascii="Arial" w:hAnsi="Arial" w:cs="Arial"/>
          <w:i w:val="0"/>
          <w:iCs w:val="0"/>
          <w:sz w:val="18"/>
        </w:rPr>
        <w:t>$pageHeading = 'TEACCH Schedules';</w:t>
      </w:r>
      <w:r>
        <w:rPr>
          <w:rFonts w:hint="default" w:ascii="Arial" w:hAnsi="Arial" w:cs="Arial"/>
          <w:i w:val="0"/>
          <w:iCs w:val="0"/>
          <w:sz w:val="18"/>
        </w:rPr>
        <w:br w:type="textWrapping"/>
      </w:r>
      <w:r>
        <w:rPr>
          <w:rFonts w:hint="default" w:ascii="Arial" w:hAnsi="Arial" w:cs="Arial"/>
          <w:i w:val="0"/>
          <w:iCs w:val="0"/>
          <w:sz w:val="18"/>
        </w:rPr>
        <w:t>$activePage  = 'teacch';</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$topbarActions = '</w:t>
      </w:r>
      <w:r>
        <w:rPr>
          <w:rFonts w:hint="default" w:ascii="Arial" w:hAnsi="Arial" w:cs="Arial"/>
          <w:i w:val="0"/>
          <w:iCs w:val="0"/>
          <w:sz w:val="18"/>
        </w:rPr>
        <w:br w:type="textWrapping"/>
      </w:r>
      <w:r>
        <w:rPr>
          <w:rFonts w:hint="default" w:ascii="Arial" w:hAnsi="Arial" w:cs="Arial"/>
          <w:i w:val="0"/>
          <w:iCs w:val="0"/>
          <w:sz w:val="18"/>
        </w:rPr>
        <w:t xml:space="preserve">  &lt;a href="' . ROOT . '/teacher/students"&gt;&lt;button class="btn btn-primary"&gt;My Students&lt;/button&gt;&lt;/a&gt;</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require_once __DIR__ . '/../layouts/header.php';</w:t>
      </w:r>
      <w:r>
        <w:rPr>
          <w:rFonts w:hint="default" w:ascii="Arial" w:hAnsi="Arial" w:cs="Arial"/>
          <w:i w:val="0"/>
          <w:iCs w:val="0"/>
          <w:sz w:val="18"/>
        </w:rPr>
        <w:br w:type="textWrapping"/>
      </w:r>
      <w:r>
        <w:rPr>
          <w:rFonts w:hint="default" w:ascii="Arial" w:hAnsi="Arial" w:cs="Arial"/>
          <w:i w:val="0"/>
          <w:iCs w:val="0"/>
          <w:sz w:val="18"/>
        </w:rPr>
        <w:t>require_once __DIR__ . '/../components/alert.php';</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t>$data = $schedules ??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$headers = ['Student', 'Schedule', 'Created', 'Actions'];</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$renderRow = function ($schedule) {</w:t>
      </w:r>
      <w:r>
        <w:rPr>
          <w:rFonts w:hint="default" w:ascii="Arial" w:hAnsi="Arial" w:cs="Arial"/>
          <w:i w:val="0"/>
          <w:iCs w:val="0"/>
          <w:sz w:val="18"/>
        </w:rPr>
        <w:br w:type="textWrapping"/>
      </w:r>
      <w:r>
        <w:rPr>
          <w:rFonts w:hint="default" w:ascii="Arial" w:hAnsi="Arial" w:cs="Arial"/>
          <w:i w:val="0"/>
          <w:iCs w:val="0"/>
          <w:sz w:val="18"/>
        </w:rPr>
        <w:t xml:space="preserve">  ob_start();</w:t>
      </w:r>
      <w:r>
        <w:rPr>
          <w:rFonts w:hint="default" w:ascii="Arial" w:hAnsi="Arial" w:cs="Arial"/>
          <w:i w:val="0"/>
          <w:iCs w:val="0"/>
          <w:sz w:val="18"/>
        </w:rPr>
        <w:br w:type="textWrapping"/>
      </w:r>
      <w:r>
        <w:rPr>
          <w:rFonts w:hint="default" w:ascii="Arial" w:hAnsi="Arial" w:cs="Arial"/>
          <w:i w:val="0"/>
          <w:iCs w:val="0"/>
          <w:sz w:val="18"/>
        </w:rPr>
        <w:t>?&gt;</w:t>
      </w:r>
      <w:r>
        <w:rPr>
          <w:rFonts w:hint="default" w:ascii="Arial" w:hAnsi="Arial" w:cs="Arial"/>
          <w:i w:val="0"/>
          <w:iCs w:val="0"/>
          <w:sz w:val="18"/>
        </w:rPr>
        <w:br w:type="textWrapping"/>
      </w:r>
      <w:r>
        <w:rPr>
          <w:rFonts w:hint="default" w:ascii="Arial" w:hAnsi="Arial" w:cs="Arial"/>
          <w:i w:val="0"/>
          <w:iCs w:val="0"/>
          <w:sz w:val="18"/>
        </w:rPr>
        <w:t xml:space="preserve">  &lt;tr&gt;</w:t>
      </w:r>
      <w:r>
        <w:rPr>
          <w:rFonts w:hint="default" w:ascii="Arial" w:hAnsi="Arial" w:cs="Arial"/>
          <w:i w:val="0"/>
          <w:iCs w:val="0"/>
          <w:sz w:val="18"/>
        </w:rPr>
        <w:br w:type="textWrapping"/>
      </w:r>
      <w:r>
        <w:rPr>
          <w:rFonts w:hint="default" w:ascii="Arial" w:hAnsi="Arial" w:cs="Arial"/>
          <w:i w:val="0"/>
          <w:iCs w:val="0"/>
          <w:sz w:val="18"/>
        </w:rPr>
        <w:t xml:space="preserve">    &lt;td&gt;&lt;?= esc(($schedule-&gt;student_first_name ?? '') . ' ' . ($schedule-&gt;student_last_name ?? '')) ?&gt;&lt;/td&gt;</w:t>
      </w:r>
      <w:r>
        <w:rPr>
          <w:rFonts w:hint="default" w:ascii="Arial" w:hAnsi="Arial" w:cs="Arial"/>
          <w:i w:val="0"/>
          <w:iCs w:val="0"/>
          <w:sz w:val="18"/>
        </w:rPr>
        <w:br w:type="textWrapping"/>
      </w:r>
      <w:r>
        <w:rPr>
          <w:rFonts w:hint="default" w:ascii="Arial" w:hAnsi="Arial" w:cs="Arial"/>
          <w:i w:val="0"/>
          <w:iCs w:val="0"/>
          <w:sz w:val="18"/>
        </w:rPr>
        <w:t xml:space="preserve">    &lt;td&gt;&lt;?= esc($schedule-&gt;title) ?&gt;&lt;/td&gt;</w:t>
      </w:r>
      <w:r>
        <w:rPr>
          <w:rFonts w:hint="default" w:ascii="Arial" w:hAnsi="Arial" w:cs="Arial"/>
          <w:i w:val="0"/>
          <w:iCs w:val="0"/>
          <w:sz w:val="18"/>
        </w:rPr>
        <w:br w:type="textWrapping"/>
      </w:r>
      <w:r>
        <w:rPr>
          <w:rFonts w:hint="default" w:ascii="Arial" w:hAnsi="Arial" w:cs="Arial"/>
          <w:i w:val="0"/>
          <w:iCs w:val="0"/>
          <w:sz w:val="18"/>
        </w:rPr>
        <w:t xml:space="preserve">    &lt;td&gt;&lt;?= date('d M Y', strtotime($schedule-&gt;created_at)) ?&gt;&lt;/td&gt;</w:t>
      </w:r>
      <w:r>
        <w:rPr>
          <w:rFonts w:hint="default" w:ascii="Arial" w:hAnsi="Arial" w:cs="Arial"/>
          <w:i w:val="0"/>
          <w:iCs w:val="0"/>
          <w:sz w:val="18"/>
        </w:rPr>
        <w:br w:type="textWrapping"/>
      </w:r>
      <w:r>
        <w:rPr>
          <w:rFonts w:hint="default" w:ascii="Arial" w:hAnsi="Arial" w:cs="Arial"/>
          <w:i w:val="0"/>
          <w:iCs w:val="0"/>
          <w:sz w:val="18"/>
        </w:rPr>
        <w:t xml:space="preserve">    &lt;td class="actions"&gt;</w:t>
      </w:r>
      <w:r>
        <w:rPr>
          <w:rFonts w:hint="default" w:ascii="Arial" w:hAnsi="Arial" w:cs="Arial"/>
          <w:i w:val="0"/>
          <w:iCs w:val="0"/>
          <w:sz w:val="18"/>
        </w:rPr>
        <w:br w:type="textWrapping"/>
      </w:r>
      <w:r>
        <w:rPr>
          <w:rFonts w:hint="default" w:ascii="Arial" w:hAnsi="Arial" w:cs="Arial"/>
          <w:i w:val="0"/>
          <w:iCs w:val="0"/>
          <w:sz w:val="18"/>
        </w:rPr>
        <w:t xml:space="preserve">      &lt;a href="&lt;?= ROOT ?&gt;/teacher/schedule/&lt;?= (int)$schedule-&gt;id ?&gt;" class="btn btn-sm btn-primary"&gt;Open Schedule&lt;/a&gt;</w:t>
      </w:r>
      <w:r>
        <w:rPr>
          <w:rFonts w:hint="default" w:ascii="Arial" w:hAnsi="Arial" w:cs="Arial"/>
          <w:i w:val="0"/>
          <w:iCs w:val="0"/>
          <w:sz w:val="18"/>
        </w:rPr>
        <w:br w:type="textWrapping"/>
      </w:r>
      <w:r>
        <w:rPr>
          <w:rFonts w:hint="default" w:ascii="Arial" w:hAnsi="Arial" w:cs="Arial"/>
          <w:i w:val="0"/>
          <w:iCs w:val="0"/>
          <w:sz w:val="18"/>
        </w:rPr>
        <w:t xml:space="preserve">    &lt;/td&gt;</w:t>
      </w:r>
      <w:r>
        <w:rPr>
          <w:rFonts w:hint="default" w:ascii="Arial" w:hAnsi="Arial" w:cs="Arial"/>
          <w:i w:val="0"/>
          <w:iCs w:val="0"/>
          <w:sz w:val="18"/>
        </w:rPr>
        <w:br w:type="textWrapping"/>
      </w:r>
      <w:r>
        <w:rPr>
          <w:rFonts w:hint="default" w:ascii="Arial" w:hAnsi="Arial" w:cs="Arial"/>
          <w:i w:val="0"/>
          <w:iCs w:val="0"/>
          <w:sz w:val="18"/>
        </w:rPr>
        <w:t xml:space="preserve">  &lt;/tr&gt;</w:t>
      </w:r>
      <w:r>
        <w:rPr>
          <w:rFonts w:hint="default" w:ascii="Arial" w:hAnsi="Arial" w:cs="Arial"/>
          <w:i w:val="0"/>
          <w:iCs w:val="0"/>
          <w:sz w:val="18"/>
        </w:rPr>
        <w:br w:type="textWrapping"/>
      </w: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t xml:space="preserve">  return ob_get_clean();</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$emptyMessage = 'No TEACCH schedules yet. Open a student profile to create one.';</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require __DIR__ . '/../components/data_table.php';</w:t>
      </w:r>
      <w:r>
        <w:rPr>
          <w:rFonts w:hint="default" w:ascii="Arial" w:hAnsi="Arial" w:cs="Arial"/>
          <w:i w:val="0"/>
          <w:iCs w:val="0"/>
          <w:sz w:val="18"/>
        </w:rPr>
        <w:br w:type="textWrapping"/>
      </w:r>
      <w:r>
        <w:rPr>
          <w:rFonts w:hint="default" w:ascii="Arial" w:hAnsi="Arial" w:cs="Arial"/>
          <w:i w:val="0"/>
          <w:iCs w:val="0"/>
          <w:sz w:val="18"/>
        </w:rPr>
        <w:t>?&gt;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&lt;?php require_once __DIR__ . '/../layouts/footer.php'; ?&gt;</w:t>
      </w:r>
      <w:r>
        <w:rPr>
          <w:rFonts w:hint="default" w:ascii="Arial" w:hAnsi="Arial" w:cs="Arial"/>
          <w:i w:val="0"/>
          <w:iCs w:val="0"/>
          <w:sz w:val="18"/>
        </w:rPr>
        <w:br w:type="textWrapping"/>
      </w:r>
    </w:p>
    <w:p w14:paraId="473BD006">
      <w:pPr>
        <w:rPr>
          <w:rFonts w:hint="default" w:ascii="Arial" w:hAnsi="Arial" w:cs="Arial"/>
          <w:i w:val="0"/>
          <w:iCs w:val="0"/>
        </w:rPr>
      </w:pPr>
      <w:r>
        <w:rPr>
          <w:rFonts w:hint="default" w:ascii="Arial" w:hAnsi="Arial" w:cs="Arial"/>
          <w:i w:val="0"/>
          <w:iCs w:val="0"/>
        </w:rPr>
        <w:br w:type="page"/>
      </w:r>
    </w:p>
    <w:p w14:paraId="7FC37AC8">
      <w:pPr>
        <w:pStyle w:val="3"/>
        <w:rPr>
          <w:rFonts w:hint="default" w:ascii="Arial" w:hAnsi="Arial" w:cs="Arial"/>
          <w:i w:val="0"/>
          <w:iCs w:val="0"/>
        </w:rPr>
      </w:pPr>
      <w:r>
        <w:rPr>
          <w:rFonts w:hint="default" w:ascii="Arial" w:hAnsi="Arial" w:cs="Arial"/>
          <w:i w:val="0"/>
          <w:iCs w:val="0"/>
        </w:rPr>
        <w:t>app\views\therapist\add-iep-goal.php</w:t>
      </w:r>
    </w:p>
    <w:p w14:paraId="15CAA17E">
      <w:pPr>
        <w:pStyle w:val="156"/>
        <w:rPr>
          <w:rFonts w:hint="default" w:ascii="Arial" w:hAnsi="Arial" w:cs="Arial"/>
          <w:i w:val="0"/>
          <w:iCs w:val="0"/>
        </w:rPr>
      </w:pP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require_once __DIR__ . '/../../core/config.php';</w:t>
      </w:r>
      <w:r>
        <w:rPr>
          <w:rFonts w:hint="default" w:ascii="Arial" w:hAnsi="Arial" w:cs="Arial"/>
          <w:i w:val="0"/>
          <w:iCs w:val="0"/>
          <w:sz w:val="18"/>
        </w:rPr>
        <w:br w:type="textWrapping"/>
      </w:r>
      <w:r>
        <w:rPr>
          <w:rFonts w:hint="default" w:ascii="Arial" w:hAnsi="Arial" w:cs="Arial"/>
          <w:i w:val="0"/>
          <w:iCs w:val="0"/>
          <w:sz w:val="18"/>
        </w:rPr>
        <w:t>require_once __DIR__ . '/../../core/functions.php';</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$pageTitle   = 'Add IEP Goal';</w:t>
      </w:r>
      <w:r>
        <w:rPr>
          <w:rFonts w:hint="default" w:ascii="Arial" w:hAnsi="Arial" w:cs="Arial"/>
          <w:i w:val="0"/>
          <w:iCs w:val="0"/>
          <w:sz w:val="18"/>
        </w:rPr>
        <w:br w:type="textWrapping"/>
      </w:r>
      <w:r>
        <w:rPr>
          <w:rFonts w:hint="default" w:ascii="Arial" w:hAnsi="Arial" w:cs="Arial"/>
          <w:i w:val="0"/>
          <w:iCs w:val="0"/>
          <w:sz w:val="18"/>
        </w:rPr>
        <w:t>$pageHeading = 'Add IEP Goal';</w:t>
      </w:r>
      <w:r>
        <w:rPr>
          <w:rFonts w:hint="default" w:ascii="Arial" w:hAnsi="Arial" w:cs="Arial"/>
          <w:i w:val="0"/>
          <w:iCs w:val="0"/>
          <w:sz w:val="18"/>
        </w:rPr>
        <w:br w:type="textWrapping"/>
      </w:r>
      <w:r>
        <w:rPr>
          <w:rFonts w:hint="default" w:ascii="Arial" w:hAnsi="Arial" w:cs="Arial"/>
          <w:i w:val="0"/>
          <w:iCs w:val="0"/>
          <w:sz w:val="18"/>
        </w:rPr>
        <w:t>$activePage  = 'students';</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$topbarActions = '</w:t>
      </w:r>
      <w:r>
        <w:rPr>
          <w:rFonts w:hint="default" w:ascii="Arial" w:hAnsi="Arial" w:cs="Arial"/>
          <w:i w:val="0"/>
          <w:iCs w:val="0"/>
          <w:sz w:val="18"/>
        </w:rPr>
        <w:br w:type="textWrapping"/>
      </w:r>
      <w:r>
        <w:rPr>
          <w:rFonts w:hint="default" w:ascii="Arial" w:hAnsi="Arial" w:cs="Arial"/>
          <w:i w:val="0"/>
          <w:iCs w:val="0"/>
          <w:sz w:val="18"/>
        </w:rPr>
        <w:t xml:space="preserve">  &lt;a href="' . ROOT . '/therapist/student/' . (int)$student-&gt;id . '"&gt;&lt;button class="btn btn-primary"&gt;Back to Student&lt;/button&gt;&lt;/a&gt;</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require_once __DIR__ . '/../layouts/header.php';</w:t>
      </w:r>
      <w:r>
        <w:rPr>
          <w:rFonts w:hint="default" w:ascii="Arial" w:hAnsi="Arial" w:cs="Arial"/>
          <w:i w:val="0"/>
          <w:iCs w:val="0"/>
          <w:sz w:val="18"/>
        </w:rPr>
        <w:br w:type="textWrapping"/>
      </w:r>
      <w:r>
        <w:rPr>
          <w:rFonts w:hint="default" w:ascii="Arial" w:hAnsi="Arial" w:cs="Arial"/>
          <w:i w:val="0"/>
          <w:iCs w:val="0"/>
          <w:sz w:val="18"/>
        </w:rPr>
        <w:t>require_once __DIR__ . '/../components/alert.php';</w:t>
      </w:r>
      <w:r>
        <w:rPr>
          <w:rFonts w:hint="default" w:ascii="Arial" w:hAnsi="Arial" w:cs="Arial"/>
          <w:i w:val="0"/>
          <w:iCs w:val="0"/>
          <w:sz w:val="18"/>
        </w:rPr>
        <w:br w:type="textWrapping"/>
      </w:r>
      <w:r>
        <w:rPr>
          <w:rFonts w:hint="default" w:ascii="Arial" w:hAnsi="Arial" w:cs="Arial"/>
          <w:i w:val="0"/>
          <w:iCs w:val="0"/>
          <w:sz w:val="18"/>
        </w:rPr>
        <w:t>?&gt;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&lt;div class="card"&gt;</w:t>
      </w:r>
      <w:r>
        <w:rPr>
          <w:rFonts w:hint="default" w:ascii="Arial" w:hAnsi="Arial" w:cs="Arial"/>
          <w:i w:val="0"/>
          <w:iCs w:val="0"/>
          <w:sz w:val="18"/>
        </w:rPr>
        <w:br w:type="textWrapping"/>
      </w:r>
      <w:r>
        <w:rPr>
          <w:rFonts w:hint="default" w:ascii="Arial" w:hAnsi="Arial" w:cs="Arial"/>
          <w:i w:val="0"/>
          <w:iCs w:val="0"/>
          <w:sz w:val="18"/>
        </w:rPr>
        <w:t xml:space="preserve">  &lt;div class="card-header"&gt;</w:t>
      </w:r>
      <w:r>
        <w:rPr>
          <w:rFonts w:hint="default" w:ascii="Arial" w:hAnsi="Arial" w:cs="Arial"/>
          <w:i w:val="0"/>
          <w:iCs w:val="0"/>
          <w:sz w:val="18"/>
        </w:rPr>
        <w:br w:type="textWrapping"/>
      </w:r>
      <w:r>
        <w:rPr>
          <w:rFonts w:hint="default" w:ascii="Arial" w:hAnsi="Arial" w:cs="Arial"/>
          <w:i w:val="0"/>
          <w:iCs w:val="0"/>
          <w:sz w:val="18"/>
        </w:rPr>
        <w:t xml:space="preserve">    &lt;h2&gt;New IEP Goal — &lt;?= esc($student-&gt;first_name . ' ' . $student-&gt;last_name) ?&gt;&lt;/h2&gt;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class="card-body"&gt;</w:t>
      </w:r>
      <w:r>
        <w:rPr>
          <w:rFonts w:hint="default" w:ascii="Arial" w:hAnsi="Arial" w:cs="Arial"/>
          <w:i w:val="0"/>
          <w:iCs w:val="0"/>
          <w:sz w:val="18"/>
        </w:rPr>
        <w:br w:type="textWrapping"/>
      </w:r>
      <w:r>
        <w:rPr>
          <w:rFonts w:hint="default" w:ascii="Arial" w:hAnsi="Arial" w:cs="Arial"/>
          <w:i w:val="0"/>
          <w:iCs w:val="0"/>
          <w:sz w:val="18"/>
        </w:rPr>
        <w:t xml:space="preserve">    &lt;form method="POST" action="&lt;?= ROOT ?&gt;/therapist/add-iep-goal"&gt;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&lt;input type="hidden" name="student_id" value="&lt;?= (int)$student-&gt;id ?&gt;"&gt;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class="form-group"&gt;</w:t>
      </w:r>
      <w:r>
        <w:rPr>
          <w:rFonts w:hint="default" w:ascii="Arial" w:hAnsi="Arial" w:cs="Arial"/>
          <w:i w:val="0"/>
          <w:iCs w:val="0"/>
          <w:sz w:val="18"/>
        </w:rPr>
        <w:br w:type="textWrapping"/>
      </w:r>
      <w:r>
        <w:rPr>
          <w:rFonts w:hint="default" w:ascii="Arial" w:hAnsi="Arial" w:cs="Arial"/>
          <w:i w:val="0"/>
          <w:iCs w:val="0"/>
          <w:sz w:val="18"/>
        </w:rPr>
        <w:t xml:space="preserve">        &lt;label for="category"&gt;Category &lt;span style="color:#eb004e"&gt;*&lt;/span&gt;&lt;/label&gt;</w:t>
      </w:r>
      <w:r>
        <w:rPr>
          <w:rFonts w:hint="default" w:ascii="Arial" w:hAnsi="Arial" w:cs="Arial"/>
          <w:i w:val="0"/>
          <w:iCs w:val="0"/>
          <w:sz w:val="18"/>
        </w:rPr>
        <w:br w:type="textWrapping"/>
      </w:r>
      <w:r>
        <w:rPr>
          <w:rFonts w:hint="default" w:ascii="Arial" w:hAnsi="Arial" w:cs="Arial"/>
          <w:i w:val="0"/>
          <w:iCs w:val="0"/>
          <w:sz w:val="18"/>
        </w:rPr>
        <w:t xml:space="preserve">        &lt;!-- When the category changes, refill the goal bank picker below --&gt;</w:t>
      </w:r>
      <w:r>
        <w:rPr>
          <w:rFonts w:hint="default" w:ascii="Arial" w:hAnsi="Arial" w:cs="Arial"/>
          <w:i w:val="0"/>
          <w:iCs w:val="0"/>
          <w:sz w:val="18"/>
        </w:rPr>
        <w:br w:type="textWrapping"/>
      </w:r>
      <w:r>
        <w:rPr>
          <w:rFonts w:hint="default" w:ascii="Arial" w:hAnsi="Arial" w:cs="Arial"/>
          <w:i w:val="0"/>
          <w:iCs w:val="0"/>
          <w:sz w:val="18"/>
        </w:rPr>
        <w:t xml:space="preserve">        &lt;?php</w:t>
      </w:r>
      <w:r>
        <w:rPr>
          <w:rFonts w:hint="default" w:ascii="Arial" w:hAnsi="Arial" w:cs="Arial"/>
          <w:i w:val="0"/>
          <w:iCs w:val="0"/>
          <w:sz w:val="18"/>
        </w:rPr>
        <w:br w:type="textWrapping"/>
      </w:r>
      <w:r>
        <w:rPr>
          <w:rFonts w:hint="default" w:ascii="Arial" w:hAnsi="Arial" w:cs="Arial"/>
          <w:i w:val="0"/>
          <w:iCs w:val="0"/>
          <w:sz w:val="18"/>
        </w:rPr>
        <w:t xml:space="preserve">          renderSelect(</w:t>
      </w:r>
      <w:r>
        <w:rPr>
          <w:rFonts w:hint="default" w:ascii="Arial" w:hAnsi="Arial" w:cs="Arial"/>
          <w:i w:val="0"/>
          <w:iCs w:val="0"/>
          <w:sz w:val="18"/>
        </w:rPr>
        <w:br w:type="textWrapping"/>
      </w:r>
      <w:r>
        <w:rPr>
          <w:rFonts w:hint="default" w:ascii="Arial" w:hAnsi="Arial" w:cs="Arial"/>
          <w:i w:val="0"/>
          <w:iCs w:val="0"/>
          <w:sz w:val="18"/>
        </w:rPr>
        <w:t xml:space="preserve">            'category',</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'Communication' =&gt; 'Communication',</w:t>
      </w:r>
      <w:r>
        <w:rPr>
          <w:rFonts w:hint="default" w:ascii="Arial" w:hAnsi="Arial" w:cs="Arial"/>
          <w:i w:val="0"/>
          <w:iCs w:val="0"/>
          <w:sz w:val="18"/>
        </w:rPr>
        <w:br w:type="textWrapping"/>
      </w:r>
      <w:r>
        <w:rPr>
          <w:rFonts w:hint="default" w:ascii="Arial" w:hAnsi="Arial" w:cs="Arial"/>
          <w:i w:val="0"/>
          <w:iCs w:val="0"/>
          <w:sz w:val="18"/>
        </w:rPr>
        <w:t xml:space="preserve">              'Social'        =&gt; 'Social',</w:t>
      </w:r>
      <w:r>
        <w:rPr>
          <w:rFonts w:hint="default" w:ascii="Arial" w:hAnsi="Arial" w:cs="Arial"/>
          <w:i w:val="0"/>
          <w:iCs w:val="0"/>
          <w:sz w:val="18"/>
        </w:rPr>
        <w:br w:type="textWrapping"/>
      </w:r>
      <w:r>
        <w:rPr>
          <w:rFonts w:hint="default" w:ascii="Arial" w:hAnsi="Arial" w:cs="Arial"/>
          <w:i w:val="0"/>
          <w:iCs w:val="0"/>
          <w:sz w:val="18"/>
        </w:rPr>
        <w:t xml:space="preserve">              'Motor'         =&gt; 'Motor',</w:t>
      </w:r>
      <w:r>
        <w:rPr>
          <w:rFonts w:hint="default" w:ascii="Arial" w:hAnsi="Arial" w:cs="Arial"/>
          <w:i w:val="0"/>
          <w:iCs w:val="0"/>
          <w:sz w:val="18"/>
        </w:rPr>
        <w:br w:type="textWrapping"/>
      </w:r>
      <w:r>
        <w:rPr>
          <w:rFonts w:hint="default" w:ascii="Arial" w:hAnsi="Arial" w:cs="Arial"/>
          <w:i w:val="0"/>
          <w:iCs w:val="0"/>
          <w:sz w:val="18"/>
        </w:rPr>
        <w:t xml:space="preserve">              'Academic'      =&gt; 'Academic',</w:t>
      </w:r>
      <w:r>
        <w:rPr>
          <w:rFonts w:hint="default" w:ascii="Arial" w:hAnsi="Arial" w:cs="Arial"/>
          <w:i w:val="0"/>
          <w:iCs w:val="0"/>
          <w:sz w:val="18"/>
        </w:rPr>
        <w:br w:type="textWrapping"/>
      </w:r>
      <w:r>
        <w:rPr>
          <w:rFonts w:hint="default" w:ascii="Arial" w:hAnsi="Arial" w:cs="Arial"/>
          <w:i w:val="0"/>
          <w:iCs w:val="0"/>
          <w:sz w:val="18"/>
        </w:rPr>
        <w:t xml:space="preserve">              'Behavioral'    =&gt; 'Behavioral',</w:t>
      </w:r>
      <w:r>
        <w:rPr>
          <w:rFonts w:hint="default" w:ascii="Arial" w:hAnsi="Arial" w:cs="Arial"/>
          <w:i w:val="0"/>
          <w:iCs w:val="0"/>
          <w:sz w:val="18"/>
        </w:rPr>
        <w:br w:type="textWrapping"/>
      </w:r>
      <w:r>
        <w:rPr>
          <w:rFonts w:hint="default" w:ascii="Arial" w:hAnsi="Arial" w:cs="Arial"/>
          <w:i w:val="0"/>
          <w:iCs w:val="0"/>
          <w:sz w:val="18"/>
        </w:rPr>
        <w:t xml:space="preserve">              'Daily Living'  =&gt; 'Daily Living',</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'Communication',</w:t>
      </w:r>
      <w:r>
        <w:rPr>
          <w:rFonts w:hint="default" w:ascii="Arial" w:hAnsi="Arial" w:cs="Arial"/>
          <w:i w:val="0"/>
          <w:iCs w:val="0"/>
          <w:sz w:val="18"/>
        </w:rPr>
        <w:br w:type="textWrapping"/>
      </w:r>
      <w:r>
        <w:rPr>
          <w:rFonts w:hint="default" w:ascii="Arial" w:hAnsi="Arial" w:cs="Arial"/>
          <w:i w:val="0"/>
          <w:iCs w:val="0"/>
          <w:sz w:val="18"/>
        </w:rPr>
        <w:t xml:space="preserve">            ['id' =&gt; 'category', 'required' =&gt; true, 'onchange' =&gt; 'fillBankPicker()']</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class="form-group"&gt;</w:t>
      </w:r>
      <w:r>
        <w:rPr>
          <w:rFonts w:hint="default" w:ascii="Arial" w:hAnsi="Arial" w:cs="Arial"/>
          <w:i w:val="0"/>
          <w:iCs w:val="0"/>
          <w:sz w:val="18"/>
        </w:rPr>
        <w:br w:type="textWrapping"/>
      </w:r>
      <w:r>
        <w:rPr>
          <w:rFonts w:hint="default" w:ascii="Arial" w:hAnsi="Arial" w:cs="Arial"/>
          <w:i w:val="0"/>
          <w:iCs w:val="0"/>
          <w:sz w:val="18"/>
        </w:rPr>
        <w:t xml:space="preserve">        &lt;label for="bank_pick"&gt;Choose from goal bank (optional)&lt;/label&gt;</w:t>
      </w:r>
      <w:r>
        <w:rPr>
          <w:rFonts w:hint="default" w:ascii="Arial" w:hAnsi="Arial" w:cs="Arial"/>
          <w:i w:val="0"/>
          <w:iCs w:val="0"/>
          <w:sz w:val="18"/>
        </w:rPr>
        <w:br w:type="textWrapping"/>
      </w:r>
      <w:r>
        <w:rPr>
          <w:rFonts w:hint="default" w:ascii="Arial" w:hAnsi="Arial" w:cs="Arial"/>
          <w:i w:val="0"/>
          <w:iCs w:val="0"/>
          <w:sz w:val="18"/>
        </w:rPr>
        <w:t xml:space="preserve">        &lt;!-- This list is filled by JavaScript to match the chosen category. --&gt;</w:t>
      </w:r>
      <w:r>
        <w:rPr>
          <w:rFonts w:hint="default" w:ascii="Arial" w:hAnsi="Arial" w:cs="Arial"/>
          <w:i w:val="0"/>
          <w:iCs w:val="0"/>
          <w:sz w:val="18"/>
        </w:rPr>
        <w:br w:type="textWrapping"/>
      </w:r>
      <w:r>
        <w:rPr>
          <w:rFonts w:hint="default" w:ascii="Arial" w:hAnsi="Arial" w:cs="Arial"/>
          <w:i w:val="0"/>
          <w:iCs w:val="0"/>
          <w:sz w:val="18"/>
        </w:rPr>
        <w:t xml:space="preserve">        &lt;select id="bank_pick" onchange="document.getElementById('goal_description').value = this.value;"&gt;</w:t>
      </w:r>
      <w:r>
        <w:rPr>
          <w:rFonts w:hint="default" w:ascii="Arial" w:hAnsi="Arial" w:cs="Arial"/>
          <w:i w:val="0"/>
          <w:iCs w:val="0"/>
          <w:sz w:val="18"/>
        </w:rPr>
        <w:br w:type="textWrapping"/>
      </w:r>
      <w:r>
        <w:rPr>
          <w:rFonts w:hint="default" w:ascii="Arial" w:hAnsi="Arial" w:cs="Arial"/>
          <w:i w:val="0"/>
          <w:iCs w:val="0"/>
          <w:sz w:val="18"/>
        </w:rPr>
        <w:t xml:space="preserve">          &lt;option value=""&gt;— choose from goal bank (optional) —&lt;/option&gt;</w:t>
      </w:r>
      <w:r>
        <w:rPr>
          <w:rFonts w:hint="default" w:ascii="Arial" w:hAnsi="Arial" w:cs="Arial"/>
          <w:i w:val="0"/>
          <w:iCs w:val="0"/>
          <w:sz w:val="18"/>
        </w:rPr>
        <w:br w:type="textWrapping"/>
      </w:r>
      <w:r>
        <w:rPr>
          <w:rFonts w:hint="default" w:ascii="Arial" w:hAnsi="Arial" w:cs="Arial"/>
          <w:i w:val="0"/>
          <w:iCs w:val="0"/>
          <w:sz w:val="18"/>
        </w:rPr>
        <w:t xml:space="preserve">        &lt;/select&gt;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&lt;script&gt;</w:t>
      </w:r>
      <w:r>
        <w:rPr>
          <w:rFonts w:hint="default" w:ascii="Arial" w:hAnsi="Arial" w:cs="Arial"/>
          <w:i w:val="0"/>
          <w:iCs w:val="0"/>
          <w:sz w:val="18"/>
        </w:rPr>
        <w:br w:type="textWrapping"/>
      </w:r>
      <w:r>
        <w:rPr>
          <w:rFonts w:hint="default" w:ascii="Arial" w:hAnsi="Arial" w:cs="Arial"/>
          <w:i w:val="0"/>
          <w:iCs w:val="0"/>
          <w:sz w:val="18"/>
        </w:rPr>
        <w:t xml:space="preserve">        var bankGoals = [</w:t>
      </w:r>
      <w:r>
        <w:rPr>
          <w:rFonts w:hint="default" w:ascii="Arial" w:hAnsi="Arial" w:cs="Arial"/>
          <w:i w:val="0"/>
          <w:iCs w:val="0"/>
          <w:sz w:val="18"/>
        </w:rPr>
        <w:br w:type="textWrapping"/>
      </w:r>
      <w:r>
        <w:rPr>
          <w:rFonts w:hint="default" w:ascii="Arial" w:hAnsi="Arial" w:cs="Arial"/>
          <w:i w:val="0"/>
          <w:iCs w:val="0"/>
          <w:sz w:val="18"/>
        </w:rPr>
        <w:t xml:space="preserve">          &lt;?php foreach (($bankEntries ?? []) as $entry): ?&gt;</w:t>
      </w:r>
      <w:r>
        <w:rPr>
          <w:rFonts w:hint="default" w:ascii="Arial" w:hAnsi="Arial" w:cs="Arial"/>
          <w:i w:val="0"/>
          <w:iCs w:val="0"/>
          <w:sz w:val="18"/>
        </w:rPr>
        <w:br w:type="textWrapping"/>
      </w:r>
      <w:r>
        <w:rPr>
          <w:rFonts w:hint="default" w:ascii="Arial" w:hAnsi="Arial" w:cs="Arial"/>
          <w:i w:val="0"/>
          <w:iCs w:val="0"/>
          <w:sz w:val="18"/>
        </w:rPr>
        <w:t xml:space="preserve">          { category: "&lt;?= esc($entry-&gt;category) ?&gt;", text: "&lt;?= esc(addslashes($entry-&gt;goal_text)) ?&gt;" },</w:t>
      </w:r>
      <w:r>
        <w:rPr>
          <w:rFonts w:hint="default" w:ascii="Arial" w:hAnsi="Arial" w:cs="Arial"/>
          <w:i w:val="0"/>
          <w:iCs w:val="0"/>
          <w:sz w:val="18"/>
        </w:rPr>
        <w:br w:type="textWrapping"/>
      </w:r>
      <w:r>
        <w:rPr>
          <w:rFonts w:hint="default" w:ascii="Arial" w:hAnsi="Arial" w:cs="Arial"/>
          <w:i w:val="0"/>
          <w:iCs w:val="0"/>
          <w:sz w:val="18"/>
        </w:rPr>
        <w:t xml:space="preserve">          &lt;?php endforeach; ?&gt;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function fillBankPicker() {</w:t>
      </w:r>
      <w:r>
        <w:rPr>
          <w:rFonts w:hint="default" w:ascii="Arial" w:hAnsi="Arial" w:cs="Arial"/>
          <w:i w:val="0"/>
          <w:iCs w:val="0"/>
          <w:sz w:val="18"/>
        </w:rPr>
        <w:br w:type="textWrapping"/>
      </w:r>
      <w:r>
        <w:rPr>
          <w:rFonts w:hint="default" w:ascii="Arial" w:hAnsi="Arial" w:cs="Arial"/>
          <w:i w:val="0"/>
          <w:iCs w:val="0"/>
          <w:sz w:val="18"/>
        </w:rPr>
        <w:t xml:space="preserve">          var chosenCategory = document.getElementById('category').value;</w:t>
      </w:r>
      <w:r>
        <w:rPr>
          <w:rFonts w:hint="default" w:ascii="Arial" w:hAnsi="Arial" w:cs="Arial"/>
          <w:i w:val="0"/>
          <w:iCs w:val="0"/>
          <w:sz w:val="18"/>
        </w:rPr>
        <w:br w:type="textWrapping"/>
      </w:r>
      <w:r>
        <w:rPr>
          <w:rFonts w:hint="default" w:ascii="Arial" w:hAnsi="Arial" w:cs="Arial"/>
          <w:i w:val="0"/>
          <w:iCs w:val="0"/>
          <w:sz w:val="18"/>
        </w:rPr>
        <w:t xml:space="preserve">          var picker = document.getElementById('bank_pick');</w:t>
      </w:r>
      <w:r>
        <w:rPr>
          <w:rFonts w:hint="default" w:ascii="Arial" w:hAnsi="Arial" w:cs="Arial"/>
          <w:i w:val="0"/>
          <w:iCs w:val="0"/>
          <w:sz w:val="18"/>
        </w:rPr>
        <w:br w:type="textWrapping"/>
      </w:r>
      <w:r>
        <w:rPr>
          <w:rFonts w:hint="default" w:ascii="Arial" w:hAnsi="Arial" w:cs="Arial"/>
          <w:i w:val="0"/>
          <w:iCs w:val="0"/>
          <w:sz w:val="18"/>
        </w:rPr>
        <w:t xml:space="preserve">          picker.innerHTML = '&lt;option value=""&gt;— choose from goal bank (optional) —&lt;/option&gt;';</w:t>
      </w:r>
      <w:r>
        <w:rPr>
          <w:rFonts w:hint="default" w:ascii="Arial" w:hAnsi="Arial" w:cs="Arial"/>
          <w:i w:val="0"/>
          <w:iCs w:val="0"/>
          <w:sz w:val="18"/>
        </w:rPr>
        <w:br w:type="textWrapping"/>
      </w:r>
      <w:r>
        <w:rPr>
          <w:rFonts w:hint="default" w:ascii="Arial" w:hAnsi="Arial" w:cs="Arial"/>
          <w:i w:val="0"/>
          <w:iCs w:val="0"/>
          <w:sz w:val="18"/>
        </w:rPr>
        <w:t xml:space="preserve">          for (var i = 0; i &lt; bankGoals.length; i++) {</w:t>
      </w:r>
      <w:r>
        <w:rPr>
          <w:rFonts w:hint="default" w:ascii="Arial" w:hAnsi="Arial" w:cs="Arial"/>
          <w:i w:val="0"/>
          <w:iCs w:val="0"/>
          <w:sz w:val="18"/>
        </w:rPr>
        <w:br w:type="textWrapping"/>
      </w:r>
      <w:r>
        <w:rPr>
          <w:rFonts w:hint="default" w:ascii="Arial" w:hAnsi="Arial" w:cs="Arial"/>
          <w:i w:val="0"/>
          <w:iCs w:val="0"/>
          <w:sz w:val="18"/>
        </w:rPr>
        <w:t xml:space="preserve">            if (bankGoals[i].category === chosenCategory) {</w:t>
      </w:r>
      <w:r>
        <w:rPr>
          <w:rFonts w:hint="default" w:ascii="Arial" w:hAnsi="Arial" w:cs="Arial"/>
          <w:i w:val="0"/>
          <w:iCs w:val="0"/>
          <w:sz w:val="18"/>
        </w:rPr>
        <w:br w:type="textWrapping"/>
      </w:r>
      <w:r>
        <w:rPr>
          <w:rFonts w:hint="default" w:ascii="Arial" w:hAnsi="Arial" w:cs="Arial"/>
          <w:i w:val="0"/>
          <w:iCs w:val="0"/>
          <w:sz w:val="18"/>
        </w:rPr>
        <w:t xml:space="preserve">              var option = document.createElement('option');</w:t>
      </w:r>
      <w:r>
        <w:rPr>
          <w:rFonts w:hint="default" w:ascii="Arial" w:hAnsi="Arial" w:cs="Arial"/>
          <w:i w:val="0"/>
          <w:iCs w:val="0"/>
          <w:sz w:val="18"/>
        </w:rPr>
        <w:br w:type="textWrapping"/>
      </w:r>
      <w:r>
        <w:rPr>
          <w:rFonts w:hint="default" w:ascii="Arial" w:hAnsi="Arial" w:cs="Arial"/>
          <w:i w:val="0"/>
          <w:iCs w:val="0"/>
          <w:sz w:val="18"/>
        </w:rPr>
        <w:t xml:space="preserve">              option.value = bankGoals[i].text;</w:t>
      </w:r>
      <w:r>
        <w:rPr>
          <w:rFonts w:hint="default" w:ascii="Arial" w:hAnsi="Arial" w:cs="Arial"/>
          <w:i w:val="0"/>
          <w:iCs w:val="0"/>
          <w:sz w:val="18"/>
        </w:rPr>
        <w:br w:type="textWrapping"/>
      </w:r>
      <w:r>
        <w:rPr>
          <w:rFonts w:hint="default" w:ascii="Arial" w:hAnsi="Arial" w:cs="Arial"/>
          <w:i w:val="0"/>
          <w:iCs w:val="0"/>
          <w:sz w:val="18"/>
        </w:rPr>
        <w:t xml:space="preserve">              option.textContent = bankGoals[i].text;</w:t>
      </w:r>
      <w:r>
        <w:rPr>
          <w:rFonts w:hint="default" w:ascii="Arial" w:hAnsi="Arial" w:cs="Arial"/>
          <w:i w:val="0"/>
          <w:iCs w:val="0"/>
          <w:sz w:val="18"/>
        </w:rPr>
        <w:br w:type="textWrapping"/>
      </w:r>
      <w:r>
        <w:rPr>
          <w:rFonts w:hint="default" w:ascii="Arial" w:hAnsi="Arial" w:cs="Arial"/>
          <w:i w:val="0"/>
          <w:iCs w:val="0"/>
          <w:sz w:val="18"/>
        </w:rPr>
        <w:t xml:space="preserve">              picker.appendChild(option);</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fillBankPicker();</w:t>
      </w:r>
      <w:r>
        <w:rPr>
          <w:rFonts w:hint="default" w:ascii="Arial" w:hAnsi="Arial" w:cs="Arial"/>
          <w:i w:val="0"/>
          <w:iCs w:val="0"/>
          <w:sz w:val="18"/>
        </w:rPr>
        <w:br w:type="textWrapping"/>
      </w:r>
      <w:r>
        <w:rPr>
          <w:rFonts w:hint="default" w:ascii="Arial" w:hAnsi="Arial" w:cs="Arial"/>
          <w:i w:val="0"/>
          <w:iCs w:val="0"/>
          <w:sz w:val="18"/>
        </w:rPr>
        <w:t xml:space="preserve">      &lt;/script&gt;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class="form-group"&gt;</w:t>
      </w:r>
      <w:r>
        <w:rPr>
          <w:rFonts w:hint="default" w:ascii="Arial" w:hAnsi="Arial" w:cs="Arial"/>
          <w:i w:val="0"/>
          <w:iCs w:val="0"/>
          <w:sz w:val="18"/>
        </w:rPr>
        <w:br w:type="textWrapping"/>
      </w:r>
      <w:r>
        <w:rPr>
          <w:rFonts w:hint="default" w:ascii="Arial" w:hAnsi="Arial" w:cs="Arial"/>
          <w:i w:val="0"/>
          <w:iCs w:val="0"/>
          <w:sz w:val="18"/>
        </w:rPr>
        <w:t xml:space="preserve">        &lt;label for="goal_description"&gt;Goal Description &lt;span style="color:#eb004e"&gt;*&lt;/span&gt;&lt;/label&gt;</w:t>
      </w:r>
      <w:r>
        <w:rPr>
          <w:rFonts w:hint="default" w:ascii="Arial" w:hAnsi="Arial" w:cs="Arial"/>
          <w:i w:val="0"/>
          <w:iCs w:val="0"/>
          <w:sz w:val="18"/>
        </w:rPr>
        <w:br w:type="textWrapping"/>
      </w:r>
      <w:r>
        <w:rPr>
          <w:rFonts w:hint="default" w:ascii="Arial" w:hAnsi="Arial" w:cs="Arial"/>
          <w:i w:val="0"/>
          <w:iCs w:val="0"/>
          <w:sz w:val="18"/>
        </w:rPr>
        <w:t xml:space="preserve">        &lt;textarea id="goal_description" name="goal_description" rows="3"</w:t>
      </w:r>
      <w:r>
        <w:rPr>
          <w:rFonts w:hint="default" w:ascii="Arial" w:hAnsi="Arial" w:cs="Arial"/>
          <w:i w:val="0"/>
          <w:iCs w:val="0"/>
          <w:sz w:val="18"/>
        </w:rPr>
        <w:br w:type="textWrapping"/>
      </w:r>
      <w:r>
        <w:rPr>
          <w:rFonts w:hint="default" w:ascii="Arial" w:hAnsi="Arial" w:cs="Arial"/>
          <w:i w:val="0"/>
          <w:iCs w:val="0"/>
          <w:sz w:val="18"/>
        </w:rPr>
        <w:t xml:space="preserve">                  placeholder="e.g. Say a full sentence without help" required&gt;&lt;/textarea&gt;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class="form-group"&gt;</w:t>
      </w:r>
      <w:r>
        <w:rPr>
          <w:rFonts w:hint="default" w:ascii="Arial" w:hAnsi="Arial" w:cs="Arial"/>
          <w:i w:val="0"/>
          <w:iCs w:val="0"/>
          <w:sz w:val="18"/>
        </w:rPr>
        <w:br w:type="textWrapping"/>
      </w:r>
      <w:r>
        <w:rPr>
          <w:rFonts w:hint="default" w:ascii="Arial" w:hAnsi="Arial" w:cs="Arial"/>
          <w:i w:val="0"/>
          <w:iCs w:val="0"/>
          <w:sz w:val="18"/>
        </w:rPr>
        <w:t xml:space="preserve">        &lt;label for="target_date"&gt;Target Date &lt;span style="color:#eb004e"&gt;*&lt;/span&gt;&lt;/label&gt;</w:t>
      </w:r>
      <w:r>
        <w:rPr>
          <w:rFonts w:hint="default" w:ascii="Arial" w:hAnsi="Arial" w:cs="Arial"/>
          <w:i w:val="0"/>
          <w:iCs w:val="0"/>
          <w:sz w:val="18"/>
        </w:rPr>
        <w:br w:type="textWrapping"/>
      </w:r>
      <w:r>
        <w:rPr>
          <w:rFonts w:hint="default" w:ascii="Arial" w:hAnsi="Arial" w:cs="Arial"/>
          <w:i w:val="0"/>
          <w:iCs w:val="0"/>
          <w:sz w:val="18"/>
        </w:rPr>
        <w:t xml:space="preserve">        &lt;input type="date" id="target_date" name="target_date"</w:t>
      </w:r>
      <w:r>
        <w:rPr>
          <w:rFonts w:hint="default" w:ascii="Arial" w:hAnsi="Arial" w:cs="Arial"/>
          <w:i w:val="0"/>
          <w:iCs w:val="0"/>
          <w:sz w:val="18"/>
        </w:rPr>
        <w:br w:type="textWrapping"/>
      </w:r>
      <w:r>
        <w:rPr>
          <w:rFonts w:hint="default" w:ascii="Arial" w:hAnsi="Arial" w:cs="Arial"/>
          <w:i w:val="0"/>
          <w:iCs w:val="0"/>
          <w:sz w:val="18"/>
        </w:rPr>
        <w:t xml:space="preserve">               value="&lt;?= date('Y-m-d') ?&gt;" required&gt;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class="form-group"&gt;</w:t>
      </w:r>
      <w:r>
        <w:rPr>
          <w:rFonts w:hint="default" w:ascii="Arial" w:hAnsi="Arial" w:cs="Arial"/>
          <w:i w:val="0"/>
          <w:iCs w:val="0"/>
          <w:sz w:val="18"/>
        </w:rPr>
        <w:br w:type="textWrapping"/>
      </w:r>
      <w:r>
        <w:rPr>
          <w:rFonts w:hint="default" w:ascii="Arial" w:hAnsi="Arial" w:cs="Arial"/>
          <w:i w:val="0"/>
          <w:iCs w:val="0"/>
          <w:sz w:val="18"/>
        </w:rPr>
        <w:t xml:space="preserve">        &lt;label for="status"&gt;Status&lt;/label&gt;</w:t>
      </w:r>
      <w:r>
        <w:rPr>
          <w:rFonts w:hint="default" w:ascii="Arial" w:hAnsi="Arial" w:cs="Arial"/>
          <w:i w:val="0"/>
          <w:iCs w:val="0"/>
          <w:sz w:val="18"/>
        </w:rPr>
        <w:br w:type="textWrapping"/>
      </w:r>
      <w:r>
        <w:rPr>
          <w:rFonts w:hint="default" w:ascii="Arial" w:hAnsi="Arial" w:cs="Arial"/>
          <w:i w:val="0"/>
          <w:iCs w:val="0"/>
          <w:sz w:val="18"/>
        </w:rPr>
        <w:t xml:space="preserve">        &lt;?php</w:t>
      </w:r>
      <w:r>
        <w:rPr>
          <w:rFonts w:hint="default" w:ascii="Arial" w:hAnsi="Arial" w:cs="Arial"/>
          <w:i w:val="0"/>
          <w:iCs w:val="0"/>
          <w:sz w:val="18"/>
        </w:rPr>
        <w:br w:type="textWrapping"/>
      </w:r>
      <w:r>
        <w:rPr>
          <w:rFonts w:hint="default" w:ascii="Arial" w:hAnsi="Arial" w:cs="Arial"/>
          <w:i w:val="0"/>
          <w:iCs w:val="0"/>
          <w:sz w:val="18"/>
        </w:rPr>
        <w:t xml:space="preserve">          renderSelect(</w:t>
      </w:r>
      <w:r>
        <w:rPr>
          <w:rFonts w:hint="default" w:ascii="Arial" w:hAnsi="Arial" w:cs="Arial"/>
          <w:i w:val="0"/>
          <w:iCs w:val="0"/>
          <w:sz w:val="18"/>
        </w:rPr>
        <w:br w:type="textWrapping"/>
      </w:r>
      <w:r>
        <w:rPr>
          <w:rFonts w:hint="default" w:ascii="Arial" w:hAnsi="Arial" w:cs="Arial"/>
          <w:i w:val="0"/>
          <w:iCs w:val="0"/>
          <w:sz w:val="18"/>
        </w:rPr>
        <w:t xml:space="preserve">            'status',</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'active'       =&gt; 'Active',</w:t>
      </w:r>
      <w:r>
        <w:rPr>
          <w:rFonts w:hint="default" w:ascii="Arial" w:hAnsi="Arial" w:cs="Arial"/>
          <w:i w:val="0"/>
          <w:iCs w:val="0"/>
          <w:sz w:val="18"/>
        </w:rPr>
        <w:br w:type="textWrapping"/>
      </w:r>
      <w:r>
        <w:rPr>
          <w:rFonts w:hint="default" w:ascii="Arial" w:hAnsi="Arial" w:cs="Arial"/>
          <w:i w:val="0"/>
          <w:iCs w:val="0"/>
          <w:sz w:val="18"/>
        </w:rPr>
        <w:t xml:space="preserve">              'achieved'     =&gt; 'Achieved',</w:t>
      </w:r>
      <w:r>
        <w:rPr>
          <w:rFonts w:hint="default" w:ascii="Arial" w:hAnsi="Arial" w:cs="Arial"/>
          <w:i w:val="0"/>
          <w:iCs w:val="0"/>
          <w:sz w:val="18"/>
        </w:rPr>
        <w:br w:type="textWrapping"/>
      </w:r>
      <w:r>
        <w:rPr>
          <w:rFonts w:hint="default" w:ascii="Arial" w:hAnsi="Arial" w:cs="Arial"/>
          <w:i w:val="0"/>
          <w:iCs w:val="0"/>
          <w:sz w:val="18"/>
        </w:rPr>
        <w:t xml:space="preserve">              'discontinued' =&gt; 'Discontinued',</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'active',</w:t>
      </w:r>
      <w:r>
        <w:rPr>
          <w:rFonts w:hint="default" w:ascii="Arial" w:hAnsi="Arial" w:cs="Arial"/>
          <w:i w:val="0"/>
          <w:iCs w:val="0"/>
          <w:sz w:val="18"/>
        </w:rPr>
        <w:br w:type="textWrapping"/>
      </w:r>
      <w:r>
        <w:rPr>
          <w:rFonts w:hint="default" w:ascii="Arial" w:hAnsi="Arial" w:cs="Arial"/>
          <w:i w:val="0"/>
          <w:iCs w:val="0"/>
          <w:sz w:val="18"/>
        </w:rPr>
        <w:t xml:space="preserve">            ['id' =&gt; 'status']</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class="form-group"&gt;</w:t>
      </w:r>
      <w:r>
        <w:rPr>
          <w:rFonts w:hint="default" w:ascii="Arial" w:hAnsi="Arial" w:cs="Arial"/>
          <w:i w:val="0"/>
          <w:iCs w:val="0"/>
          <w:sz w:val="18"/>
        </w:rPr>
        <w:br w:type="textWrapping"/>
      </w:r>
      <w:r>
        <w:rPr>
          <w:rFonts w:hint="default" w:ascii="Arial" w:hAnsi="Arial" w:cs="Arial"/>
          <w:i w:val="0"/>
          <w:iCs w:val="0"/>
          <w:sz w:val="18"/>
        </w:rPr>
        <w:t xml:space="preserve">        &lt;button type="submit" class="btn btn-primary"&gt;Save Goal&lt;/button&gt;</w:t>
      </w:r>
      <w:r>
        <w:rPr>
          <w:rFonts w:hint="default" w:ascii="Arial" w:hAnsi="Arial" w:cs="Arial"/>
          <w:i w:val="0"/>
          <w:iCs w:val="0"/>
          <w:sz w:val="18"/>
        </w:rPr>
        <w:br w:type="textWrapping"/>
      </w:r>
      <w:r>
        <w:rPr>
          <w:rFonts w:hint="default" w:ascii="Arial" w:hAnsi="Arial" w:cs="Arial"/>
          <w:i w:val="0"/>
          <w:iCs w:val="0"/>
          <w:sz w:val="18"/>
        </w:rPr>
        <w:t xml:space="preserve">        &lt;a href="&lt;?= ROOT ?&gt;/therapist/student/&lt;?= (int)$student-&gt;id ?&gt;" class="btn"&gt;Cancel&lt;/a&gt;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&lt;/form&gt;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&lt;?php require_once __DIR__ . '/../layouts/footer.php'; ?&gt;</w:t>
      </w:r>
      <w:r>
        <w:rPr>
          <w:rFonts w:hint="default" w:ascii="Arial" w:hAnsi="Arial" w:cs="Arial"/>
          <w:i w:val="0"/>
          <w:iCs w:val="0"/>
          <w:sz w:val="18"/>
        </w:rPr>
        <w:br w:type="textWrapping"/>
      </w:r>
    </w:p>
    <w:p w14:paraId="42ECC6B7">
      <w:pPr>
        <w:rPr>
          <w:rFonts w:hint="default" w:ascii="Arial" w:hAnsi="Arial" w:cs="Arial"/>
          <w:i w:val="0"/>
          <w:iCs w:val="0"/>
        </w:rPr>
      </w:pPr>
      <w:r>
        <w:rPr>
          <w:rFonts w:hint="default" w:ascii="Arial" w:hAnsi="Arial" w:cs="Arial"/>
          <w:i w:val="0"/>
          <w:iCs w:val="0"/>
        </w:rPr>
        <w:br w:type="page"/>
      </w:r>
    </w:p>
    <w:p w14:paraId="553669E4">
      <w:pPr>
        <w:pStyle w:val="3"/>
        <w:rPr>
          <w:rFonts w:hint="default" w:ascii="Arial" w:hAnsi="Arial" w:cs="Arial"/>
          <w:i w:val="0"/>
          <w:iCs w:val="0"/>
        </w:rPr>
      </w:pPr>
      <w:r>
        <w:rPr>
          <w:rFonts w:hint="default" w:ascii="Arial" w:hAnsi="Arial" w:cs="Arial"/>
          <w:i w:val="0"/>
          <w:iCs w:val="0"/>
        </w:rPr>
        <w:t>app\views\therapist\dashboard.php</w:t>
      </w:r>
    </w:p>
    <w:p w14:paraId="6E877638">
      <w:pPr>
        <w:pStyle w:val="156"/>
        <w:rPr>
          <w:rFonts w:hint="default" w:ascii="Arial" w:hAnsi="Arial" w:cs="Arial"/>
          <w:i w:val="0"/>
          <w:iCs w:val="0"/>
        </w:rPr>
      </w:pP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require_once __DIR__ . '/../../core/config.php';</w:t>
      </w:r>
      <w:r>
        <w:rPr>
          <w:rFonts w:hint="default" w:ascii="Arial" w:hAnsi="Arial" w:cs="Arial"/>
          <w:i w:val="0"/>
          <w:iCs w:val="0"/>
          <w:sz w:val="18"/>
        </w:rPr>
        <w:br w:type="textWrapping"/>
      </w:r>
      <w:r>
        <w:rPr>
          <w:rFonts w:hint="default" w:ascii="Arial" w:hAnsi="Arial" w:cs="Arial"/>
          <w:i w:val="0"/>
          <w:iCs w:val="0"/>
          <w:sz w:val="18"/>
        </w:rPr>
        <w:t>require_once __DIR__ . '/../../core/functions.php';</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$pageTitle   = 'Therapist Dashboard';</w:t>
      </w:r>
      <w:r>
        <w:rPr>
          <w:rFonts w:hint="default" w:ascii="Arial" w:hAnsi="Arial" w:cs="Arial"/>
          <w:i w:val="0"/>
          <w:iCs w:val="0"/>
          <w:sz w:val="18"/>
        </w:rPr>
        <w:br w:type="textWrapping"/>
      </w:r>
      <w:r>
        <w:rPr>
          <w:rFonts w:hint="default" w:ascii="Arial" w:hAnsi="Arial" w:cs="Arial"/>
          <w:i w:val="0"/>
          <w:iCs w:val="0"/>
          <w:sz w:val="18"/>
        </w:rPr>
        <w:t>$pageHeading = 'Dashboard';</w:t>
      </w:r>
      <w:r>
        <w:rPr>
          <w:rFonts w:hint="default" w:ascii="Arial" w:hAnsi="Arial" w:cs="Arial"/>
          <w:i w:val="0"/>
          <w:iCs w:val="0"/>
          <w:sz w:val="18"/>
        </w:rPr>
        <w:br w:type="textWrapping"/>
      </w:r>
      <w:r>
        <w:rPr>
          <w:rFonts w:hint="default" w:ascii="Arial" w:hAnsi="Arial" w:cs="Arial"/>
          <w:i w:val="0"/>
          <w:iCs w:val="0"/>
          <w:sz w:val="18"/>
        </w:rPr>
        <w:t>$activePage  = 'dashboard';</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$topbarActions = '</w:t>
      </w:r>
      <w:r>
        <w:rPr>
          <w:rFonts w:hint="default" w:ascii="Arial" w:hAnsi="Arial" w:cs="Arial"/>
          <w:i w:val="0"/>
          <w:iCs w:val="0"/>
          <w:sz w:val="18"/>
        </w:rPr>
        <w:br w:type="textWrapping"/>
      </w:r>
      <w:r>
        <w:rPr>
          <w:rFonts w:hint="default" w:ascii="Arial" w:hAnsi="Arial" w:cs="Arial"/>
          <w:i w:val="0"/>
          <w:iCs w:val="0"/>
          <w:sz w:val="18"/>
        </w:rPr>
        <w:t>&lt;a href="' . ROOT . '/therapist/students"&gt;</w:t>
      </w:r>
      <w:r>
        <w:rPr>
          <w:rFonts w:hint="default" w:ascii="Arial" w:hAnsi="Arial" w:cs="Arial"/>
          <w:i w:val="0"/>
          <w:iCs w:val="0"/>
          <w:sz w:val="18"/>
        </w:rPr>
        <w:br w:type="textWrapping"/>
      </w:r>
      <w:r>
        <w:rPr>
          <w:rFonts w:hint="default" w:ascii="Arial" w:hAnsi="Arial" w:cs="Arial"/>
          <w:i w:val="0"/>
          <w:iCs w:val="0"/>
          <w:sz w:val="18"/>
        </w:rPr>
        <w:t xml:space="preserve">    &lt;button class="btn btn-primary"&gt;View Students&lt;/button&gt;</w:t>
      </w:r>
      <w:r>
        <w:rPr>
          <w:rFonts w:hint="default" w:ascii="Arial" w:hAnsi="Arial" w:cs="Arial"/>
          <w:i w:val="0"/>
          <w:iCs w:val="0"/>
          <w:sz w:val="18"/>
        </w:rPr>
        <w:br w:type="textWrapping"/>
      </w:r>
      <w:r>
        <w:rPr>
          <w:rFonts w:hint="default" w:ascii="Arial" w:hAnsi="Arial" w:cs="Arial"/>
          <w:i w:val="0"/>
          <w:iCs w:val="0"/>
          <w:sz w:val="18"/>
        </w:rPr>
        <w:t>&lt;/a&gt;';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require_once __DIR__ . '/../layouts/header.php';</w:t>
      </w:r>
      <w:r>
        <w:rPr>
          <w:rFonts w:hint="default" w:ascii="Arial" w:hAnsi="Arial" w:cs="Arial"/>
          <w:i w:val="0"/>
          <w:iCs w:val="0"/>
          <w:sz w:val="18"/>
        </w:rPr>
        <w:br w:type="textWrapping"/>
      </w:r>
      <w:r>
        <w:rPr>
          <w:rFonts w:hint="default" w:ascii="Arial" w:hAnsi="Arial" w:cs="Arial"/>
          <w:i w:val="0"/>
          <w:iCs w:val="0"/>
          <w:sz w:val="18"/>
        </w:rPr>
        <w:t>require_once __DIR__ . '/../components/alert.php';</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&lt;div class="stat-cards"&gt;</w:t>
      </w:r>
      <w:r>
        <w:rPr>
          <w:rFonts w:hint="default" w:ascii="Arial" w:hAnsi="Arial" w:cs="Arial"/>
          <w:i w:val="0"/>
          <w:iCs w:val="0"/>
          <w:sz w:val="18"/>
        </w:rPr>
        <w:br w:type="textWrapping"/>
      </w:r>
      <w:r>
        <w:rPr>
          <w:rFonts w:hint="default" w:ascii="Arial" w:hAnsi="Arial" w:cs="Arial"/>
          <w:i w:val="0"/>
          <w:iCs w:val="0"/>
          <w:sz w:val="18"/>
        </w:rPr>
        <w:t xml:space="preserve">  &lt;?php</w:t>
      </w:r>
      <w:r>
        <w:rPr>
          <w:rFonts w:hint="default" w:ascii="Arial" w:hAnsi="Arial" w:cs="Arial"/>
          <w:i w:val="0"/>
          <w:iCs w:val="0"/>
          <w:sz w:val="18"/>
        </w:rPr>
        <w:br w:type="textWrapping"/>
      </w:r>
      <w:r>
        <w:rPr>
          <w:rFonts w:hint="default" w:ascii="Arial" w:hAnsi="Arial" w:cs="Arial"/>
          <w:i w:val="0"/>
          <w:iCs w:val="0"/>
          <w:sz w:val="18"/>
        </w:rPr>
        <w:t xml:space="preserve">    statCard($studentCount   ?? 0, 'Total Students', '#333');</w:t>
      </w:r>
      <w:r>
        <w:rPr>
          <w:rFonts w:hint="default" w:ascii="Arial" w:hAnsi="Arial" w:cs="Arial"/>
          <w:i w:val="0"/>
          <w:iCs w:val="0"/>
          <w:sz w:val="18"/>
        </w:rPr>
        <w:br w:type="textWrapping"/>
      </w:r>
      <w:r>
        <w:rPr>
          <w:rFonts w:hint="default" w:ascii="Arial" w:hAnsi="Arial" w:cs="Arial"/>
          <w:i w:val="0"/>
          <w:iCs w:val="0"/>
          <w:sz w:val="18"/>
        </w:rPr>
        <w:t xml:space="preserve">    statCard($sessionCount   ?? 0, 'Therapy Sessions', '#333');</w:t>
      </w:r>
      <w:r>
        <w:rPr>
          <w:rFonts w:hint="default" w:ascii="Arial" w:hAnsi="Arial" w:cs="Arial"/>
          <w:i w:val="0"/>
          <w:iCs w:val="0"/>
          <w:sz w:val="18"/>
        </w:rPr>
        <w:br w:type="textWrapping"/>
      </w:r>
      <w:r>
        <w:rPr>
          <w:rFonts w:hint="default" w:ascii="Arial" w:hAnsi="Arial" w:cs="Arial"/>
          <w:i w:val="0"/>
          <w:iCs w:val="0"/>
          <w:sz w:val="18"/>
        </w:rPr>
        <w:t xml:space="preserve">    statCard($scheduledCount ?? 0, 'Scheduled Sessions', '#333');</w:t>
      </w:r>
      <w:r>
        <w:rPr>
          <w:rFonts w:hint="default" w:ascii="Arial" w:hAnsi="Arial" w:cs="Arial"/>
          <w:i w:val="0"/>
          <w:iCs w:val="0"/>
          <w:sz w:val="18"/>
        </w:rPr>
        <w:br w:type="textWrapping"/>
      </w:r>
      <w:r>
        <w:rPr>
          <w:rFonts w:hint="default" w:ascii="Arial" w:hAnsi="Arial" w:cs="Arial"/>
          <w:i w:val="0"/>
          <w:iCs w:val="0"/>
          <w:sz w:val="18"/>
        </w:rPr>
        <w:t xml:space="preserve">  ?&gt;</w:t>
      </w:r>
      <w:r>
        <w:rPr>
          <w:rFonts w:hint="default" w:ascii="Arial" w:hAnsi="Arial" w:cs="Arial"/>
          <w:i w:val="0"/>
          <w:iCs w:val="0"/>
          <w:sz w:val="18"/>
        </w:rPr>
        <w:br w:type="textWrapping"/>
      </w:r>
      <w:r>
        <w:rPr>
          <w:rFonts w:hint="default" w:ascii="Arial" w:hAnsi="Arial" w:cs="Arial"/>
          <w:i w:val="0"/>
          <w:iCs w:val="0"/>
          <w:sz w:val="18"/>
        </w:rPr>
        <w:t>&lt;/div&gt;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$tableData =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foreach (($recentSessions ?? []) as $session) {</w:t>
      </w:r>
      <w:r>
        <w:rPr>
          <w:rFonts w:hint="default" w:ascii="Arial" w:hAnsi="Arial" w:cs="Arial"/>
          <w:i w:val="0"/>
          <w:iCs w:val="0"/>
          <w:sz w:val="18"/>
        </w:rPr>
        <w:br w:type="textWrapping"/>
      </w:r>
      <w:r>
        <w:rPr>
          <w:rFonts w:hint="default" w:ascii="Arial" w:hAnsi="Arial" w:cs="Arial"/>
          <w:i w:val="0"/>
          <w:iCs w:val="0"/>
          <w:sz w:val="18"/>
        </w:rPr>
        <w:t xml:space="preserve">    $tableData[] = [</w:t>
      </w:r>
      <w:r>
        <w:rPr>
          <w:rFonts w:hint="default" w:ascii="Arial" w:hAnsi="Arial" w:cs="Arial"/>
          <w:i w:val="0"/>
          <w:iCs w:val="0"/>
          <w:sz w:val="18"/>
        </w:rPr>
        <w:br w:type="textWrapping"/>
      </w:r>
      <w:r>
        <w:rPr>
          <w:rFonts w:hint="default" w:ascii="Arial" w:hAnsi="Arial" w:cs="Arial"/>
          <w:i w:val="0"/>
          <w:iCs w:val="0"/>
          <w:sz w:val="18"/>
        </w:rPr>
        <w:t xml:space="preserve">        ($session-&gt;student_first_name ?? '') . ' ' . ($session-&gt;student_last_name ?? ''),</w:t>
      </w:r>
      <w:r>
        <w:rPr>
          <w:rFonts w:hint="default" w:ascii="Arial" w:hAnsi="Arial" w:cs="Arial"/>
          <w:i w:val="0"/>
          <w:iCs w:val="0"/>
          <w:sz w:val="18"/>
        </w:rPr>
        <w:br w:type="textWrapping"/>
      </w:r>
      <w:r>
        <w:rPr>
          <w:rFonts w:hint="default" w:ascii="Arial" w:hAnsi="Arial" w:cs="Arial"/>
          <w:i w:val="0"/>
          <w:iCs w:val="0"/>
          <w:sz w:val="18"/>
        </w:rPr>
        <w:t xml:space="preserve">        $session-&gt;session_type ?? '',</w:t>
      </w:r>
      <w:r>
        <w:rPr>
          <w:rFonts w:hint="default" w:ascii="Arial" w:hAnsi="Arial" w:cs="Arial"/>
          <w:i w:val="0"/>
          <w:iCs w:val="0"/>
          <w:sz w:val="18"/>
        </w:rPr>
        <w:br w:type="textWrapping"/>
      </w:r>
      <w:r>
        <w:rPr>
          <w:rFonts w:hint="default" w:ascii="Arial" w:hAnsi="Arial" w:cs="Arial"/>
          <w:i w:val="0"/>
          <w:iCs w:val="0"/>
          <w:sz w:val="18"/>
        </w:rPr>
        <w:t xml:space="preserve">        !empty($session-&gt;session_date)</w:t>
      </w:r>
      <w:r>
        <w:rPr>
          <w:rFonts w:hint="default" w:ascii="Arial" w:hAnsi="Arial" w:cs="Arial"/>
          <w:i w:val="0"/>
          <w:iCs w:val="0"/>
          <w:sz w:val="18"/>
        </w:rPr>
        <w:br w:type="textWrapping"/>
      </w:r>
      <w:r>
        <w:rPr>
          <w:rFonts w:hint="default" w:ascii="Arial" w:hAnsi="Arial" w:cs="Arial"/>
          <w:i w:val="0"/>
          <w:iCs w:val="0"/>
          <w:sz w:val="18"/>
        </w:rPr>
        <w:t xml:space="preserve">            ? date('d-m-Y', strtotime($session-&gt;session_date))</w:t>
      </w:r>
      <w:r>
        <w:rPr>
          <w:rFonts w:hint="default" w:ascii="Arial" w:hAnsi="Arial" w:cs="Arial"/>
          <w:i w:val="0"/>
          <w:iCs w:val="0"/>
          <w:sz w:val="18"/>
        </w:rPr>
        <w:br w:type="textWrapping"/>
      </w:r>
      <w:r>
        <w:rPr>
          <w:rFonts w:hint="default" w:ascii="Arial" w:hAnsi="Arial" w:cs="Arial"/>
          <w:i w:val="0"/>
          <w:iCs w:val="0"/>
          <w:sz w:val="18"/>
        </w:rPr>
        <w:t xml:space="preserve">            : '',</w:t>
      </w:r>
      <w:r>
        <w:rPr>
          <w:rFonts w:hint="default" w:ascii="Arial" w:hAnsi="Arial" w:cs="Arial"/>
          <w:i w:val="0"/>
          <w:iCs w:val="0"/>
          <w:sz w:val="18"/>
        </w:rPr>
        <w:br w:type="textWrapping"/>
      </w:r>
      <w:r>
        <w:rPr>
          <w:rFonts w:hint="default" w:ascii="Arial" w:hAnsi="Arial" w:cs="Arial"/>
          <w:i w:val="0"/>
          <w:iCs w:val="0"/>
          <w:sz w:val="18"/>
        </w:rPr>
        <w:t xml:space="preserve">        ucfirst($session-&gt;status ??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renderTable(</w:t>
      </w:r>
      <w:r>
        <w:rPr>
          <w:rFonts w:hint="default" w:ascii="Arial" w:hAnsi="Arial" w:cs="Arial"/>
          <w:i w:val="0"/>
          <w:iCs w:val="0"/>
          <w:sz w:val="18"/>
        </w:rPr>
        <w:br w:type="textWrapping"/>
      </w:r>
      <w:r>
        <w:rPr>
          <w:rFonts w:hint="default" w:ascii="Arial" w:hAnsi="Arial" w:cs="Arial"/>
          <w:i w:val="0"/>
          <w:iCs w:val="0"/>
          <w:sz w:val="18"/>
        </w:rPr>
        <w:t xml:space="preserve">    'Recent Therapy Sessions',</w:t>
      </w:r>
      <w:r>
        <w:rPr>
          <w:rFonts w:hint="default" w:ascii="Arial" w:hAnsi="Arial" w:cs="Arial"/>
          <w:i w:val="0"/>
          <w:iCs w:val="0"/>
          <w:sz w:val="18"/>
        </w:rPr>
        <w:br w:type="textWrapping"/>
      </w:r>
      <w:r>
        <w:rPr>
          <w:rFonts w:hint="default" w:ascii="Arial" w:hAnsi="Arial" w:cs="Arial"/>
          <w:i w:val="0"/>
          <w:iCs w:val="0"/>
          <w:sz w:val="18"/>
        </w:rPr>
        <w:t xml:space="preserve">    ['Student', 'Type', 'Date', 'Status'],</w:t>
      </w:r>
      <w:r>
        <w:rPr>
          <w:rFonts w:hint="default" w:ascii="Arial" w:hAnsi="Arial" w:cs="Arial"/>
          <w:i w:val="0"/>
          <w:iCs w:val="0"/>
          <w:sz w:val="18"/>
        </w:rPr>
        <w:br w:type="textWrapping"/>
      </w:r>
      <w:r>
        <w:rPr>
          <w:rFonts w:hint="default" w:ascii="Arial" w:hAnsi="Arial" w:cs="Arial"/>
          <w:i w:val="0"/>
          <w:iCs w:val="0"/>
          <w:sz w:val="18"/>
        </w:rPr>
        <w:t xml:space="preserve">    $tableData,</w:t>
      </w:r>
      <w:r>
        <w:rPr>
          <w:rFonts w:hint="default" w:ascii="Arial" w:hAnsi="Arial" w:cs="Arial"/>
          <w:i w:val="0"/>
          <w:iCs w:val="0"/>
          <w:sz w:val="18"/>
        </w:rPr>
        <w:br w:type="textWrapping"/>
      </w:r>
      <w:r>
        <w:rPr>
          <w:rFonts w:hint="default" w:ascii="Arial" w:hAnsi="Arial" w:cs="Arial"/>
          <w:i w:val="0"/>
          <w:iCs w:val="0"/>
          <w:sz w:val="18"/>
        </w:rPr>
        <w:t xml:space="preserve">    5</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&lt;?php require_once __DIR__ . '/../layouts/footer.php'; ?&gt;</w:t>
      </w:r>
      <w:r>
        <w:rPr>
          <w:rFonts w:hint="default" w:ascii="Arial" w:hAnsi="Arial" w:cs="Arial"/>
          <w:i w:val="0"/>
          <w:iCs w:val="0"/>
          <w:sz w:val="18"/>
        </w:rPr>
        <w:br w:type="textWrapping"/>
      </w:r>
    </w:p>
    <w:p w14:paraId="12FBBD3E">
      <w:pPr>
        <w:rPr>
          <w:rFonts w:hint="default" w:ascii="Arial" w:hAnsi="Arial" w:cs="Arial"/>
          <w:i w:val="0"/>
          <w:iCs w:val="0"/>
        </w:rPr>
      </w:pPr>
      <w:r>
        <w:rPr>
          <w:rFonts w:hint="default" w:ascii="Arial" w:hAnsi="Arial" w:cs="Arial"/>
          <w:i w:val="0"/>
          <w:iCs w:val="0"/>
        </w:rPr>
        <w:br w:type="page"/>
      </w:r>
    </w:p>
    <w:p w14:paraId="00C5D494">
      <w:pPr>
        <w:pStyle w:val="3"/>
        <w:rPr>
          <w:rFonts w:hint="default" w:ascii="Arial" w:hAnsi="Arial" w:cs="Arial"/>
          <w:i w:val="0"/>
          <w:iCs w:val="0"/>
        </w:rPr>
      </w:pPr>
      <w:r>
        <w:rPr>
          <w:rFonts w:hint="default" w:ascii="Arial" w:hAnsi="Arial" w:cs="Arial"/>
          <w:i w:val="0"/>
          <w:iCs w:val="0"/>
        </w:rPr>
        <w:t>app\views\therapist\display-student.php</w:t>
      </w:r>
    </w:p>
    <w:p w14:paraId="296A0417">
      <w:pPr>
        <w:pStyle w:val="156"/>
        <w:rPr>
          <w:rFonts w:hint="default" w:ascii="Arial" w:hAnsi="Arial" w:cs="Arial"/>
          <w:i w:val="0"/>
          <w:iCs w:val="0"/>
        </w:rPr>
      </w:pP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require_once __DIR__ . '/../../core/config.php';</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$student = $student ?? (object) [</w:t>
      </w:r>
      <w:r>
        <w:rPr>
          <w:rFonts w:hint="default" w:ascii="Arial" w:hAnsi="Arial" w:cs="Arial"/>
          <w:i w:val="0"/>
          <w:iCs w:val="0"/>
          <w:sz w:val="18"/>
        </w:rPr>
        <w:br w:type="textWrapping"/>
      </w:r>
      <w:r>
        <w:rPr>
          <w:rFonts w:hint="default" w:ascii="Arial" w:hAnsi="Arial" w:cs="Arial"/>
          <w:i w:val="0"/>
          <w:iCs w:val="0"/>
          <w:sz w:val="18"/>
        </w:rPr>
        <w:t xml:space="preserve">  'id'            =&gt; 0,</w:t>
      </w:r>
      <w:r>
        <w:rPr>
          <w:rFonts w:hint="default" w:ascii="Arial" w:hAnsi="Arial" w:cs="Arial"/>
          <w:i w:val="0"/>
          <w:iCs w:val="0"/>
          <w:sz w:val="18"/>
        </w:rPr>
        <w:br w:type="textWrapping"/>
      </w:r>
      <w:r>
        <w:rPr>
          <w:rFonts w:hint="default" w:ascii="Arial" w:hAnsi="Arial" w:cs="Arial"/>
          <w:i w:val="0"/>
          <w:iCs w:val="0"/>
          <w:sz w:val="18"/>
        </w:rPr>
        <w:t xml:space="preserve">  'first_name'    =&gt; '',</w:t>
      </w:r>
      <w:r>
        <w:rPr>
          <w:rFonts w:hint="default" w:ascii="Arial" w:hAnsi="Arial" w:cs="Arial"/>
          <w:i w:val="0"/>
          <w:iCs w:val="0"/>
          <w:sz w:val="18"/>
        </w:rPr>
        <w:br w:type="textWrapping"/>
      </w:r>
      <w:r>
        <w:rPr>
          <w:rFonts w:hint="default" w:ascii="Arial" w:hAnsi="Arial" w:cs="Arial"/>
          <w:i w:val="0"/>
          <w:iCs w:val="0"/>
          <w:sz w:val="18"/>
        </w:rPr>
        <w:t xml:space="preserve">  'last_name'     =&gt; '',</w:t>
      </w:r>
      <w:r>
        <w:rPr>
          <w:rFonts w:hint="default" w:ascii="Arial" w:hAnsi="Arial" w:cs="Arial"/>
          <w:i w:val="0"/>
          <w:iCs w:val="0"/>
          <w:sz w:val="18"/>
        </w:rPr>
        <w:br w:type="textWrapping"/>
      </w:r>
      <w:r>
        <w:rPr>
          <w:rFonts w:hint="default" w:ascii="Arial" w:hAnsi="Arial" w:cs="Arial"/>
          <w:i w:val="0"/>
          <w:iCs w:val="0"/>
          <w:sz w:val="18"/>
        </w:rPr>
        <w:t xml:space="preserve">  'date_of_birth' =&gt; '',</w:t>
      </w:r>
      <w:r>
        <w:rPr>
          <w:rFonts w:hint="default" w:ascii="Arial" w:hAnsi="Arial" w:cs="Arial"/>
          <w:i w:val="0"/>
          <w:iCs w:val="0"/>
          <w:sz w:val="18"/>
        </w:rPr>
        <w:br w:type="textWrapping"/>
      </w:r>
      <w:r>
        <w:rPr>
          <w:rFonts w:hint="default" w:ascii="Arial" w:hAnsi="Arial" w:cs="Arial"/>
          <w:i w:val="0"/>
          <w:iCs w:val="0"/>
          <w:sz w:val="18"/>
        </w:rPr>
        <w:t xml:space="preserve">  'gender'        =&gt; '',</w:t>
      </w:r>
      <w:r>
        <w:rPr>
          <w:rFonts w:hint="default" w:ascii="Arial" w:hAnsi="Arial" w:cs="Arial"/>
          <w:i w:val="0"/>
          <w:iCs w:val="0"/>
          <w:sz w:val="18"/>
        </w:rPr>
        <w:br w:type="textWrapping"/>
      </w:r>
      <w:r>
        <w:rPr>
          <w:rFonts w:hint="default" w:ascii="Arial" w:hAnsi="Arial" w:cs="Arial"/>
          <w:i w:val="0"/>
          <w:iCs w:val="0"/>
          <w:sz w:val="18"/>
        </w:rPr>
        <w:t xml:space="preserve">  'diagnosis'     =&gt; ''</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$pageTitle   = trim($student-&gt;first_name . ' ' . $student-&gt;last_name) ?: 'Student Profile';</w:t>
      </w:r>
      <w:r>
        <w:rPr>
          <w:rFonts w:hint="default" w:ascii="Arial" w:hAnsi="Arial" w:cs="Arial"/>
          <w:i w:val="0"/>
          <w:iCs w:val="0"/>
          <w:sz w:val="18"/>
        </w:rPr>
        <w:br w:type="textWrapping"/>
      </w:r>
      <w:r>
        <w:rPr>
          <w:rFonts w:hint="default" w:ascii="Arial" w:hAnsi="Arial" w:cs="Arial"/>
          <w:i w:val="0"/>
          <w:iCs w:val="0"/>
          <w:sz w:val="18"/>
        </w:rPr>
        <w:t>$pageHeading = trim($student-&gt;first_name . ' ' . $student-&gt;last_name) ?: 'Student Profile';</w:t>
      </w:r>
      <w:r>
        <w:rPr>
          <w:rFonts w:hint="default" w:ascii="Arial" w:hAnsi="Arial" w:cs="Arial"/>
          <w:i w:val="0"/>
          <w:iCs w:val="0"/>
          <w:sz w:val="18"/>
        </w:rPr>
        <w:br w:type="textWrapping"/>
      </w:r>
      <w:r>
        <w:rPr>
          <w:rFonts w:hint="default" w:ascii="Arial" w:hAnsi="Arial" w:cs="Arial"/>
          <w:i w:val="0"/>
          <w:iCs w:val="0"/>
          <w:sz w:val="18"/>
        </w:rPr>
        <w:t>$activePage  = 'students';</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$topbarActions = '</w:t>
      </w:r>
      <w:r>
        <w:rPr>
          <w:rFonts w:hint="default" w:ascii="Arial" w:hAnsi="Arial" w:cs="Arial"/>
          <w:i w:val="0"/>
          <w:iCs w:val="0"/>
          <w:sz w:val="18"/>
        </w:rPr>
        <w:br w:type="textWrapping"/>
      </w:r>
      <w:r>
        <w:rPr>
          <w:rFonts w:hint="default" w:ascii="Arial" w:hAnsi="Arial" w:cs="Arial"/>
          <w:i w:val="0"/>
          <w:iCs w:val="0"/>
          <w:sz w:val="18"/>
        </w:rPr>
        <w:t xml:space="preserve">  &lt;a href="' . ROOT . '/therapist/students"&gt;&lt;button class="btn btn-primary"&gt;Back to Students&lt;/button&gt;&lt;/a&gt;</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require_once __DIR__ . '/../layouts/header.php';</w:t>
      </w:r>
      <w:r>
        <w:rPr>
          <w:rFonts w:hint="default" w:ascii="Arial" w:hAnsi="Arial" w:cs="Arial"/>
          <w:i w:val="0"/>
          <w:iCs w:val="0"/>
          <w:sz w:val="18"/>
        </w:rPr>
        <w:br w:type="textWrapping"/>
      </w:r>
      <w:r>
        <w:rPr>
          <w:rFonts w:hint="default" w:ascii="Arial" w:hAnsi="Arial" w:cs="Arial"/>
          <w:i w:val="0"/>
          <w:iCs w:val="0"/>
          <w:sz w:val="18"/>
        </w:rPr>
        <w:t>require_once __DIR__ . '/../components/alert.php';</w:t>
      </w:r>
      <w:r>
        <w:rPr>
          <w:rFonts w:hint="default" w:ascii="Arial" w:hAnsi="Arial" w:cs="Arial"/>
          <w:i w:val="0"/>
          <w:iCs w:val="0"/>
          <w:sz w:val="18"/>
        </w:rPr>
        <w:br w:type="textWrapping"/>
      </w:r>
      <w:r>
        <w:rPr>
          <w:rFonts w:hint="default" w:ascii="Arial" w:hAnsi="Arial" w:cs="Arial"/>
          <w:i w:val="0"/>
          <w:iCs w:val="0"/>
          <w:sz w:val="18"/>
        </w:rPr>
        <w:t>?&gt;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 Student header card --&gt;</w:t>
      </w:r>
      <w:r>
        <w:rPr>
          <w:rFonts w:hint="default" w:ascii="Arial" w:hAnsi="Arial" w:cs="Arial"/>
          <w:i w:val="0"/>
          <w:iCs w:val="0"/>
          <w:sz w:val="18"/>
        </w:rPr>
        <w:br w:type="textWrapping"/>
      </w:r>
      <w:r>
        <w:rPr>
          <w:rFonts w:hint="default" w:ascii="Arial" w:hAnsi="Arial" w:cs="Arial"/>
          <w:i w:val="0"/>
          <w:iCs w:val="0"/>
          <w:sz w:val="18"/>
        </w:rPr>
        <w:t>&lt;div class="profile-card"&gt;</w:t>
      </w:r>
      <w:r>
        <w:rPr>
          <w:rFonts w:hint="default" w:ascii="Arial" w:hAnsi="Arial" w:cs="Arial"/>
          <w:i w:val="0"/>
          <w:iCs w:val="0"/>
          <w:sz w:val="18"/>
        </w:rPr>
        <w:br w:type="textWrapping"/>
      </w:r>
      <w:r>
        <w:rPr>
          <w:rFonts w:hint="default" w:ascii="Arial" w:hAnsi="Arial" w:cs="Arial"/>
          <w:i w:val="0"/>
          <w:iCs w:val="0"/>
          <w:sz w:val="18"/>
        </w:rPr>
        <w:t xml:space="preserve">  &lt;div class="profile-card__initials"&gt;</w:t>
      </w:r>
      <w:r>
        <w:rPr>
          <w:rFonts w:hint="default" w:ascii="Arial" w:hAnsi="Arial" w:cs="Arial"/>
          <w:i w:val="0"/>
          <w:iCs w:val="0"/>
          <w:sz w:val="18"/>
        </w:rPr>
        <w:br w:type="textWrapping"/>
      </w:r>
      <w:r>
        <w:rPr>
          <w:rFonts w:hint="default" w:ascii="Arial" w:hAnsi="Arial" w:cs="Arial"/>
          <w:i w:val="0"/>
          <w:iCs w:val="0"/>
          <w:sz w:val="18"/>
        </w:rPr>
        <w:t xml:space="preserve">    &lt;?= strtoupper(substr($student-&gt;first_name, 0, 1) . substr($student-&gt;last_name, 0, 1)) ?&gt;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class="profile-card__info"&gt;</w:t>
      </w:r>
      <w:r>
        <w:rPr>
          <w:rFonts w:hint="default" w:ascii="Arial" w:hAnsi="Arial" w:cs="Arial"/>
          <w:i w:val="0"/>
          <w:iCs w:val="0"/>
          <w:sz w:val="18"/>
        </w:rPr>
        <w:br w:type="textWrapping"/>
      </w:r>
      <w:r>
        <w:rPr>
          <w:rFonts w:hint="default" w:ascii="Arial" w:hAnsi="Arial" w:cs="Arial"/>
          <w:i w:val="0"/>
          <w:iCs w:val="0"/>
          <w:sz w:val="18"/>
        </w:rPr>
        <w:t xml:space="preserve">    &lt;h2 class="profile-card__name"&gt;&lt;?= esc($student-&gt;first_name . ' ' . $student-&gt;last_name) ?&gt;&lt;/h2&gt;</w:t>
      </w:r>
      <w:r>
        <w:rPr>
          <w:rFonts w:hint="default" w:ascii="Arial" w:hAnsi="Arial" w:cs="Arial"/>
          <w:i w:val="0"/>
          <w:iCs w:val="0"/>
          <w:sz w:val="18"/>
        </w:rPr>
        <w:br w:type="textWrapping"/>
      </w:r>
      <w:r>
        <w:rPr>
          <w:rFonts w:hint="default" w:ascii="Arial" w:hAnsi="Arial" w:cs="Arial"/>
          <w:i w:val="0"/>
          <w:iCs w:val="0"/>
          <w:sz w:val="18"/>
        </w:rPr>
        <w:t xml:space="preserve">    &lt;div class="profile-card__meta"&gt;</w:t>
      </w:r>
      <w:r>
        <w:rPr>
          <w:rFonts w:hint="default" w:ascii="Arial" w:hAnsi="Arial" w:cs="Arial"/>
          <w:i w:val="0"/>
          <w:iCs w:val="0"/>
          <w:sz w:val="18"/>
        </w:rPr>
        <w:br w:type="textWrapping"/>
      </w:r>
      <w:r>
        <w:rPr>
          <w:rFonts w:hint="default" w:ascii="Arial" w:hAnsi="Arial" w:cs="Arial"/>
          <w:i w:val="0"/>
          <w:iCs w:val="0"/>
          <w:sz w:val="18"/>
        </w:rPr>
        <w:t xml:space="preserve">      &lt;span class="profile-meta-item"&gt;</w:t>
      </w:r>
      <w:r>
        <w:rPr>
          <w:rFonts w:hint="default" w:ascii="Arial" w:hAnsi="Arial" w:cs="Arial"/>
          <w:i w:val="0"/>
          <w:iCs w:val="0"/>
          <w:sz w:val="18"/>
        </w:rPr>
        <w:br w:type="textWrapping"/>
      </w:r>
      <w:r>
        <w:rPr>
          <w:rFonts w:hint="default" w:ascii="Arial" w:hAnsi="Arial" w:cs="Arial"/>
          <w:i w:val="0"/>
          <w:iCs w:val="0"/>
          <w:sz w:val="18"/>
        </w:rPr>
        <w:t xml:space="preserve">        &lt;span class="profile-meta-label"&gt;Date of Birth&lt;/span&gt;</w:t>
      </w:r>
      <w:r>
        <w:rPr>
          <w:rFonts w:hint="default" w:ascii="Arial" w:hAnsi="Arial" w:cs="Arial"/>
          <w:i w:val="0"/>
          <w:iCs w:val="0"/>
          <w:sz w:val="18"/>
        </w:rPr>
        <w:br w:type="textWrapping"/>
      </w:r>
      <w:r>
        <w:rPr>
          <w:rFonts w:hint="default" w:ascii="Arial" w:hAnsi="Arial" w:cs="Arial"/>
          <w:i w:val="0"/>
          <w:iCs w:val="0"/>
          <w:sz w:val="18"/>
        </w:rPr>
        <w:t xml:space="preserve">        &lt;span class="profile-meta-value"&gt;&lt;?= date('d M Y', strtotime($student-&gt;date_of_birth)) ?&gt;&lt;/span&gt;</w:t>
      </w:r>
      <w:r>
        <w:rPr>
          <w:rFonts w:hint="default" w:ascii="Arial" w:hAnsi="Arial" w:cs="Arial"/>
          <w:i w:val="0"/>
          <w:iCs w:val="0"/>
          <w:sz w:val="18"/>
        </w:rPr>
        <w:br w:type="textWrapping"/>
      </w:r>
      <w:r>
        <w:rPr>
          <w:rFonts w:hint="default" w:ascii="Arial" w:hAnsi="Arial" w:cs="Arial"/>
          <w:i w:val="0"/>
          <w:iCs w:val="0"/>
          <w:sz w:val="18"/>
        </w:rPr>
        <w:t xml:space="preserve">      &lt;/span&gt;</w:t>
      </w:r>
      <w:r>
        <w:rPr>
          <w:rFonts w:hint="default" w:ascii="Arial" w:hAnsi="Arial" w:cs="Arial"/>
          <w:i w:val="0"/>
          <w:iCs w:val="0"/>
          <w:sz w:val="18"/>
        </w:rPr>
        <w:br w:type="textWrapping"/>
      </w:r>
      <w:r>
        <w:rPr>
          <w:rFonts w:hint="default" w:ascii="Arial" w:hAnsi="Arial" w:cs="Arial"/>
          <w:i w:val="0"/>
          <w:iCs w:val="0"/>
          <w:sz w:val="18"/>
        </w:rPr>
        <w:t xml:space="preserve">      &lt;span class="profile-meta-divider"&gt;|&lt;/span&gt;</w:t>
      </w:r>
      <w:r>
        <w:rPr>
          <w:rFonts w:hint="default" w:ascii="Arial" w:hAnsi="Arial" w:cs="Arial"/>
          <w:i w:val="0"/>
          <w:iCs w:val="0"/>
          <w:sz w:val="18"/>
        </w:rPr>
        <w:br w:type="textWrapping"/>
      </w:r>
      <w:r>
        <w:rPr>
          <w:rFonts w:hint="default" w:ascii="Arial" w:hAnsi="Arial" w:cs="Arial"/>
          <w:i w:val="0"/>
          <w:iCs w:val="0"/>
          <w:sz w:val="18"/>
        </w:rPr>
        <w:t xml:space="preserve">      &lt;span class="profile-meta-item"&gt;</w:t>
      </w:r>
      <w:r>
        <w:rPr>
          <w:rFonts w:hint="default" w:ascii="Arial" w:hAnsi="Arial" w:cs="Arial"/>
          <w:i w:val="0"/>
          <w:iCs w:val="0"/>
          <w:sz w:val="18"/>
        </w:rPr>
        <w:br w:type="textWrapping"/>
      </w:r>
      <w:r>
        <w:rPr>
          <w:rFonts w:hint="default" w:ascii="Arial" w:hAnsi="Arial" w:cs="Arial"/>
          <w:i w:val="0"/>
          <w:iCs w:val="0"/>
          <w:sz w:val="18"/>
        </w:rPr>
        <w:t xml:space="preserve">        &lt;span class="profile-meta-label"&gt;Gender&lt;/span&gt;</w:t>
      </w:r>
      <w:r>
        <w:rPr>
          <w:rFonts w:hint="default" w:ascii="Arial" w:hAnsi="Arial" w:cs="Arial"/>
          <w:i w:val="0"/>
          <w:iCs w:val="0"/>
          <w:sz w:val="18"/>
        </w:rPr>
        <w:br w:type="textWrapping"/>
      </w:r>
      <w:r>
        <w:rPr>
          <w:rFonts w:hint="default" w:ascii="Arial" w:hAnsi="Arial" w:cs="Arial"/>
          <w:i w:val="0"/>
          <w:iCs w:val="0"/>
          <w:sz w:val="18"/>
        </w:rPr>
        <w:t xml:space="preserve">        &lt;span class="profile-meta-value"&gt;&lt;?= ucfirst($student-&gt;gender) ?&gt;&lt;/span&gt;</w:t>
      </w:r>
      <w:r>
        <w:rPr>
          <w:rFonts w:hint="default" w:ascii="Arial" w:hAnsi="Arial" w:cs="Arial"/>
          <w:i w:val="0"/>
          <w:iCs w:val="0"/>
          <w:sz w:val="18"/>
        </w:rPr>
        <w:br w:type="textWrapping"/>
      </w:r>
      <w:r>
        <w:rPr>
          <w:rFonts w:hint="default" w:ascii="Arial" w:hAnsi="Arial" w:cs="Arial"/>
          <w:i w:val="0"/>
          <w:iCs w:val="0"/>
          <w:sz w:val="18"/>
        </w:rPr>
        <w:t xml:space="preserve">      &lt;/span&gt;</w:t>
      </w:r>
      <w:r>
        <w:rPr>
          <w:rFonts w:hint="default" w:ascii="Arial" w:hAnsi="Arial" w:cs="Arial"/>
          <w:i w:val="0"/>
          <w:iCs w:val="0"/>
          <w:sz w:val="18"/>
        </w:rPr>
        <w:br w:type="textWrapping"/>
      </w:r>
      <w:r>
        <w:rPr>
          <w:rFonts w:hint="default" w:ascii="Arial" w:hAnsi="Arial" w:cs="Arial"/>
          <w:i w:val="0"/>
          <w:iCs w:val="0"/>
          <w:sz w:val="18"/>
        </w:rPr>
        <w:t xml:space="preserve">      &lt;?php if ($student-&gt;diagnosis): ?&gt;</w:t>
      </w:r>
      <w:r>
        <w:rPr>
          <w:rFonts w:hint="default" w:ascii="Arial" w:hAnsi="Arial" w:cs="Arial"/>
          <w:i w:val="0"/>
          <w:iCs w:val="0"/>
          <w:sz w:val="18"/>
        </w:rPr>
        <w:br w:type="textWrapping"/>
      </w:r>
      <w:r>
        <w:rPr>
          <w:rFonts w:hint="default" w:ascii="Arial" w:hAnsi="Arial" w:cs="Arial"/>
          <w:i w:val="0"/>
          <w:iCs w:val="0"/>
          <w:sz w:val="18"/>
        </w:rPr>
        <w:t xml:space="preserve">        &lt;span class="profile-meta-divider"&gt;|&lt;/span&gt;</w:t>
      </w:r>
      <w:r>
        <w:rPr>
          <w:rFonts w:hint="default" w:ascii="Arial" w:hAnsi="Arial" w:cs="Arial"/>
          <w:i w:val="0"/>
          <w:iCs w:val="0"/>
          <w:sz w:val="18"/>
        </w:rPr>
        <w:br w:type="textWrapping"/>
      </w:r>
      <w:r>
        <w:rPr>
          <w:rFonts w:hint="default" w:ascii="Arial" w:hAnsi="Arial" w:cs="Arial"/>
          <w:i w:val="0"/>
          <w:iCs w:val="0"/>
          <w:sz w:val="18"/>
        </w:rPr>
        <w:t xml:space="preserve">        &lt;span class="profile-meta-item"&gt;</w:t>
      </w:r>
      <w:r>
        <w:rPr>
          <w:rFonts w:hint="default" w:ascii="Arial" w:hAnsi="Arial" w:cs="Arial"/>
          <w:i w:val="0"/>
          <w:iCs w:val="0"/>
          <w:sz w:val="18"/>
        </w:rPr>
        <w:br w:type="textWrapping"/>
      </w:r>
      <w:r>
        <w:rPr>
          <w:rFonts w:hint="default" w:ascii="Arial" w:hAnsi="Arial" w:cs="Arial"/>
          <w:i w:val="0"/>
          <w:iCs w:val="0"/>
          <w:sz w:val="18"/>
        </w:rPr>
        <w:t xml:space="preserve">          &lt;span class="profile-meta-label"&gt;Diagnosis&lt;/span&gt;</w:t>
      </w:r>
      <w:r>
        <w:rPr>
          <w:rFonts w:hint="default" w:ascii="Arial" w:hAnsi="Arial" w:cs="Arial"/>
          <w:i w:val="0"/>
          <w:iCs w:val="0"/>
          <w:sz w:val="18"/>
        </w:rPr>
        <w:br w:type="textWrapping"/>
      </w:r>
      <w:r>
        <w:rPr>
          <w:rFonts w:hint="default" w:ascii="Arial" w:hAnsi="Arial" w:cs="Arial"/>
          <w:i w:val="0"/>
          <w:iCs w:val="0"/>
          <w:sz w:val="18"/>
        </w:rPr>
        <w:t xml:space="preserve">          &lt;span class="profile-meta-value diagnosis-badge"&gt;&lt;?= esc($student-&gt;diagnosis) ?&gt;&lt;/span&gt;</w:t>
      </w:r>
      <w:r>
        <w:rPr>
          <w:rFonts w:hint="default" w:ascii="Arial" w:hAnsi="Arial" w:cs="Arial"/>
          <w:i w:val="0"/>
          <w:iCs w:val="0"/>
          <w:sz w:val="18"/>
        </w:rPr>
        <w:br w:type="textWrapping"/>
      </w:r>
      <w:r>
        <w:rPr>
          <w:rFonts w:hint="default" w:ascii="Arial" w:hAnsi="Arial" w:cs="Arial"/>
          <w:i w:val="0"/>
          <w:iCs w:val="0"/>
          <w:sz w:val="18"/>
        </w:rPr>
        <w:t xml:space="preserve">        &lt;/span&gt;</w:t>
      </w:r>
      <w:r>
        <w:rPr>
          <w:rFonts w:hint="default" w:ascii="Arial" w:hAnsi="Arial" w:cs="Arial"/>
          <w:i w:val="0"/>
          <w:iCs w:val="0"/>
          <w:sz w:val="18"/>
        </w:rPr>
        <w:br w:type="textWrapping"/>
      </w:r>
      <w:r>
        <w:rPr>
          <w:rFonts w:hint="default" w:ascii="Arial" w:hAnsi="Arial" w:cs="Arial"/>
          <w:i w:val="0"/>
          <w:iCs w:val="0"/>
          <w:sz w:val="18"/>
        </w:rPr>
        <w:t xml:space="preserve">      &lt;?php endif; ?&gt;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class="profile-card__actions"&gt;</w:t>
      </w:r>
      <w:r>
        <w:rPr>
          <w:rFonts w:hint="default" w:ascii="Arial" w:hAnsi="Arial" w:cs="Arial"/>
          <w:i w:val="0"/>
          <w:iCs w:val="0"/>
          <w:sz w:val="18"/>
        </w:rPr>
        <w:br w:type="textWrapping"/>
      </w:r>
      <w:r>
        <w:rPr>
          <w:rFonts w:hint="default" w:ascii="Arial" w:hAnsi="Arial" w:cs="Arial"/>
          <w:i w:val="0"/>
          <w:iCs w:val="0"/>
          <w:sz w:val="18"/>
        </w:rPr>
        <w:t xml:space="preserve">    &lt;a href="&lt;?= ROOT ?&gt;/therapist/schedule-session?student_id=&lt;?= $student-&gt;id ?&gt;" class="btn btn-primary"&gt;Schedule Session&lt;/a&gt;</w:t>
      </w:r>
      <w:r>
        <w:rPr>
          <w:rFonts w:hint="default" w:ascii="Arial" w:hAnsi="Arial" w:cs="Arial"/>
          <w:i w:val="0"/>
          <w:iCs w:val="0"/>
          <w:sz w:val="18"/>
        </w:rPr>
        <w:br w:type="textWrapping"/>
      </w:r>
      <w:r>
        <w:rPr>
          <w:rFonts w:hint="default" w:ascii="Arial" w:hAnsi="Arial" w:cs="Arial"/>
          <w:i w:val="0"/>
          <w:iCs w:val="0"/>
          <w:sz w:val="18"/>
        </w:rPr>
        <w:t xml:space="preserve">    &lt;a href="&lt;?= ROOT ?&gt;/therapist/add-iep-goal?student_id=&lt;?= $student-&gt;id ?&gt;" class="btn btn-warning"&gt;Add IEP Goal&lt;/a&gt;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 Section tabs --&gt;</w:t>
      </w:r>
      <w:r>
        <w:rPr>
          <w:rFonts w:hint="default" w:ascii="Arial" w:hAnsi="Arial" w:cs="Arial"/>
          <w:i w:val="0"/>
          <w:iCs w:val="0"/>
          <w:sz w:val="18"/>
        </w:rPr>
        <w:br w:type="textWrapping"/>
      </w:r>
      <w:r>
        <w:rPr>
          <w:rFonts w:hint="default" w:ascii="Arial" w:hAnsi="Arial" w:cs="Arial"/>
          <w:i w:val="0"/>
          <w:iCs w:val="0"/>
          <w:sz w:val="18"/>
        </w:rPr>
        <w:t>&lt;div class="section-tabs"&gt;</w:t>
      </w:r>
      <w:r>
        <w:rPr>
          <w:rFonts w:hint="default" w:ascii="Arial" w:hAnsi="Arial" w:cs="Arial"/>
          <w:i w:val="0"/>
          <w:iCs w:val="0"/>
          <w:sz w:val="18"/>
        </w:rPr>
        <w:br w:type="textWrapping"/>
      </w:r>
      <w:r>
        <w:rPr>
          <w:rFonts w:hint="default" w:ascii="Arial" w:hAnsi="Arial" w:cs="Arial"/>
          <w:i w:val="0"/>
          <w:iCs w:val="0"/>
          <w:sz w:val="18"/>
        </w:rPr>
        <w:t xml:space="preserve">  &lt;button class="section-tab active" data-target="sec-sessions"&gt;Therapy Sessions&lt;/button&gt;</w:t>
      </w:r>
      <w:r>
        <w:rPr>
          <w:rFonts w:hint="default" w:ascii="Arial" w:hAnsi="Arial" w:cs="Arial"/>
          <w:i w:val="0"/>
          <w:iCs w:val="0"/>
          <w:sz w:val="18"/>
        </w:rPr>
        <w:br w:type="textWrapping"/>
      </w:r>
      <w:r>
        <w:rPr>
          <w:rFonts w:hint="default" w:ascii="Arial" w:hAnsi="Arial" w:cs="Arial"/>
          <w:i w:val="0"/>
          <w:iCs w:val="0"/>
          <w:sz w:val="18"/>
        </w:rPr>
        <w:t xml:space="preserve">  &lt;button class="section-tab" data-target="sec-iep"&gt;IEP Goals &amp;amp; Progress&lt;/button&gt;</w:t>
      </w:r>
      <w:r>
        <w:rPr>
          <w:rFonts w:hint="default" w:ascii="Arial" w:hAnsi="Arial" w:cs="Arial"/>
          <w:i w:val="0"/>
          <w:iCs w:val="0"/>
          <w:sz w:val="18"/>
        </w:rPr>
        <w:br w:type="textWrapping"/>
      </w:r>
      <w:r>
        <w:rPr>
          <w:rFonts w:hint="default" w:ascii="Arial" w:hAnsi="Arial" w:cs="Arial"/>
          <w:i w:val="0"/>
          <w:iCs w:val="0"/>
          <w:sz w:val="18"/>
        </w:rPr>
        <w:t xml:space="preserve">  &lt;button class="section-tab" data-target="sec-teacch"&gt;TEACCH&lt;/button&gt;</w:t>
      </w:r>
      <w:r>
        <w:rPr>
          <w:rFonts w:hint="default" w:ascii="Arial" w:hAnsi="Arial" w:cs="Arial"/>
          <w:i w:val="0"/>
          <w:iCs w:val="0"/>
          <w:sz w:val="18"/>
        </w:rPr>
        <w:br w:type="textWrapping"/>
      </w:r>
      <w:r>
        <w:rPr>
          <w:rFonts w:hint="default" w:ascii="Arial" w:hAnsi="Arial" w:cs="Arial"/>
          <w:i w:val="0"/>
          <w:iCs w:val="0"/>
          <w:sz w:val="18"/>
        </w:rPr>
        <w:t>&lt;/div&gt;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 Therapy Sessions --&gt;</w:t>
      </w:r>
      <w:r>
        <w:rPr>
          <w:rFonts w:hint="default" w:ascii="Arial" w:hAnsi="Arial" w:cs="Arial"/>
          <w:i w:val="0"/>
          <w:iCs w:val="0"/>
          <w:sz w:val="18"/>
        </w:rPr>
        <w:br w:type="textWrapping"/>
      </w:r>
      <w:r>
        <w:rPr>
          <w:rFonts w:hint="default" w:ascii="Arial" w:hAnsi="Arial" w:cs="Arial"/>
          <w:i w:val="0"/>
          <w:iCs w:val="0"/>
          <w:sz w:val="18"/>
        </w:rPr>
        <w:t>&lt;div id="sec-sessions" class="section-panel active"&gt;</w:t>
      </w:r>
      <w:r>
        <w:rPr>
          <w:rFonts w:hint="default" w:ascii="Arial" w:hAnsi="Arial" w:cs="Arial"/>
          <w:i w:val="0"/>
          <w:iCs w:val="0"/>
          <w:sz w:val="18"/>
        </w:rPr>
        <w:br w:type="textWrapping"/>
      </w: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t>$data    = $sessions ?? [];</w:t>
      </w:r>
      <w:r>
        <w:rPr>
          <w:rFonts w:hint="default" w:ascii="Arial" w:hAnsi="Arial" w:cs="Arial"/>
          <w:i w:val="0"/>
          <w:iCs w:val="0"/>
          <w:sz w:val="18"/>
        </w:rPr>
        <w:br w:type="textWrapping"/>
      </w:r>
      <w:r>
        <w:rPr>
          <w:rFonts w:hint="default" w:ascii="Arial" w:hAnsi="Arial" w:cs="Arial"/>
          <w:i w:val="0"/>
          <w:iCs w:val="0"/>
          <w:sz w:val="18"/>
        </w:rPr>
        <w:t>$headers = ['Date', 'Type', 'Status', 'Performance Notes', 'Goal Addressed', 'Actions'];</w:t>
      </w:r>
      <w:r>
        <w:rPr>
          <w:rFonts w:hint="default" w:ascii="Arial" w:hAnsi="Arial" w:cs="Arial"/>
          <w:i w:val="0"/>
          <w:iCs w:val="0"/>
          <w:sz w:val="18"/>
        </w:rPr>
        <w:br w:type="textWrapping"/>
      </w:r>
      <w:r>
        <w:rPr>
          <w:rFonts w:hint="default" w:ascii="Arial" w:hAnsi="Arial" w:cs="Arial"/>
          <w:i w:val="0"/>
          <w:iCs w:val="0"/>
          <w:sz w:val="18"/>
        </w:rPr>
        <w:t>$renderRow = function ($session) { ob_start(); ?&gt;</w:t>
      </w:r>
      <w:r>
        <w:rPr>
          <w:rFonts w:hint="default" w:ascii="Arial" w:hAnsi="Arial" w:cs="Arial"/>
          <w:i w:val="0"/>
          <w:iCs w:val="0"/>
          <w:sz w:val="18"/>
        </w:rPr>
        <w:br w:type="textWrapping"/>
      </w:r>
      <w:r>
        <w:rPr>
          <w:rFonts w:hint="default" w:ascii="Arial" w:hAnsi="Arial" w:cs="Arial"/>
          <w:i w:val="0"/>
          <w:iCs w:val="0"/>
          <w:sz w:val="18"/>
        </w:rPr>
        <w:t xml:space="preserve">  &lt;tr&gt;</w:t>
      </w:r>
      <w:r>
        <w:rPr>
          <w:rFonts w:hint="default" w:ascii="Arial" w:hAnsi="Arial" w:cs="Arial"/>
          <w:i w:val="0"/>
          <w:iCs w:val="0"/>
          <w:sz w:val="18"/>
        </w:rPr>
        <w:br w:type="textWrapping"/>
      </w:r>
      <w:r>
        <w:rPr>
          <w:rFonts w:hint="default" w:ascii="Arial" w:hAnsi="Arial" w:cs="Arial"/>
          <w:i w:val="0"/>
          <w:iCs w:val="0"/>
          <w:sz w:val="18"/>
        </w:rPr>
        <w:t xml:space="preserve">    &lt;td&gt;&lt;?= date('d M Y', strtotime($session-&gt;session_date)) ?&gt;&lt;/td&gt;</w:t>
      </w:r>
      <w:r>
        <w:rPr>
          <w:rFonts w:hint="default" w:ascii="Arial" w:hAnsi="Arial" w:cs="Arial"/>
          <w:i w:val="0"/>
          <w:iCs w:val="0"/>
          <w:sz w:val="18"/>
        </w:rPr>
        <w:br w:type="textWrapping"/>
      </w:r>
      <w:r>
        <w:rPr>
          <w:rFonts w:hint="default" w:ascii="Arial" w:hAnsi="Arial" w:cs="Arial"/>
          <w:i w:val="0"/>
          <w:iCs w:val="0"/>
          <w:sz w:val="18"/>
        </w:rPr>
        <w:t xml:space="preserve">    &lt;td&gt;&lt;strong&gt;&lt;?= esc($session-&gt;session_type) ?&gt;&lt;/strong&gt;&lt;/td&gt;</w:t>
      </w:r>
      <w:r>
        <w:rPr>
          <w:rFonts w:hint="default" w:ascii="Arial" w:hAnsi="Arial" w:cs="Arial"/>
          <w:i w:val="0"/>
          <w:iCs w:val="0"/>
          <w:sz w:val="18"/>
        </w:rPr>
        <w:br w:type="textWrapping"/>
      </w:r>
      <w:r>
        <w:rPr>
          <w:rFonts w:hint="default" w:ascii="Arial" w:hAnsi="Arial" w:cs="Arial"/>
          <w:i w:val="0"/>
          <w:iCs w:val="0"/>
          <w:sz w:val="18"/>
        </w:rPr>
        <w:t xml:space="preserve">    &lt;td&gt;&lt;?= ucfirst(esc($session-&gt;status)) ?&gt;&lt;/td&gt;</w:t>
      </w:r>
      <w:r>
        <w:rPr>
          <w:rFonts w:hint="default" w:ascii="Arial" w:hAnsi="Arial" w:cs="Arial"/>
          <w:i w:val="0"/>
          <w:iCs w:val="0"/>
          <w:sz w:val="18"/>
        </w:rPr>
        <w:br w:type="textWrapping"/>
      </w:r>
      <w:r>
        <w:rPr>
          <w:rFonts w:hint="default" w:ascii="Arial" w:hAnsi="Arial" w:cs="Arial"/>
          <w:i w:val="0"/>
          <w:iCs w:val="0"/>
          <w:sz w:val="18"/>
        </w:rPr>
        <w:t xml:space="preserve">    &lt;td&gt;&lt;?= esc($session-&gt;performance_notes ?? '—') ?&gt;&lt;/td&gt;</w:t>
      </w:r>
      <w:r>
        <w:rPr>
          <w:rFonts w:hint="default" w:ascii="Arial" w:hAnsi="Arial" w:cs="Arial"/>
          <w:i w:val="0"/>
          <w:iCs w:val="0"/>
          <w:sz w:val="18"/>
        </w:rPr>
        <w:br w:type="textWrapping"/>
      </w:r>
      <w:r>
        <w:rPr>
          <w:rFonts w:hint="default" w:ascii="Arial" w:hAnsi="Arial" w:cs="Arial"/>
          <w:i w:val="0"/>
          <w:iCs w:val="0"/>
          <w:sz w:val="18"/>
        </w:rPr>
        <w:t xml:space="preserve">    &lt;td&gt;&lt;?= esc($session-&gt;goal_addressed ?? '—') ?&gt;&lt;/td&gt;</w:t>
      </w:r>
      <w:r>
        <w:rPr>
          <w:rFonts w:hint="default" w:ascii="Arial" w:hAnsi="Arial" w:cs="Arial"/>
          <w:i w:val="0"/>
          <w:iCs w:val="0"/>
          <w:sz w:val="18"/>
        </w:rPr>
        <w:br w:type="textWrapping"/>
      </w:r>
      <w:r>
        <w:rPr>
          <w:rFonts w:hint="default" w:ascii="Arial" w:hAnsi="Arial" w:cs="Arial"/>
          <w:i w:val="0"/>
          <w:iCs w:val="0"/>
          <w:sz w:val="18"/>
        </w:rPr>
        <w:t xml:space="preserve">    &lt;td class="actions"&gt;</w:t>
      </w:r>
      <w:r>
        <w:rPr>
          <w:rFonts w:hint="default" w:ascii="Arial" w:hAnsi="Arial" w:cs="Arial"/>
          <w:i w:val="0"/>
          <w:iCs w:val="0"/>
          <w:sz w:val="18"/>
        </w:rPr>
        <w:br w:type="textWrapping"/>
      </w:r>
      <w:r>
        <w:rPr>
          <w:rFonts w:hint="default" w:ascii="Arial" w:hAnsi="Arial" w:cs="Arial"/>
          <w:i w:val="0"/>
          <w:iCs w:val="0"/>
          <w:sz w:val="18"/>
        </w:rPr>
        <w:t xml:space="preserve">      &lt;?php if ($session-&gt;status === 'scheduled'): ?&gt;</w:t>
      </w:r>
      <w:r>
        <w:rPr>
          <w:rFonts w:hint="default" w:ascii="Arial" w:hAnsi="Arial" w:cs="Arial"/>
          <w:i w:val="0"/>
          <w:iCs w:val="0"/>
          <w:sz w:val="18"/>
        </w:rPr>
        <w:br w:type="textWrapping"/>
      </w:r>
      <w:r>
        <w:rPr>
          <w:rFonts w:hint="default" w:ascii="Arial" w:hAnsi="Arial" w:cs="Arial"/>
          <w:i w:val="0"/>
          <w:iCs w:val="0"/>
          <w:sz w:val="18"/>
        </w:rPr>
        <w:t xml:space="preserve">        &lt;a href="&lt;?= ROOT ?&gt;/therapist/document-session?session_id=&lt;?= $session-&gt;id ?&gt;" class="btn btn-sm btn-primary"&gt;Document&lt;/a&gt;</w:t>
      </w:r>
      <w:r>
        <w:rPr>
          <w:rFonts w:hint="default" w:ascii="Arial" w:hAnsi="Arial" w:cs="Arial"/>
          <w:i w:val="0"/>
          <w:iCs w:val="0"/>
          <w:sz w:val="18"/>
        </w:rPr>
        <w:br w:type="textWrapping"/>
      </w:r>
      <w:r>
        <w:rPr>
          <w:rFonts w:hint="default" w:ascii="Arial" w:hAnsi="Arial" w:cs="Arial"/>
          <w:i w:val="0"/>
          <w:iCs w:val="0"/>
          <w:sz w:val="18"/>
        </w:rPr>
        <w:t xml:space="preserve">      &lt;?php endif; ?&gt;</w:t>
      </w:r>
      <w:r>
        <w:rPr>
          <w:rFonts w:hint="default" w:ascii="Arial" w:hAnsi="Arial" w:cs="Arial"/>
          <w:i w:val="0"/>
          <w:iCs w:val="0"/>
          <w:sz w:val="18"/>
        </w:rPr>
        <w:br w:type="textWrapping"/>
      </w:r>
      <w:r>
        <w:rPr>
          <w:rFonts w:hint="default" w:ascii="Arial" w:hAnsi="Arial" w:cs="Arial"/>
          <w:i w:val="0"/>
          <w:iCs w:val="0"/>
          <w:sz w:val="18"/>
        </w:rPr>
        <w:t xml:space="preserve">    &lt;/td&gt;</w:t>
      </w:r>
      <w:r>
        <w:rPr>
          <w:rFonts w:hint="default" w:ascii="Arial" w:hAnsi="Arial" w:cs="Arial"/>
          <w:i w:val="0"/>
          <w:iCs w:val="0"/>
          <w:sz w:val="18"/>
        </w:rPr>
        <w:br w:type="textWrapping"/>
      </w:r>
      <w:r>
        <w:rPr>
          <w:rFonts w:hint="default" w:ascii="Arial" w:hAnsi="Arial" w:cs="Arial"/>
          <w:i w:val="0"/>
          <w:iCs w:val="0"/>
          <w:sz w:val="18"/>
        </w:rPr>
        <w:t xml:space="preserve">  &lt;/tr&gt;</w:t>
      </w:r>
      <w:r>
        <w:rPr>
          <w:rFonts w:hint="default" w:ascii="Arial" w:hAnsi="Arial" w:cs="Arial"/>
          <w:i w:val="0"/>
          <w:iCs w:val="0"/>
          <w:sz w:val="18"/>
        </w:rPr>
        <w:br w:type="textWrapping"/>
      </w:r>
      <w:r>
        <w:rPr>
          <w:rFonts w:hint="default" w:ascii="Arial" w:hAnsi="Arial" w:cs="Arial"/>
          <w:i w:val="0"/>
          <w:iCs w:val="0"/>
          <w:sz w:val="18"/>
        </w:rPr>
        <w:t>&lt;?php return ob_get_clean(); };</w:t>
      </w:r>
      <w:r>
        <w:rPr>
          <w:rFonts w:hint="default" w:ascii="Arial" w:hAnsi="Arial" w:cs="Arial"/>
          <w:i w:val="0"/>
          <w:iCs w:val="0"/>
          <w:sz w:val="18"/>
        </w:rPr>
        <w:br w:type="textWrapping"/>
      </w:r>
      <w:r>
        <w:rPr>
          <w:rFonts w:hint="default" w:ascii="Arial" w:hAnsi="Arial" w:cs="Arial"/>
          <w:i w:val="0"/>
          <w:iCs w:val="0"/>
          <w:sz w:val="18"/>
        </w:rPr>
        <w:t>$emptyMessage = 'No therapy sessions yet.';</w:t>
      </w:r>
      <w:r>
        <w:rPr>
          <w:rFonts w:hint="default" w:ascii="Arial" w:hAnsi="Arial" w:cs="Arial"/>
          <w:i w:val="0"/>
          <w:iCs w:val="0"/>
          <w:sz w:val="18"/>
        </w:rPr>
        <w:br w:type="textWrapping"/>
      </w:r>
      <w:r>
        <w:rPr>
          <w:rFonts w:hint="default" w:ascii="Arial" w:hAnsi="Arial" w:cs="Arial"/>
          <w:i w:val="0"/>
          <w:iCs w:val="0"/>
          <w:sz w:val="18"/>
        </w:rPr>
        <w:t>require __DIR__ . '/../components/data_table.php';</w:t>
      </w:r>
      <w:r>
        <w:rPr>
          <w:rFonts w:hint="default" w:ascii="Arial" w:hAnsi="Arial" w:cs="Arial"/>
          <w:i w:val="0"/>
          <w:iCs w:val="0"/>
          <w:sz w:val="18"/>
        </w:rPr>
        <w:br w:type="textWrapping"/>
      </w:r>
      <w:r>
        <w:rPr>
          <w:rFonts w:hint="default" w:ascii="Arial" w:hAnsi="Arial" w:cs="Arial"/>
          <w:i w:val="0"/>
          <w:iCs w:val="0"/>
          <w:sz w:val="18"/>
        </w:rPr>
        <w:t>?&gt;</w:t>
      </w:r>
      <w:r>
        <w:rPr>
          <w:rFonts w:hint="default" w:ascii="Arial" w:hAnsi="Arial" w:cs="Arial"/>
          <w:i w:val="0"/>
          <w:iCs w:val="0"/>
          <w:sz w:val="18"/>
        </w:rPr>
        <w:br w:type="textWrapping"/>
      </w:r>
      <w:r>
        <w:rPr>
          <w:rFonts w:hint="default" w:ascii="Arial" w:hAnsi="Arial" w:cs="Arial"/>
          <w:i w:val="0"/>
          <w:iCs w:val="0"/>
          <w:sz w:val="18"/>
        </w:rPr>
        <w:t>&lt;/div&gt;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 IEP Goals &amp; Progress --&gt;</w:t>
      </w:r>
      <w:r>
        <w:rPr>
          <w:rFonts w:hint="default" w:ascii="Arial" w:hAnsi="Arial" w:cs="Arial"/>
          <w:i w:val="0"/>
          <w:iCs w:val="0"/>
          <w:sz w:val="18"/>
        </w:rPr>
        <w:br w:type="textWrapping"/>
      </w:r>
      <w:r>
        <w:rPr>
          <w:rFonts w:hint="default" w:ascii="Arial" w:hAnsi="Arial" w:cs="Arial"/>
          <w:i w:val="0"/>
          <w:iCs w:val="0"/>
          <w:sz w:val="18"/>
        </w:rPr>
        <w:t>&lt;div id="sec-iep" class="section-panel"&gt;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t>$data    = $iepGoals ?? [];</w:t>
      </w:r>
      <w:r>
        <w:rPr>
          <w:rFonts w:hint="default" w:ascii="Arial" w:hAnsi="Arial" w:cs="Arial"/>
          <w:i w:val="0"/>
          <w:iCs w:val="0"/>
          <w:sz w:val="18"/>
        </w:rPr>
        <w:br w:type="textWrapping"/>
      </w:r>
      <w:r>
        <w:rPr>
          <w:rFonts w:hint="default" w:ascii="Arial" w:hAnsi="Arial" w:cs="Arial"/>
          <w:i w:val="0"/>
          <w:iCs w:val="0"/>
          <w:sz w:val="18"/>
        </w:rPr>
        <w:t>$headers = ['Goal', 'Status', 'Actions'];</w:t>
      </w:r>
      <w:r>
        <w:rPr>
          <w:rFonts w:hint="default" w:ascii="Arial" w:hAnsi="Arial" w:cs="Arial"/>
          <w:i w:val="0"/>
          <w:iCs w:val="0"/>
          <w:sz w:val="18"/>
        </w:rPr>
        <w:br w:type="textWrapping"/>
      </w:r>
      <w:r>
        <w:rPr>
          <w:rFonts w:hint="default" w:ascii="Arial" w:hAnsi="Arial" w:cs="Arial"/>
          <w:i w:val="0"/>
          <w:iCs w:val="0"/>
          <w:sz w:val="18"/>
        </w:rPr>
        <w:t>$renderRow = function ($goal) { ob_start(); ?&gt;</w:t>
      </w:r>
      <w:r>
        <w:rPr>
          <w:rFonts w:hint="default" w:ascii="Arial" w:hAnsi="Arial" w:cs="Arial"/>
          <w:i w:val="0"/>
          <w:iCs w:val="0"/>
          <w:sz w:val="18"/>
        </w:rPr>
        <w:br w:type="textWrapping"/>
      </w:r>
      <w:r>
        <w:rPr>
          <w:rFonts w:hint="default" w:ascii="Arial" w:hAnsi="Arial" w:cs="Arial"/>
          <w:i w:val="0"/>
          <w:iCs w:val="0"/>
          <w:sz w:val="18"/>
        </w:rPr>
        <w:t xml:space="preserve">  &lt;tr&gt;</w:t>
      </w:r>
      <w:r>
        <w:rPr>
          <w:rFonts w:hint="default" w:ascii="Arial" w:hAnsi="Arial" w:cs="Arial"/>
          <w:i w:val="0"/>
          <w:iCs w:val="0"/>
          <w:sz w:val="18"/>
        </w:rPr>
        <w:br w:type="textWrapping"/>
      </w:r>
      <w:r>
        <w:rPr>
          <w:rFonts w:hint="default" w:ascii="Arial" w:hAnsi="Arial" w:cs="Arial"/>
          <w:i w:val="0"/>
          <w:iCs w:val="0"/>
          <w:sz w:val="18"/>
        </w:rPr>
        <w:t xml:space="preserve">    &lt;td&gt;&lt;?= esc($goal-&gt;goal_description) ?&gt;&lt;/td&gt;</w:t>
      </w:r>
      <w:r>
        <w:rPr>
          <w:rFonts w:hint="default" w:ascii="Arial" w:hAnsi="Arial" w:cs="Arial"/>
          <w:i w:val="0"/>
          <w:iCs w:val="0"/>
          <w:sz w:val="18"/>
        </w:rPr>
        <w:br w:type="textWrapping"/>
      </w:r>
      <w:r>
        <w:rPr>
          <w:rFonts w:hint="default" w:ascii="Arial" w:hAnsi="Arial" w:cs="Arial"/>
          <w:i w:val="0"/>
          <w:iCs w:val="0"/>
          <w:sz w:val="18"/>
        </w:rPr>
        <w:t xml:space="preserve">    &lt;td&gt;&lt;?= ucfirst(esc($goal-&gt;status)) ?&gt;&lt;/td&gt;</w:t>
      </w:r>
      <w:r>
        <w:rPr>
          <w:rFonts w:hint="default" w:ascii="Arial" w:hAnsi="Arial" w:cs="Arial"/>
          <w:i w:val="0"/>
          <w:iCs w:val="0"/>
          <w:sz w:val="18"/>
        </w:rPr>
        <w:br w:type="textWrapping"/>
      </w:r>
      <w:r>
        <w:rPr>
          <w:rFonts w:hint="default" w:ascii="Arial" w:hAnsi="Arial" w:cs="Arial"/>
          <w:i w:val="0"/>
          <w:iCs w:val="0"/>
          <w:sz w:val="18"/>
        </w:rPr>
        <w:t xml:space="preserve">    &lt;td class="actions"&gt;</w:t>
      </w:r>
      <w:r>
        <w:rPr>
          <w:rFonts w:hint="default" w:ascii="Arial" w:hAnsi="Arial" w:cs="Arial"/>
          <w:i w:val="0"/>
          <w:iCs w:val="0"/>
          <w:sz w:val="18"/>
        </w:rPr>
        <w:br w:type="textWrapping"/>
      </w:r>
      <w:r>
        <w:rPr>
          <w:rFonts w:hint="default" w:ascii="Arial" w:hAnsi="Arial" w:cs="Arial"/>
          <w:i w:val="0"/>
          <w:iCs w:val="0"/>
          <w:sz w:val="18"/>
        </w:rPr>
        <w:t xml:space="preserve">      &lt;a href="&lt;?= ROOT ?&gt;/therapist/goal/&lt;?= $goal-&gt;id ?&gt;" class="btn btn-sm btn-primary"&gt;Open Goal&lt;/a&gt;</w:t>
      </w:r>
      <w:r>
        <w:rPr>
          <w:rFonts w:hint="default" w:ascii="Arial" w:hAnsi="Arial" w:cs="Arial"/>
          <w:i w:val="0"/>
          <w:iCs w:val="0"/>
          <w:sz w:val="18"/>
        </w:rPr>
        <w:br w:type="textWrapping"/>
      </w:r>
      <w:r>
        <w:rPr>
          <w:rFonts w:hint="default" w:ascii="Arial" w:hAnsi="Arial" w:cs="Arial"/>
          <w:i w:val="0"/>
          <w:iCs w:val="0"/>
          <w:sz w:val="18"/>
        </w:rPr>
        <w:t xml:space="preserve">    &lt;/td&gt;</w:t>
      </w:r>
      <w:r>
        <w:rPr>
          <w:rFonts w:hint="default" w:ascii="Arial" w:hAnsi="Arial" w:cs="Arial"/>
          <w:i w:val="0"/>
          <w:iCs w:val="0"/>
          <w:sz w:val="18"/>
        </w:rPr>
        <w:br w:type="textWrapping"/>
      </w:r>
      <w:r>
        <w:rPr>
          <w:rFonts w:hint="default" w:ascii="Arial" w:hAnsi="Arial" w:cs="Arial"/>
          <w:i w:val="0"/>
          <w:iCs w:val="0"/>
          <w:sz w:val="18"/>
        </w:rPr>
        <w:t xml:space="preserve">  &lt;/tr&gt;</w:t>
      </w:r>
      <w:r>
        <w:rPr>
          <w:rFonts w:hint="default" w:ascii="Arial" w:hAnsi="Arial" w:cs="Arial"/>
          <w:i w:val="0"/>
          <w:iCs w:val="0"/>
          <w:sz w:val="18"/>
        </w:rPr>
        <w:br w:type="textWrapping"/>
      </w:r>
      <w:r>
        <w:rPr>
          <w:rFonts w:hint="default" w:ascii="Arial" w:hAnsi="Arial" w:cs="Arial"/>
          <w:i w:val="0"/>
          <w:iCs w:val="0"/>
          <w:sz w:val="18"/>
        </w:rPr>
        <w:t>&lt;?php return ob_get_clean(); };</w:t>
      </w:r>
      <w:r>
        <w:rPr>
          <w:rFonts w:hint="default" w:ascii="Arial" w:hAnsi="Arial" w:cs="Arial"/>
          <w:i w:val="0"/>
          <w:iCs w:val="0"/>
          <w:sz w:val="18"/>
        </w:rPr>
        <w:br w:type="textWrapping"/>
      </w:r>
      <w:r>
        <w:rPr>
          <w:rFonts w:hint="default" w:ascii="Arial" w:hAnsi="Arial" w:cs="Arial"/>
          <w:i w:val="0"/>
          <w:iCs w:val="0"/>
          <w:sz w:val="18"/>
        </w:rPr>
        <w:t>$emptyMessage = 'No IEP goals yet.';</w:t>
      </w:r>
      <w:r>
        <w:rPr>
          <w:rFonts w:hint="default" w:ascii="Arial" w:hAnsi="Arial" w:cs="Arial"/>
          <w:i w:val="0"/>
          <w:iCs w:val="0"/>
          <w:sz w:val="18"/>
        </w:rPr>
        <w:br w:type="textWrapping"/>
      </w:r>
      <w:r>
        <w:rPr>
          <w:rFonts w:hint="default" w:ascii="Arial" w:hAnsi="Arial" w:cs="Arial"/>
          <w:i w:val="0"/>
          <w:iCs w:val="0"/>
          <w:sz w:val="18"/>
        </w:rPr>
        <w:t>require __DIR__ . '/../components/data_table.php';</w:t>
      </w:r>
      <w:r>
        <w:rPr>
          <w:rFonts w:hint="default" w:ascii="Arial" w:hAnsi="Arial" w:cs="Arial"/>
          <w:i w:val="0"/>
          <w:iCs w:val="0"/>
          <w:sz w:val="18"/>
        </w:rPr>
        <w:br w:type="textWrapping"/>
      </w:r>
      <w:r>
        <w:rPr>
          <w:rFonts w:hint="default" w:ascii="Arial" w:hAnsi="Arial" w:cs="Arial"/>
          <w:i w:val="0"/>
          <w:iCs w:val="0"/>
          <w:sz w:val="18"/>
        </w:rPr>
        <w:t>?&gt;</w:t>
      </w:r>
      <w:r>
        <w:rPr>
          <w:rFonts w:hint="default" w:ascii="Arial" w:hAnsi="Arial" w:cs="Arial"/>
          <w:i w:val="0"/>
          <w:iCs w:val="0"/>
          <w:sz w:val="18"/>
        </w:rPr>
        <w:br w:type="textWrapping"/>
      </w:r>
      <w:r>
        <w:rPr>
          <w:rFonts w:hint="default" w:ascii="Arial" w:hAnsi="Arial" w:cs="Arial"/>
          <w:i w:val="0"/>
          <w:iCs w:val="0"/>
          <w:sz w:val="18"/>
        </w:rPr>
        <w:t>&lt;/div&gt;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 TEACCH --&gt;</w:t>
      </w:r>
      <w:r>
        <w:rPr>
          <w:rFonts w:hint="default" w:ascii="Arial" w:hAnsi="Arial" w:cs="Arial"/>
          <w:i w:val="0"/>
          <w:iCs w:val="0"/>
          <w:sz w:val="18"/>
        </w:rPr>
        <w:br w:type="textWrapping"/>
      </w:r>
      <w:r>
        <w:rPr>
          <w:rFonts w:hint="default" w:ascii="Arial" w:hAnsi="Arial" w:cs="Arial"/>
          <w:i w:val="0"/>
          <w:iCs w:val="0"/>
          <w:sz w:val="18"/>
        </w:rPr>
        <w:t>&lt;div id="sec-teacch" class="section-panel"&gt;</w:t>
      </w:r>
      <w:r>
        <w:rPr>
          <w:rFonts w:hint="default" w:ascii="Arial" w:hAnsi="Arial" w:cs="Arial"/>
          <w:i w:val="0"/>
          <w:iCs w:val="0"/>
          <w:sz w:val="18"/>
        </w:rPr>
        <w:br w:type="textWrapping"/>
      </w: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t>$data    = $schedules ?? [];</w:t>
      </w:r>
      <w:r>
        <w:rPr>
          <w:rFonts w:hint="default" w:ascii="Arial" w:hAnsi="Arial" w:cs="Arial"/>
          <w:i w:val="0"/>
          <w:iCs w:val="0"/>
          <w:sz w:val="18"/>
        </w:rPr>
        <w:br w:type="textWrapping"/>
      </w:r>
      <w:r>
        <w:rPr>
          <w:rFonts w:hint="default" w:ascii="Arial" w:hAnsi="Arial" w:cs="Arial"/>
          <w:i w:val="0"/>
          <w:iCs w:val="0"/>
          <w:sz w:val="18"/>
        </w:rPr>
        <w:t>$headers = ['Schedule', 'Actions'];</w:t>
      </w:r>
      <w:r>
        <w:rPr>
          <w:rFonts w:hint="default" w:ascii="Arial" w:hAnsi="Arial" w:cs="Arial"/>
          <w:i w:val="0"/>
          <w:iCs w:val="0"/>
          <w:sz w:val="18"/>
        </w:rPr>
        <w:br w:type="textWrapping"/>
      </w:r>
      <w:r>
        <w:rPr>
          <w:rFonts w:hint="default" w:ascii="Arial" w:hAnsi="Arial" w:cs="Arial"/>
          <w:i w:val="0"/>
          <w:iCs w:val="0"/>
          <w:sz w:val="18"/>
        </w:rPr>
        <w:t>$renderRow = function ($schedule) { ob_start(); ?&gt;</w:t>
      </w:r>
      <w:r>
        <w:rPr>
          <w:rFonts w:hint="default" w:ascii="Arial" w:hAnsi="Arial" w:cs="Arial"/>
          <w:i w:val="0"/>
          <w:iCs w:val="0"/>
          <w:sz w:val="18"/>
        </w:rPr>
        <w:br w:type="textWrapping"/>
      </w:r>
      <w:r>
        <w:rPr>
          <w:rFonts w:hint="default" w:ascii="Arial" w:hAnsi="Arial" w:cs="Arial"/>
          <w:i w:val="0"/>
          <w:iCs w:val="0"/>
          <w:sz w:val="18"/>
        </w:rPr>
        <w:t xml:space="preserve">  &lt;tr&gt;</w:t>
      </w:r>
      <w:r>
        <w:rPr>
          <w:rFonts w:hint="default" w:ascii="Arial" w:hAnsi="Arial" w:cs="Arial"/>
          <w:i w:val="0"/>
          <w:iCs w:val="0"/>
          <w:sz w:val="18"/>
        </w:rPr>
        <w:br w:type="textWrapping"/>
      </w:r>
      <w:r>
        <w:rPr>
          <w:rFonts w:hint="default" w:ascii="Arial" w:hAnsi="Arial" w:cs="Arial"/>
          <w:i w:val="0"/>
          <w:iCs w:val="0"/>
          <w:sz w:val="18"/>
        </w:rPr>
        <w:t xml:space="preserve">    &lt;td&gt;&lt;?= esc($schedule-&gt;title) ?&gt;&lt;/td&gt;</w:t>
      </w:r>
      <w:r>
        <w:rPr>
          <w:rFonts w:hint="default" w:ascii="Arial" w:hAnsi="Arial" w:cs="Arial"/>
          <w:i w:val="0"/>
          <w:iCs w:val="0"/>
          <w:sz w:val="18"/>
        </w:rPr>
        <w:br w:type="textWrapping"/>
      </w:r>
      <w:r>
        <w:rPr>
          <w:rFonts w:hint="default" w:ascii="Arial" w:hAnsi="Arial" w:cs="Arial"/>
          <w:i w:val="0"/>
          <w:iCs w:val="0"/>
          <w:sz w:val="18"/>
        </w:rPr>
        <w:t xml:space="preserve">    &lt;td class="actions"&gt;</w:t>
      </w:r>
      <w:r>
        <w:rPr>
          <w:rFonts w:hint="default" w:ascii="Arial" w:hAnsi="Arial" w:cs="Arial"/>
          <w:i w:val="0"/>
          <w:iCs w:val="0"/>
          <w:sz w:val="18"/>
        </w:rPr>
        <w:br w:type="textWrapping"/>
      </w:r>
      <w:r>
        <w:rPr>
          <w:rFonts w:hint="default" w:ascii="Arial" w:hAnsi="Arial" w:cs="Arial"/>
          <w:i w:val="0"/>
          <w:iCs w:val="0"/>
          <w:sz w:val="18"/>
        </w:rPr>
        <w:t xml:space="preserve">      &lt;a href="&lt;?= ROOT ?&gt;/therapist/schedule/&lt;?= $schedule-&gt;id ?&gt;" class="btn btn-sm btn-primary"&gt;Open Schedule&lt;/a&gt;</w:t>
      </w:r>
      <w:r>
        <w:rPr>
          <w:rFonts w:hint="default" w:ascii="Arial" w:hAnsi="Arial" w:cs="Arial"/>
          <w:i w:val="0"/>
          <w:iCs w:val="0"/>
          <w:sz w:val="18"/>
        </w:rPr>
        <w:br w:type="textWrapping"/>
      </w:r>
      <w:r>
        <w:rPr>
          <w:rFonts w:hint="default" w:ascii="Arial" w:hAnsi="Arial" w:cs="Arial"/>
          <w:i w:val="0"/>
          <w:iCs w:val="0"/>
          <w:sz w:val="18"/>
        </w:rPr>
        <w:t xml:space="preserve">    &lt;/td&gt;</w:t>
      </w:r>
      <w:r>
        <w:rPr>
          <w:rFonts w:hint="default" w:ascii="Arial" w:hAnsi="Arial" w:cs="Arial"/>
          <w:i w:val="0"/>
          <w:iCs w:val="0"/>
          <w:sz w:val="18"/>
        </w:rPr>
        <w:br w:type="textWrapping"/>
      </w:r>
      <w:r>
        <w:rPr>
          <w:rFonts w:hint="default" w:ascii="Arial" w:hAnsi="Arial" w:cs="Arial"/>
          <w:i w:val="0"/>
          <w:iCs w:val="0"/>
          <w:sz w:val="18"/>
        </w:rPr>
        <w:t xml:space="preserve">  &lt;/tr&gt;</w:t>
      </w:r>
      <w:r>
        <w:rPr>
          <w:rFonts w:hint="default" w:ascii="Arial" w:hAnsi="Arial" w:cs="Arial"/>
          <w:i w:val="0"/>
          <w:iCs w:val="0"/>
          <w:sz w:val="18"/>
        </w:rPr>
        <w:br w:type="textWrapping"/>
      </w:r>
      <w:r>
        <w:rPr>
          <w:rFonts w:hint="default" w:ascii="Arial" w:hAnsi="Arial" w:cs="Arial"/>
          <w:i w:val="0"/>
          <w:iCs w:val="0"/>
          <w:sz w:val="18"/>
        </w:rPr>
        <w:t>&lt;?php return ob_get_clean(); };</w:t>
      </w:r>
      <w:r>
        <w:rPr>
          <w:rFonts w:hint="default" w:ascii="Arial" w:hAnsi="Arial" w:cs="Arial"/>
          <w:i w:val="0"/>
          <w:iCs w:val="0"/>
          <w:sz w:val="18"/>
        </w:rPr>
        <w:br w:type="textWrapping"/>
      </w:r>
      <w:r>
        <w:rPr>
          <w:rFonts w:hint="default" w:ascii="Arial" w:hAnsi="Arial" w:cs="Arial"/>
          <w:i w:val="0"/>
          <w:iCs w:val="0"/>
          <w:sz w:val="18"/>
        </w:rPr>
        <w:t>$emptyMessage = 'No schedules yet. Create one below.';</w:t>
      </w:r>
      <w:r>
        <w:rPr>
          <w:rFonts w:hint="default" w:ascii="Arial" w:hAnsi="Arial" w:cs="Arial"/>
          <w:i w:val="0"/>
          <w:iCs w:val="0"/>
          <w:sz w:val="18"/>
        </w:rPr>
        <w:br w:type="textWrapping"/>
      </w:r>
      <w:r>
        <w:rPr>
          <w:rFonts w:hint="default" w:ascii="Arial" w:hAnsi="Arial" w:cs="Arial"/>
          <w:i w:val="0"/>
          <w:iCs w:val="0"/>
          <w:sz w:val="18"/>
        </w:rPr>
        <w:t>require __DIR__ . '/../components/data_table.php';</w:t>
      </w:r>
      <w:r>
        <w:rPr>
          <w:rFonts w:hint="default" w:ascii="Arial" w:hAnsi="Arial" w:cs="Arial"/>
          <w:i w:val="0"/>
          <w:iCs w:val="0"/>
          <w:sz w:val="18"/>
        </w:rPr>
        <w:br w:type="textWrapping"/>
      </w:r>
      <w:r>
        <w:rPr>
          <w:rFonts w:hint="default" w:ascii="Arial" w:hAnsi="Arial" w:cs="Arial"/>
          <w:i w:val="0"/>
          <w:iCs w:val="0"/>
          <w:sz w:val="18"/>
        </w:rPr>
        <w:t>?&gt;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 Create a new schedule for this student --&gt;</w:t>
      </w:r>
      <w:r>
        <w:rPr>
          <w:rFonts w:hint="default" w:ascii="Arial" w:hAnsi="Arial" w:cs="Arial"/>
          <w:i w:val="0"/>
          <w:iCs w:val="0"/>
          <w:sz w:val="18"/>
        </w:rPr>
        <w:br w:type="textWrapping"/>
      </w:r>
      <w:r>
        <w:rPr>
          <w:rFonts w:hint="default" w:ascii="Arial" w:hAnsi="Arial" w:cs="Arial"/>
          <w:i w:val="0"/>
          <w:iCs w:val="0"/>
          <w:sz w:val="18"/>
        </w:rPr>
        <w:t xml:space="preserve">  &lt;form method="POST" action="&lt;?= ROOT ?&gt;/therapist/add-schedule" style="margin-top:16px;"&gt;</w:t>
      </w:r>
      <w:r>
        <w:rPr>
          <w:rFonts w:hint="default" w:ascii="Arial" w:hAnsi="Arial" w:cs="Arial"/>
          <w:i w:val="0"/>
          <w:iCs w:val="0"/>
          <w:sz w:val="18"/>
        </w:rPr>
        <w:br w:type="textWrapping"/>
      </w:r>
      <w:r>
        <w:rPr>
          <w:rFonts w:hint="default" w:ascii="Arial" w:hAnsi="Arial" w:cs="Arial"/>
          <w:i w:val="0"/>
          <w:iCs w:val="0"/>
          <w:sz w:val="18"/>
        </w:rPr>
        <w:t xml:space="preserve">    &lt;input type="hidden" name="student_id" value="&lt;?= (int)$student-&gt;id ?&gt;"&gt;</w:t>
      </w:r>
      <w:r>
        <w:rPr>
          <w:rFonts w:hint="default" w:ascii="Arial" w:hAnsi="Arial" w:cs="Arial"/>
          <w:i w:val="0"/>
          <w:iCs w:val="0"/>
          <w:sz w:val="18"/>
        </w:rPr>
        <w:br w:type="textWrapping"/>
      </w:r>
      <w:r>
        <w:rPr>
          <w:rFonts w:hint="default" w:ascii="Arial" w:hAnsi="Arial" w:cs="Arial"/>
          <w:i w:val="0"/>
          <w:iCs w:val="0"/>
          <w:sz w:val="18"/>
        </w:rPr>
        <w:t xml:space="preserve">    &lt;div class="form-group"&gt;</w:t>
      </w:r>
      <w:r>
        <w:rPr>
          <w:rFonts w:hint="default" w:ascii="Arial" w:hAnsi="Arial" w:cs="Arial"/>
          <w:i w:val="0"/>
          <w:iCs w:val="0"/>
          <w:sz w:val="18"/>
        </w:rPr>
        <w:br w:type="textWrapping"/>
      </w:r>
      <w:r>
        <w:rPr>
          <w:rFonts w:hint="default" w:ascii="Arial" w:hAnsi="Arial" w:cs="Arial"/>
          <w:i w:val="0"/>
          <w:iCs w:val="0"/>
          <w:sz w:val="18"/>
        </w:rPr>
        <w:t xml:space="preserve">      &lt;label for="schedule_title"&gt;New Schedule Title &lt;span style="color:#eb004e"&gt;*&lt;/span&gt;&lt;/label&gt;</w:t>
      </w:r>
      <w:r>
        <w:rPr>
          <w:rFonts w:hint="default" w:ascii="Arial" w:hAnsi="Arial" w:cs="Arial"/>
          <w:i w:val="0"/>
          <w:iCs w:val="0"/>
          <w:sz w:val="18"/>
        </w:rPr>
        <w:br w:type="textWrapping"/>
      </w:r>
      <w:r>
        <w:rPr>
          <w:rFonts w:hint="default" w:ascii="Arial" w:hAnsi="Arial" w:cs="Arial"/>
          <w:i w:val="0"/>
          <w:iCs w:val="0"/>
          <w:sz w:val="18"/>
        </w:rPr>
        <w:t xml:space="preserve">      &lt;input type="text" id="schedule_title" name="title" placeholder="e.g. Morning Routine" required&gt;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&lt;button type="submit" class="btn btn-primary"&gt;Create Schedule&lt;/button&gt;</w:t>
      </w:r>
      <w:r>
        <w:rPr>
          <w:rFonts w:hint="default" w:ascii="Arial" w:hAnsi="Arial" w:cs="Arial"/>
          <w:i w:val="0"/>
          <w:iCs w:val="0"/>
          <w:sz w:val="18"/>
        </w:rPr>
        <w:br w:type="textWrapping"/>
      </w:r>
      <w:r>
        <w:rPr>
          <w:rFonts w:hint="default" w:ascii="Arial" w:hAnsi="Arial" w:cs="Arial"/>
          <w:i w:val="0"/>
          <w:iCs w:val="0"/>
          <w:sz w:val="18"/>
        </w:rPr>
        <w:t xml:space="preserve">  &lt;/form&gt;</w:t>
      </w:r>
      <w:r>
        <w:rPr>
          <w:rFonts w:hint="default" w:ascii="Arial" w:hAnsi="Arial" w:cs="Arial"/>
          <w:i w:val="0"/>
          <w:iCs w:val="0"/>
          <w:sz w:val="18"/>
        </w:rPr>
        <w:br w:type="textWrapping"/>
      </w:r>
      <w:r>
        <w:rPr>
          <w:rFonts w:hint="default" w:ascii="Arial" w:hAnsi="Arial" w:cs="Arial"/>
          <w:i w:val="0"/>
          <w:iCs w:val="0"/>
          <w:sz w:val="18"/>
        </w:rPr>
        <w:t>&lt;/div&gt;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&lt;script src="&lt;?= ROOT ?&gt;/public/assets/js/display-student.js"&gt;&lt;/script&gt;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&lt;?php require_once __DIR__ . '/../layouts/footer.php'; ?&gt;</w:t>
      </w:r>
      <w:r>
        <w:rPr>
          <w:rFonts w:hint="default" w:ascii="Arial" w:hAnsi="Arial" w:cs="Arial"/>
          <w:i w:val="0"/>
          <w:iCs w:val="0"/>
          <w:sz w:val="18"/>
        </w:rPr>
        <w:br w:type="textWrapping"/>
      </w:r>
    </w:p>
    <w:p w14:paraId="4E6D69CC">
      <w:pPr>
        <w:rPr>
          <w:rFonts w:hint="default" w:ascii="Arial" w:hAnsi="Arial" w:cs="Arial"/>
          <w:i w:val="0"/>
          <w:iCs w:val="0"/>
        </w:rPr>
      </w:pPr>
      <w:r>
        <w:rPr>
          <w:rFonts w:hint="default" w:ascii="Arial" w:hAnsi="Arial" w:cs="Arial"/>
          <w:i w:val="0"/>
          <w:iCs w:val="0"/>
        </w:rPr>
        <w:br w:type="page"/>
      </w:r>
    </w:p>
    <w:p w14:paraId="4F4B7BCD">
      <w:pPr>
        <w:pStyle w:val="3"/>
        <w:rPr>
          <w:rFonts w:hint="default" w:ascii="Arial" w:hAnsi="Arial" w:cs="Arial"/>
          <w:i w:val="0"/>
          <w:iCs w:val="0"/>
        </w:rPr>
      </w:pPr>
      <w:r>
        <w:rPr>
          <w:rFonts w:hint="default" w:ascii="Arial" w:hAnsi="Arial" w:cs="Arial"/>
          <w:i w:val="0"/>
          <w:iCs w:val="0"/>
        </w:rPr>
        <w:t>app\views\therapist\document-session.php</w:t>
      </w:r>
    </w:p>
    <w:p w14:paraId="20F4E856">
      <w:pPr>
        <w:pStyle w:val="156"/>
        <w:rPr>
          <w:rFonts w:hint="default" w:ascii="Arial" w:hAnsi="Arial" w:cs="Arial"/>
          <w:i w:val="0"/>
          <w:iCs w:val="0"/>
        </w:rPr>
      </w:pP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require_once __DIR__ . '/../../core/config.php';</w:t>
      </w:r>
      <w:r>
        <w:rPr>
          <w:rFonts w:hint="default" w:ascii="Arial" w:hAnsi="Arial" w:cs="Arial"/>
          <w:i w:val="0"/>
          <w:iCs w:val="0"/>
          <w:sz w:val="18"/>
        </w:rPr>
        <w:br w:type="textWrapping"/>
      </w:r>
      <w:r>
        <w:rPr>
          <w:rFonts w:hint="default" w:ascii="Arial" w:hAnsi="Arial" w:cs="Arial"/>
          <w:i w:val="0"/>
          <w:iCs w:val="0"/>
          <w:sz w:val="18"/>
        </w:rPr>
        <w:t>require_once __DIR__ . '/../../core/functions.php';</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$pageTitle   = 'Document Session';</w:t>
      </w:r>
      <w:r>
        <w:rPr>
          <w:rFonts w:hint="default" w:ascii="Arial" w:hAnsi="Arial" w:cs="Arial"/>
          <w:i w:val="0"/>
          <w:iCs w:val="0"/>
          <w:sz w:val="18"/>
        </w:rPr>
        <w:br w:type="textWrapping"/>
      </w:r>
      <w:r>
        <w:rPr>
          <w:rFonts w:hint="default" w:ascii="Arial" w:hAnsi="Arial" w:cs="Arial"/>
          <w:i w:val="0"/>
          <w:iCs w:val="0"/>
          <w:sz w:val="18"/>
        </w:rPr>
        <w:t>$pageHeading = 'Document Session';</w:t>
      </w:r>
      <w:r>
        <w:rPr>
          <w:rFonts w:hint="default" w:ascii="Arial" w:hAnsi="Arial" w:cs="Arial"/>
          <w:i w:val="0"/>
          <w:iCs w:val="0"/>
          <w:sz w:val="18"/>
        </w:rPr>
        <w:br w:type="textWrapping"/>
      </w:r>
      <w:r>
        <w:rPr>
          <w:rFonts w:hint="default" w:ascii="Arial" w:hAnsi="Arial" w:cs="Arial"/>
          <w:i w:val="0"/>
          <w:iCs w:val="0"/>
          <w:sz w:val="18"/>
        </w:rPr>
        <w:t>$activePage  = 'students';</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$topbarActions = '</w:t>
      </w:r>
      <w:r>
        <w:rPr>
          <w:rFonts w:hint="default" w:ascii="Arial" w:hAnsi="Arial" w:cs="Arial"/>
          <w:i w:val="0"/>
          <w:iCs w:val="0"/>
          <w:sz w:val="18"/>
        </w:rPr>
        <w:br w:type="textWrapping"/>
      </w:r>
      <w:r>
        <w:rPr>
          <w:rFonts w:hint="default" w:ascii="Arial" w:hAnsi="Arial" w:cs="Arial"/>
          <w:i w:val="0"/>
          <w:iCs w:val="0"/>
          <w:sz w:val="18"/>
        </w:rPr>
        <w:t xml:space="preserve">  &lt;a href="' . ROOT . '/therapist/student/' . (int)$session-&gt;student_id . '"&gt;&lt;button class="btn btn-primary"&gt;Back to Student&lt;/button&gt;&lt;/a&gt;</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require_once __DIR__ . '/../layouts/header.php';</w:t>
      </w:r>
      <w:r>
        <w:rPr>
          <w:rFonts w:hint="default" w:ascii="Arial" w:hAnsi="Arial" w:cs="Arial"/>
          <w:i w:val="0"/>
          <w:iCs w:val="0"/>
          <w:sz w:val="18"/>
        </w:rPr>
        <w:br w:type="textWrapping"/>
      </w:r>
      <w:r>
        <w:rPr>
          <w:rFonts w:hint="default" w:ascii="Arial" w:hAnsi="Arial" w:cs="Arial"/>
          <w:i w:val="0"/>
          <w:iCs w:val="0"/>
          <w:sz w:val="18"/>
        </w:rPr>
        <w:t>require_once __DIR__ . '/../components/alert.php';</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Build the "goal addressed" dropdown options from this student's IEP goals.</w:t>
      </w:r>
      <w:r>
        <w:rPr>
          <w:rFonts w:hint="default" w:ascii="Arial" w:hAnsi="Arial" w:cs="Arial"/>
          <w:i w:val="0"/>
          <w:iCs w:val="0"/>
          <w:sz w:val="18"/>
        </w:rPr>
        <w:br w:type="textWrapping"/>
      </w:r>
      <w:r>
        <w:rPr>
          <w:rFonts w:hint="default" w:ascii="Arial" w:hAnsi="Arial" w:cs="Arial"/>
          <w:i w:val="0"/>
          <w:iCs w:val="0"/>
          <w:sz w:val="18"/>
        </w:rPr>
        <w:t>// The first option is blank so the therapist can leave it unselected.</w:t>
      </w:r>
      <w:r>
        <w:rPr>
          <w:rFonts w:hint="default" w:ascii="Arial" w:hAnsi="Arial" w:cs="Arial"/>
          <w:i w:val="0"/>
          <w:iCs w:val="0"/>
          <w:sz w:val="18"/>
        </w:rPr>
        <w:br w:type="textWrapping"/>
      </w:r>
      <w:r>
        <w:rPr>
          <w:rFonts w:hint="default" w:ascii="Arial" w:hAnsi="Arial" w:cs="Arial"/>
          <w:i w:val="0"/>
          <w:iCs w:val="0"/>
          <w:sz w:val="18"/>
        </w:rPr>
        <w:t>$goalOptions = ['' =&gt; '— none —'];</w:t>
      </w:r>
      <w:r>
        <w:rPr>
          <w:rFonts w:hint="default" w:ascii="Arial" w:hAnsi="Arial" w:cs="Arial"/>
          <w:i w:val="0"/>
          <w:iCs w:val="0"/>
          <w:sz w:val="18"/>
        </w:rPr>
        <w:br w:type="textWrapping"/>
      </w:r>
      <w:r>
        <w:rPr>
          <w:rFonts w:hint="default" w:ascii="Arial" w:hAnsi="Arial" w:cs="Arial"/>
          <w:i w:val="0"/>
          <w:iCs w:val="0"/>
          <w:sz w:val="18"/>
        </w:rPr>
        <w:t>foreach (($iepGoals ?? []) as $goal) {</w:t>
      </w:r>
      <w:r>
        <w:rPr>
          <w:rFonts w:hint="default" w:ascii="Arial" w:hAnsi="Arial" w:cs="Arial"/>
          <w:i w:val="0"/>
          <w:iCs w:val="0"/>
          <w:sz w:val="18"/>
        </w:rPr>
        <w:br w:type="textWrapping"/>
      </w:r>
      <w:r>
        <w:rPr>
          <w:rFonts w:hint="default" w:ascii="Arial" w:hAnsi="Arial" w:cs="Arial"/>
          <w:i w:val="0"/>
          <w:iCs w:val="0"/>
          <w:sz w:val="18"/>
        </w:rPr>
        <w:t xml:space="preserve">  $goalOptions[$goal-&gt;id] = $goal-&gt;goal_description;</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t>?&gt;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&lt;div class="card"&gt;</w:t>
      </w:r>
      <w:r>
        <w:rPr>
          <w:rFonts w:hint="default" w:ascii="Arial" w:hAnsi="Arial" w:cs="Arial"/>
          <w:i w:val="0"/>
          <w:iCs w:val="0"/>
          <w:sz w:val="18"/>
        </w:rPr>
        <w:br w:type="textWrapping"/>
      </w:r>
      <w:r>
        <w:rPr>
          <w:rFonts w:hint="default" w:ascii="Arial" w:hAnsi="Arial" w:cs="Arial"/>
          <w:i w:val="0"/>
          <w:iCs w:val="0"/>
          <w:sz w:val="18"/>
        </w:rPr>
        <w:t xml:space="preserve">  &lt;div class="card-header"&gt;</w:t>
      </w:r>
      <w:r>
        <w:rPr>
          <w:rFonts w:hint="default" w:ascii="Arial" w:hAnsi="Arial" w:cs="Arial"/>
          <w:i w:val="0"/>
          <w:iCs w:val="0"/>
          <w:sz w:val="18"/>
        </w:rPr>
        <w:br w:type="textWrapping"/>
      </w:r>
      <w:r>
        <w:rPr>
          <w:rFonts w:hint="default" w:ascii="Arial" w:hAnsi="Arial" w:cs="Arial"/>
          <w:i w:val="0"/>
          <w:iCs w:val="0"/>
          <w:sz w:val="18"/>
        </w:rPr>
        <w:t xml:space="preserve">    &lt;h2&gt;Document Session&lt;/h2&gt;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class="card-body"&gt;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class="info-banner" style="background:#f8fafc;border:1px solid #e2e8f0;border-radius:10px;padding:16px 20px;margin-bottom:24px;"&gt;</w:t>
      </w:r>
      <w:r>
        <w:rPr>
          <w:rFonts w:hint="default" w:ascii="Arial" w:hAnsi="Arial" w:cs="Arial"/>
          <w:i w:val="0"/>
          <w:iCs w:val="0"/>
          <w:sz w:val="18"/>
        </w:rPr>
        <w:br w:type="textWrapping"/>
      </w:r>
      <w:r>
        <w:rPr>
          <w:rFonts w:hint="default" w:ascii="Arial" w:hAnsi="Arial" w:cs="Arial"/>
          <w:i w:val="0"/>
          <w:iCs w:val="0"/>
          <w:sz w:val="18"/>
        </w:rPr>
        <w:t xml:space="preserve">      &lt;strong&gt;Session:&lt;/strong&gt; &lt;?= esc($session-&gt;session_type) ?&gt;</w:t>
      </w:r>
      <w:r>
        <w:rPr>
          <w:rFonts w:hint="default" w:ascii="Arial" w:hAnsi="Arial" w:cs="Arial"/>
          <w:i w:val="0"/>
          <w:iCs w:val="0"/>
          <w:sz w:val="18"/>
        </w:rPr>
        <w:br w:type="textWrapping"/>
      </w:r>
      <w:r>
        <w:rPr>
          <w:rFonts w:hint="default" w:ascii="Arial" w:hAnsi="Arial" w:cs="Arial"/>
          <w:i w:val="0"/>
          <w:iCs w:val="0"/>
          <w:sz w:val="18"/>
        </w:rPr>
        <w:t xml:space="preserve">      &amp;nbsp;·&amp;nbsp; &lt;?= date('d M Y', strtotime($session-&gt;session_date)) ?&gt;</w:t>
      </w:r>
      <w:r>
        <w:rPr>
          <w:rFonts w:hint="default" w:ascii="Arial" w:hAnsi="Arial" w:cs="Arial"/>
          <w:i w:val="0"/>
          <w:iCs w:val="0"/>
          <w:sz w:val="18"/>
        </w:rPr>
        <w:br w:type="textWrapping"/>
      </w:r>
      <w:r>
        <w:rPr>
          <w:rFonts w:hint="default" w:ascii="Arial" w:hAnsi="Arial" w:cs="Arial"/>
          <w:i w:val="0"/>
          <w:iCs w:val="0"/>
          <w:sz w:val="18"/>
        </w:rPr>
        <w:t xml:space="preserve">      &lt;br&gt;&lt;small style="color:#666;"&gt;Current status: &lt;?= ucfirst(esc($session-&gt;status)) ?&gt;&lt;/small&gt;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&lt;form method="POST" action="&lt;?= ROOT ?&gt;/therapist/document-session"&gt;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&lt;input type="hidden" name="session_id"  value="&lt;?= (int)$session-&gt;id ?&gt;"&gt;</w:t>
      </w:r>
      <w:r>
        <w:rPr>
          <w:rFonts w:hint="default" w:ascii="Arial" w:hAnsi="Arial" w:cs="Arial"/>
          <w:i w:val="0"/>
          <w:iCs w:val="0"/>
          <w:sz w:val="18"/>
        </w:rPr>
        <w:br w:type="textWrapping"/>
      </w:r>
      <w:r>
        <w:rPr>
          <w:rFonts w:hint="default" w:ascii="Arial" w:hAnsi="Arial" w:cs="Arial"/>
          <w:i w:val="0"/>
          <w:iCs w:val="0"/>
          <w:sz w:val="18"/>
        </w:rPr>
        <w:t xml:space="preserve">      &lt;input type="hidden" name="student_id"  value="&lt;?= (int)$session-&gt;student_id ?&gt;"&gt;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class="form-group"&gt;</w:t>
      </w:r>
      <w:r>
        <w:rPr>
          <w:rFonts w:hint="default" w:ascii="Arial" w:hAnsi="Arial" w:cs="Arial"/>
          <w:i w:val="0"/>
          <w:iCs w:val="0"/>
          <w:sz w:val="18"/>
        </w:rPr>
        <w:br w:type="textWrapping"/>
      </w:r>
      <w:r>
        <w:rPr>
          <w:rFonts w:hint="default" w:ascii="Arial" w:hAnsi="Arial" w:cs="Arial"/>
          <w:i w:val="0"/>
          <w:iCs w:val="0"/>
          <w:sz w:val="18"/>
        </w:rPr>
        <w:t xml:space="preserve">        &lt;label for="performance_notes"&gt;Performance Notes &lt;span style="color:#eb004e"&gt;*&lt;/span&gt;&lt;/label&gt;</w:t>
      </w:r>
      <w:r>
        <w:rPr>
          <w:rFonts w:hint="default" w:ascii="Arial" w:hAnsi="Arial" w:cs="Arial"/>
          <w:i w:val="0"/>
          <w:iCs w:val="0"/>
          <w:sz w:val="18"/>
        </w:rPr>
        <w:br w:type="textWrapping"/>
      </w:r>
      <w:r>
        <w:rPr>
          <w:rFonts w:hint="default" w:ascii="Arial" w:hAnsi="Arial" w:cs="Arial"/>
          <w:i w:val="0"/>
          <w:iCs w:val="0"/>
          <w:sz w:val="18"/>
        </w:rPr>
        <w:t xml:space="preserve">        &lt;textarea id="performance_notes" name="performance_notes" rows="4"</w:t>
      </w:r>
      <w:r>
        <w:rPr>
          <w:rFonts w:hint="default" w:ascii="Arial" w:hAnsi="Arial" w:cs="Arial"/>
          <w:i w:val="0"/>
          <w:iCs w:val="0"/>
          <w:sz w:val="18"/>
        </w:rPr>
        <w:br w:type="textWrapping"/>
      </w:r>
      <w:r>
        <w:rPr>
          <w:rFonts w:hint="default" w:ascii="Arial" w:hAnsi="Arial" w:cs="Arial"/>
          <w:i w:val="0"/>
          <w:iCs w:val="0"/>
          <w:sz w:val="18"/>
        </w:rPr>
        <w:t xml:space="preserve">                  placeholder="How did the session go? What did the student do?" required&gt;&lt;/textarea&gt;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class="form-group"&gt;</w:t>
      </w:r>
      <w:r>
        <w:rPr>
          <w:rFonts w:hint="default" w:ascii="Arial" w:hAnsi="Arial" w:cs="Arial"/>
          <w:i w:val="0"/>
          <w:iCs w:val="0"/>
          <w:sz w:val="18"/>
        </w:rPr>
        <w:br w:type="textWrapping"/>
      </w:r>
      <w:r>
        <w:rPr>
          <w:rFonts w:hint="default" w:ascii="Arial" w:hAnsi="Arial" w:cs="Arial"/>
          <w:i w:val="0"/>
          <w:iCs w:val="0"/>
          <w:sz w:val="18"/>
        </w:rPr>
        <w:t xml:space="preserve">        &lt;label for="goal_addressed_id"&gt;IEP Goal Addressed (optional)&lt;/label&gt;</w:t>
      </w:r>
      <w:r>
        <w:rPr>
          <w:rFonts w:hint="default" w:ascii="Arial" w:hAnsi="Arial" w:cs="Arial"/>
          <w:i w:val="0"/>
          <w:iCs w:val="0"/>
          <w:sz w:val="18"/>
        </w:rPr>
        <w:br w:type="textWrapping"/>
      </w:r>
      <w:r>
        <w:rPr>
          <w:rFonts w:hint="default" w:ascii="Arial" w:hAnsi="Arial" w:cs="Arial"/>
          <w:i w:val="0"/>
          <w:iCs w:val="0"/>
          <w:sz w:val="18"/>
        </w:rPr>
        <w:t xml:space="preserve">        &lt;?php</w:t>
      </w:r>
      <w:r>
        <w:rPr>
          <w:rFonts w:hint="default" w:ascii="Arial" w:hAnsi="Arial" w:cs="Arial"/>
          <w:i w:val="0"/>
          <w:iCs w:val="0"/>
          <w:sz w:val="18"/>
        </w:rPr>
        <w:br w:type="textWrapping"/>
      </w:r>
      <w:r>
        <w:rPr>
          <w:rFonts w:hint="default" w:ascii="Arial" w:hAnsi="Arial" w:cs="Arial"/>
          <w:i w:val="0"/>
          <w:iCs w:val="0"/>
          <w:sz w:val="18"/>
        </w:rPr>
        <w:t xml:space="preserve">          renderSelect(</w:t>
      </w:r>
      <w:r>
        <w:rPr>
          <w:rFonts w:hint="default" w:ascii="Arial" w:hAnsi="Arial" w:cs="Arial"/>
          <w:i w:val="0"/>
          <w:iCs w:val="0"/>
          <w:sz w:val="18"/>
        </w:rPr>
        <w:br w:type="textWrapping"/>
      </w:r>
      <w:r>
        <w:rPr>
          <w:rFonts w:hint="default" w:ascii="Arial" w:hAnsi="Arial" w:cs="Arial"/>
          <w:i w:val="0"/>
          <w:iCs w:val="0"/>
          <w:sz w:val="18"/>
        </w:rPr>
        <w:t xml:space="preserve">            'goal_addressed_id',</w:t>
      </w:r>
      <w:r>
        <w:rPr>
          <w:rFonts w:hint="default" w:ascii="Arial" w:hAnsi="Arial" w:cs="Arial"/>
          <w:i w:val="0"/>
          <w:iCs w:val="0"/>
          <w:sz w:val="18"/>
        </w:rPr>
        <w:br w:type="textWrapping"/>
      </w:r>
      <w:r>
        <w:rPr>
          <w:rFonts w:hint="default" w:ascii="Arial" w:hAnsi="Arial" w:cs="Arial"/>
          <w:i w:val="0"/>
          <w:iCs w:val="0"/>
          <w:sz w:val="18"/>
        </w:rPr>
        <w:t xml:space="preserve">            $goalOptions,</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['id' =&gt; 'goal_addressed_id']</w:t>
      </w:r>
      <w:r>
        <w:rPr>
          <w:rFonts w:hint="default" w:ascii="Arial" w:hAnsi="Arial" w:cs="Arial"/>
          <w:i w:val="0"/>
          <w:iCs w:val="0"/>
          <w:sz w:val="18"/>
        </w:rPr>
        <w:br w:type="textWrapping"/>
      </w:r>
      <w:r>
        <w:rPr>
          <w:rFonts w:hint="default" w:ascii="Arial" w:hAnsi="Arial" w:cs="Arial"/>
          <w:i w:val="0"/>
          <w:iCs w:val="0"/>
          <w:sz w:val="18"/>
        </w:rPr>
        <w:t xml:space="preserve">          );</w:t>
      </w:r>
      <w:bookmarkStart w:id="0" w:name="_GoBack"/>
      <w:bookmarkEnd w:id="0"/>
      <w:r>
        <w:rPr>
          <w:rFonts w:hint="default" w:ascii="Arial" w:hAnsi="Arial" w:cs="Arial"/>
          <w:i w:val="0"/>
          <w:iCs w:val="0"/>
          <w:sz w:val="18"/>
        </w:rPr>
        <w:br w:type="textWrapping"/>
      </w:r>
      <w:r>
        <w:rPr>
          <w:rFonts w:hint="default" w:ascii="Arial" w:hAnsi="Arial" w:cs="Arial"/>
          <w:i w:val="0"/>
          <w:iCs w:val="0"/>
          <w:sz w:val="18"/>
        </w:rPr>
        <w:t xml:space="preserve">        ?&gt;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class="form-group"&gt;</w:t>
      </w:r>
      <w:r>
        <w:rPr>
          <w:rFonts w:hint="default" w:ascii="Arial" w:hAnsi="Arial" w:cs="Arial"/>
          <w:i w:val="0"/>
          <w:iCs w:val="0"/>
          <w:sz w:val="18"/>
        </w:rPr>
        <w:br w:type="textWrapping"/>
      </w:r>
      <w:r>
        <w:rPr>
          <w:rFonts w:hint="default" w:ascii="Arial" w:hAnsi="Arial" w:cs="Arial"/>
          <w:i w:val="0"/>
          <w:iCs w:val="0"/>
          <w:sz w:val="18"/>
        </w:rPr>
        <w:t xml:space="preserve">        &lt;button type="submit" class="btn btn-primary"&gt;Save Documentation&lt;/button&gt;</w:t>
      </w:r>
      <w:r>
        <w:rPr>
          <w:rFonts w:hint="default" w:ascii="Arial" w:hAnsi="Arial" w:cs="Arial"/>
          <w:i w:val="0"/>
          <w:iCs w:val="0"/>
          <w:sz w:val="18"/>
        </w:rPr>
        <w:br w:type="textWrapping"/>
      </w:r>
      <w:r>
        <w:rPr>
          <w:rFonts w:hint="default" w:ascii="Arial" w:hAnsi="Arial" w:cs="Arial"/>
          <w:i w:val="0"/>
          <w:iCs w:val="0"/>
          <w:sz w:val="18"/>
        </w:rPr>
        <w:t xml:space="preserve">        &lt;a href="&lt;?= ROOT ?&gt;/therapist/student/&lt;?= (int)$session-&gt;student_id ?&gt;" class="btn"&gt;Cancel&lt;/a&gt;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&lt;/form&gt;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&lt;?php require_once __DIR__ . '/../layouts/footer.php'; ?&gt;</w:t>
      </w:r>
      <w:r>
        <w:rPr>
          <w:rFonts w:hint="default" w:ascii="Arial" w:hAnsi="Arial" w:cs="Arial"/>
          <w:i w:val="0"/>
          <w:iCs w:val="0"/>
          <w:sz w:val="18"/>
        </w:rPr>
        <w:br w:type="textWrapping"/>
      </w:r>
    </w:p>
    <w:p w14:paraId="71E21E30">
      <w:pPr>
        <w:rPr>
          <w:rFonts w:hint="default" w:ascii="Arial" w:hAnsi="Arial" w:cs="Arial"/>
          <w:i w:val="0"/>
          <w:iCs w:val="0"/>
        </w:rPr>
      </w:pPr>
      <w:r>
        <w:rPr>
          <w:rFonts w:hint="default" w:ascii="Arial" w:hAnsi="Arial" w:cs="Arial"/>
          <w:i w:val="0"/>
          <w:iCs w:val="0"/>
        </w:rPr>
        <w:br w:type="page"/>
      </w:r>
    </w:p>
    <w:p w14:paraId="7AD5D64D">
      <w:pPr>
        <w:pStyle w:val="3"/>
        <w:rPr>
          <w:rFonts w:hint="default" w:ascii="Arial" w:hAnsi="Arial" w:cs="Arial"/>
          <w:i w:val="0"/>
          <w:iCs w:val="0"/>
        </w:rPr>
      </w:pPr>
      <w:r>
        <w:rPr>
          <w:rFonts w:hint="default" w:ascii="Arial" w:hAnsi="Arial" w:cs="Arial"/>
          <w:i w:val="0"/>
          <w:iCs w:val="0"/>
        </w:rPr>
        <w:t>app\views\therapist\goal-detail.php</w:t>
      </w:r>
    </w:p>
    <w:p w14:paraId="60F64ADA">
      <w:pPr>
        <w:pStyle w:val="156"/>
        <w:rPr>
          <w:rFonts w:hint="default" w:ascii="Arial" w:hAnsi="Arial" w:cs="Arial"/>
          <w:i w:val="0"/>
          <w:iCs w:val="0"/>
        </w:rPr>
      </w:pP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require_once __DIR__ . '/../../core/config.php';</w:t>
      </w:r>
      <w:r>
        <w:rPr>
          <w:rFonts w:hint="default" w:ascii="Arial" w:hAnsi="Arial" w:cs="Arial"/>
          <w:i w:val="0"/>
          <w:iCs w:val="0"/>
          <w:sz w:val="18"/>
        </w:rPr>
        <w:br w:type="textWrapping"/>
      </w:r>
      <w:r>
        <w:rPr>
          <w:rFonts w:hint="default" w:ascii="Arial" w:hAnsi="Arial" w:cs="Arial"/>
          <w:i w:val="0"/>
          <w:iCs w:val="0"/>
          <w:sz w:val="18"/>
        </w:rPr>
        <w:t>require_once __DIR__ . '/../../core/functions.php';</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$pageTitle   = 'Goal Detail';</w:t>
      </w:r>
      <w:r>
        <w:rPr>
          <w:rFonts w:hint="default" w:ascii="Arial" w:hAnsi="Arial" w:cs="Arial"/>
          <w:i w:val="0"/>
          <w:iCs w:val="0"/>
          <w:sz w:val="18"/>
        </w:rPr>
        <w:br w:type="textWrapping"/>
      </w:r>
      <w:r>
        <w:rPr>
          <w:rFonts w:hint="default" w:ascii="Arial" w:hAnsi="Arial" w:cs="Arial"/>
          <w:i w:val="0"/>
          <w:iCs w:val="0"/>
          <w:sz w:val="18"/>
        </w:rPr>
        <w:t>$pageHeading = 'IEP Goal';</w:t>
      </w:r>
      <w:r>
        <w:rPr>
          <w:rFonts w:hint="default" w:ascii="Arial" w:hAnsi="Arial" w:cs="Arial"/>
          <w:i w:val="0"/>
          <w:iCs w:val="0"/>
          <w:sz w:val="18"/>
        </w:rPr>
        <w:br w:type="textWrapping"/>
      </w:r>
      <w:r>
        <w:rPr>
          <w:rFonts w:hint="default" w:ascii="Arial" w:hAnsi="Arial" w:cs="Arial"/>
          <w:i w:val="0"/>
          <w:iCs w:val="0"/>
          <w:sz w:val="18"/>
        </w:rPr>
        <w:t>$activePage  = 'students';</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$topbarActions = '</w:t>
      </w:r>
      <w:r>
        <w:rPr>
          <w:rFonts w:hint="default" w:ascii="Arial" w:hAnsi="Arial" w:cs="Arial"/>
          <w:i w:val="0"/>
          <w:iCs w:val="0"/>
          <w:sz w:val="18"/>
        </w:rPr>
        <w:br w:type="textWrapping"/>
      </w:r>
      <w:r>
        <w:rPr>
          <w:rFonts w:hint="default" w:ascii="Arial" w:hAnsi="Arial" w:cs="Arial"/>
          <w:i w:val="0"/>
          <w:iCs w:val="0"/>
          <w:sz w:val="18"/>
        </w:rPr>
        <w:t xml:space="preserve">  &lt;a href="' . ROOT . '/therapist/student/' . (int)$goal-&gt;student_id . '"&gt;&lt;button class="btn btn-primary"&gt;Back to Student&lt;/button&gt;&lt;/a&gt;</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require_once __DIR__ . '/../layouts/header.php';</w:t>
      </w:r>
      <w:r>
        <w:rPr>
          <w:rFonts w:hint="default" w:ascii="Arial" w:hAnsi="Arial" w:cs="Arial"/>
          <w:i w:val="0"/>
          <w:iCs w:val="0"/>
          <w:sz w:val="18"/>
        </w:rPr>
        <w:br w:type="textWrapping"/>
      </w:r>
      <w:r>
        <w:rPr>
          <w:rFonts w:hint="default" w:ascii="Arial" w:hAnsi="Arial" w:cs="Arial"/>
          <w:i w:val="0"/>
          <w:iCs w:val="0"/>
          <w:sz w:val="18"/>
        </w:rPr>
        <w:t>require_once __DIR__ . '/../components/alert.php';</w:t>
      </w:r>
      <w:r>
        <w:rPr>
          <w:rFonts w:hint="default" w:ascii="Arial" w:hAnsi="Arial" w:cs="Arial"/>
          <w:i w:val="0"/>
          <w:iCs w:val="0"/>
          <w:sz w:val="18"/>
        </w:rPr>
        <w:br w:type="textWrapping"/>
      </w:r>
      <w:r>
        <w:rPr>
          <w:rFonts w:hint="default" w:ascii="Arial" w:hAnsi="Arial" w:cs="Arial"/>
          <w:i w:val="0"/>
          <w:iCs w:val="0"/>
          <w:sz w:val="18"/>
        </w:rPr>
        <w:t>$milestones   = $milestones ?? [];</w:t>
      </w:r>
      <w:r>
        <w:rPr>
          <w:rFonts w:hint="default" w:ascii="Arial" w:hAnsi="Arial" w:cs="Arial"/>
          <w:i w:val="0"/>
          <w:iCs w:val="0"/>
          <w:sz w:val="18"/>
        </w:rPr>
        <w:br w:type="textWrapping"/>
      </w:r>
      <w:r>
        <w:rPr>
          <w:rFonts w:hint="default" w:ascii="Arial" w:hAnsi="Arial" w:cs="Arial"/>
          <w:i w:val="0"/>
          <w:iCs w:val="0"/>
          <w:sz w:val="18"/>
        </w:rPr>
        <w:t>$totalCount   = count($milestones);</w:t>
      </w:r>
      <w:r>
        <w:rPr>
          <w:rFonts w:hint="default" w:ascii="Arial" w:hAnsi="Arial" w:cs="Arial"/>
          <w:i w:val="0"/>
          <w:iCs w:val="0"/>
          <w:sz w:val="18"/>
        </w:rPr>
        <w:br w:type="textWrapping"/>
      </w:r>
      <w:r>
        <w:rPr>
          <w:rFonts w:hint="default" w:ascii="Arial" w:hAnsi="Arial" w:cs="Arial"/>
          <w:i w:val="0"/>
          <w:iCs w:val="0"/>
          <w:sz w:val="18"/>
        </w:rPr>
        <w:t>$achievedCount = 0;</w:t>
      </w:r>
      <w:r>
        <w:rPr>
          <w:rFonts w:hint="default" w:ascii="Arial" w:hAnsi="Arial" w:cs="Arial"/>
          <w:i w:val="0"/>
          <w:iCs w:val="0"/>
          <w:sz w:val="18"/>
        </w:rPr>
        <w:br w:type="textWrapping"/>
      </w:r>
      <w:r>
        <w:rPr>
          <w:rFonts w:hint="default" w:ascii="Arial" w:hAnsi="Arial" w:cs="Arial"/>
          <w:i w:val="0"/>
          <w:iCs w:val="0"/>
          <w:sz w:val="18"/>
        </w:rPr>
        <w:t>foreach ($milestones as $m) {</w:t>
      </w:r>
      <w:r>
        <w:rPr>
          <w:rFonts w:hint="default" w:ascii="Arial" w:hAnsi="Arial" w:cs="Arial"/>
          <w:i w:val="0"/>
          <w:iCs w:val="0"/>
          <w:sz w:val="18"/>
        </w:rPr>
        <w:br w:type="textWrapping"/>
      </w:r>
      <w:r>
        <w:rPr>
          <w:rFonts w:hint="default" w:ascii="Arial" w:hAnsi="Arial" w:cs="Arial"/>
          <w:i w:val="0"/>
          <w:iCs w:val="0"/>
          <w:sz w:val="18"/>
        </w:rPr>
        <w:t xml:space="preserve">  if ($m-&gt;is_achieved) {</w:t>
      </w:r>
      <w:r>
        <w:rPr>
          <w:rFonts w:hint="default" w:ascii="Arial" w:hAnsi="Arial" w:cs="Arial"/>
          <w:i w:val="0"/>
          <w:iCs w:val="0"/>
          <w:sz w:val="18"/>
        </w:rPr>
        <w:br w:type="textWrapping"/>
      </w:r>
      <w:r>
        <w:rPr>
          <w:rFonts w:hint="default" w:ascii="Arial" w:hAnsi="Arial" w:cs="Arial"/>
          <w:i w:val="0"/>
          <w:iCs w:val="0"/>
          <w:sz w:val="18"/>
        </w:rPr>
        <w:t xml:space="preserve">    $achievedCount++;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t>$milestonePercent = $totalCount &gt; 0 ? round($achievedCount / $totalCount * 100) : 0;</w:t>
      </w:r>
      <w:r>
        <w:rPr>
          <w:rFonts w:hint="default" w:ascii="Arial" w:hAnsi="Arial" w:cs="Arial"/>
          <w:i w:val="0"/>
          <w:iCs w:val="0"/>
          <w:sz w:val="18"/>
        </w:rPr>
        <w:br w:type="textWrapping"/>
      </w:r>
      <w:r>
        <w:rPr>
          <w:rFonts w:hint="default" w:ascii="Arial" w:hAnsi="Arial" w:cs="Arial"/>
          <w:i w:val="0"/>
          <w:iCs w:val="0"/>
          <w:sz w:val="18"/>
        </w:rPr>
        <w:t>$latestScore = isset($latestScore) &amp;&amp; $latestScore !== null ? (int)$latestScore : 0;</w:t>
      </w:r>
      <w:r>
        <w:rPr>
          <w:rFonts w:hint="default" w:ascii="Arial" w:hAnsi="Arial" w:cs="Arial"/>
          <w:i w:val="0"/>
          <w:iCs w:val="0"/>
          <w:sz w:val="18"/>
        </w:rPr>
        <w:br w:type="textWrapping"/>
      </w:r>
      <w:r>
        <w:rPr>
          <w:rFonts w:hint="default" w:ascii="Arial" w:hAnsi="Arial" w:cs="Arial"/>
          <w:i w:val="0"/>
          <w:iCs w:val="0"/>
          <w:sz w:val="18"/>
        </w:rPr>
        <w:t>?&gt;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 Goal info --&gt;</w:t>
      </w:r>
      <w:r>
        <w:rPr>
          <w:rFonts w:hint="default" w:ascii="Arial" w:hAnsi="Arial" w:cs="Arial"/>
          <w:i w:val="0"/>
          <w:iCs w:val="0"/>
          <w:sz w:val="18"/>
        </w:rPr>
        <w:br w:type="textWrapping"/>
      </w:r>
      <w:r>
        <w:rPr>
          <w:rFonts w:hint="default" w:ascii="Arial" w:hAnsi="Arial" w:cs="Arial"/>
          <w:i w:val="0"/>
          <w:iCs w:val="0"/>
          <w:sz w:val="18"/>
        </w:rPr>
        <w:t>&lt;div class="card"&gt;</w:t>
      </w:r>
      <w:r>
        <w:rPr>
          <w:rFonts w:hint="default" w:ascii="Arial" w:hAnsi="Arial" w:cs="Arial"/>
          <w:i w:val="0"/>
          <w:iCs w:val="0"/>
          <w:sz w:val="18"/>
        </w:rPr>
        <w:br w:type="textWrapping"/>
      </w:r>
      <w:r>
        <w:rPr>
          <w:rFonts w:hint="default" w:ascii="Arial" w:hAnsi="Arial" w:cs="Arial"/>
          <w:i w:val="0"/>
          <w:iCs w:val="0"/>
          <w:sz w:val="18"/>
        </w:rPr>
        <w:t xml:space="preserve">  &lt;div class="card-header"&gt;</w:t>
      </w:r>
      <w:r>
        <w:rPr>
          <w:rFonts w:hint="default" w:ascii="Arial" w:hAnsi="Arial" w:cs="Arial"/>
          <w:i w:val="0"/>
          <w:iCs w:val="0"/>
          <w:sz w:val="18"/>
        </w:rPr>
        <w:br w:type="textWrapping"/>
      </w:r>
      <w:r>
        <w:rPr>
          <w:rFonts w:hint="default" w:ascii="Arial" w:hAnsi="Arial" w:cs="Arial"/>
          <w:i w:val="0"/>
          <w:iCs w:val="0"/>
          <w:sz w:val="18"/>
        </w:rPr>
        <w:t xml:space="preserve">    &lt;h2&gt;&lt;?= esc($goal-&gt;goal_description) ?&gt;&lt;/h2&gt;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&lt;div class="card-body"&gt;</w:t>
      </w:r>
      <w:r>
        <w:rPr>
          <w:rFonts w:hint="default" w:ascii="Arial" w:hAnsi="Arial" w:cs="Arial"/>
          <w:i w:val="0"/>
          <w:iCs w:val="0"/>
          <w:sz w:val="18"/>
        </w:rPr>
        <w:br w:type="textWrapping"/>
      </w:r>
      <w:r>
        <w:rPr>
          <w:rFonts w:hint="default" w:ascii="Arial" w:hAnsi="Arial" w:cs="Arial"/>
          <w:i w:val="0"/>
          <w:iCs w:val="0"/>
          <w:sz w:val="18"/>
        </w:rPr>
        <w:t xml:space="preserve">    &lt;p&gt;&lt;strong&gt;Category:&lt;/strong&gt; &lt;?= esc($goal-&gt;category ?? '—') ?&gt;&lt;/p&gt;</w:t>
      </w:r>
      <w:r>
        <w:rPr>
          <w:rFonts w:hint="default" w:ascii="Arial" w:hAnsi="Arial" w:cs="Arial"/>
          <w:i w:val="0"/>
          <w:iCs w:val="0"/>
          <w:sz w:val="18"/>
        </w:rPr>
        <w:br w:type="textWrapping"/>
      </w:r>
      <w:r>
        <w:rPr>
          <w:rFonts w:hint="default" w:ascii="Arial" w:hAnsi="Arial" w:cs="Arial"/>
          <w:i w:val="0"/>
          <w:iCs w:val="0"/>
          <w:sz w:val="18"/>
        </w:rPr>
        <w:t xml:space="preserve">    &lt;p&gt;&lt;strong&gt;Status:&lt;/strong&gt; &lt;?= ucfirst(esc($goal-&gt;status)) ?&gt;&lt;/p&gt;</w:t>
      </w:r>
      <w:r>
        <w:rPr>
          <w:rFonts w:hint="default" w:ascii="Arial" w:hAnsi="Arial" w:cs="Arial"/>
          <w:i w:val="0"/>
          <w:iCs w:val="0"/>
          <w:sz w:val="18"/>
        </w:rPr>
        <w:br w:type="textWrapping"/>
      </w:r>
      <w:r>
        <w:rPr>
          <w:rFonts w:hint="default" w:ascii="Arial" w:hAnsi="Arial" w:cs="Arial"/>
          <w:i w:val="0"/>
          <w:iCs w:val="0"/>
          <w:sz w:val="18"/>
        </w:rPr>
        <w:t xml:space="preserve">    &lt;p&gt;&lt;strong&gt;Target Date:&lt;/strong&gt; &lt;?= date('d M Y', strtotime($goal-&gt;target_date)) ?&gt;&lt;/p&gt;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 Milestones --&gt;</w:t>
      </w:r>
      <w:r>
        <w:rPr>
          <w:rFonts w:hint="default" w:ascii="Arial" w:hAnsi="Arial" w:cs="Arial"/>
          <w:i w:val="0"/>
          <w:iCs w:val="0"/>
          <w:sz w:val="18"/>
        </w:rPr>
        <w:br w:type="textWrapping"/>
      </w:r>
      <w:r>
        <w:rPr>
          <w:rFonts w:hint="default" w:ascii="Arial" w:hAnsi="Arial" w:cs="Arial"/>
          <w:i w:val="0"/>
          <w:iCs w:val="0"/>
          <w:sz w:val="18"/>
        </w:rPr>
        <w:t>&lt;div class="card"&gt;</w:t>
      </w:r>
      <w:r>
        <w:rPr>
          <w:rFonts w:hint="default" w:ascii="Arial" w:hAnsi="Arial" w:cs="Arial"/>
          <w:i w:val="0"/>
          <w:iCs w:val="0"/>
          <w:sz w:val="18"/>
        </w:rPr>
        <w:br w:type="textWrapping"/>
      </w:r>
      <w:r>
        <w:rPr>
          <w:rFonts w:hint="default" w:ascii="Arial" w:hAnsi="Arial" w:cs="Arial"/>
          <w:i w:val="0"/>
          <w:iCs w:val="0"/>
          <w:sz w:val="18"/>
        </w:rPr>
        <w:t xml:space="preserve">  &lt;div class="card-header"&gt;</w:t>
      </w:r>
      <w:r>
        <w:rPr>
          <w:rFonts w:hint="default" w:ascii="Arial" w:hAnsi="Arial" w:cs="Arial"/>
          <w:i w:val="0"/>
          <w:iCs w:val="0"/>
          <w:sz w:val="18"/>
        </w:rPr>
        <w:br w:type="textWrapping"/>
      </w:r>
      <w:r>
        <w:rPr>
          <w:rFonts w:hint="default" w:ascii="Arial" w:hAnsi="Arial" w:cs="Arial"/>
          <w:i w:val="0"/>
          <w:iCs w:val="0"/>
          <w:sz w:val="18"/>
        </w:rPr>
        <w:t xml:space="preserve">    &lt;h2&gt;Milestones&lt;/h2&gt;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&lt;div class="card-body"&gt;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&lt;p&gt;&lt;strong&gt;&lt;?= $achievedCount ?&gt; of &lt;?= $totalCount ?&gt; achieved&lt;/strong&gt;&lt;/p&gt;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 Progress bar: grey track, filled part is the achieved percentage --&gt;</w:t>
      </w:r>
      <w:r>
        <w:rPr>
          <w:rFonts w:hint="default" w:ascii="Arial" w:hAnsi="Arial" w:cs="Arial"/>
          <w:i w:val="0"/>
          <w:iCs w:val="0"/>
          <w:sz w:val="18"/>
        </w:rPr>
        <w:br w:type="textWrapping"/>
      </w:r>
      <w:r>
        <w:rPr>
          <w:rFonts w:hint="default" w:ascii="Arial" w:hAnsi="Arial" w:cs="Arial"/>
          <w:i w:val="0"/>
          <w:iCs w:val="0"/>
          <w:sz w:val="18"/>
        </w:rPr>
        <w:t xml:space="preserve">    &lt;div style="background:#e2e8f0;border-radius:10px;height:18px;width:100%;overflow:hidden;"&gt;</w:t>
      </w:r>
      <w:r>
        <w:rPr>
          <w:rFonts w:hint="default" w:ascii="Arial" w:hAnsi="Arial" w:cs="Arial"/>
          <w:i w:val="0"/>
          <w:iCs w:val="0"/>
          <w:sz w:val="18"/>
        </w:rPr>
        <w:br w:type="textWrapping"/>
      </w:r>
      <w:r>
        <w:rPr>
          <w:rFonts w:hint="default" w:ascii="Arial" w:hAnsi="Arial" w:cs="Arial"/>
          <w:i w:val="0"/>
          <w:iCs w:val="0"/>
          <w:sz w:val="18"/>
        </w:rPr>
        <w:t xml:space="preserve">      &lt;div style="background:#4f46e5;height:100%;width:&lt;?= (int)$milestonePercent ?&gt;%;"&gt;&lt;/div&gt;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&lt;small&gt;&lt;?= (int)$milestonePercent ?&gt;%&lt;/small&gt;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&lt;?php if (empty($milestones)): ?&gt;</w:t>
      </w:r>
      <w:r>
        <w:rPr>
          <w:rFonts w:hint="default" w:ascii="Arial" w:hAnsi="Arial" w:cs="Arial"/>
          <w:i w:val="0"/>
          <w:iCs w:val="0"/>
          <w:sz w:val="18"/>
        </w:rPr>
        <w:br w:type="textWrapping"/>
      </w:r>
      <w:r>
        <w:rPr>
          <w:rFonts w:hint="default" w:ascii="Arial" w:hAnsi="Arial" w:cs="Arial"/>
          <w:i w:val="0"/>
          <w:iCs w:val="0"/>
          <w:sz w:val="18"/>
        </w:rPr>
        <w:t xml:space="preserve">      &lt;p style="margin-top:16px;"&gt;No milestones yet.&lt;/p&gt;</w:t>
      </w:r>
      <w:r>
        <w:rPr>
          <w:rFonts w:hint="default" w:ascii="Arial" w:hAnsi="Arial" w:cs="Arial"/>
          <w:i w:val="0"/>
          <w:iCs w:val="0"/>
          <w:sz w:val="18"/>
        </w:rPr>
        <w:br w:type="textWrapping"/>
      </w:r>
      <w:r>
        <w:rPr>
          <w:rFonts w:hint="default" w:ascii="Arial" w:hAnsi="Arial" w:cs="Arial"/>
          <w:i w:val="0"/>
          <w:iCs w:val="0"/>
          <w:sz w:val="18"/>
        </w:rPr>
        <w:t xml:space="preserve">    &lt;?php else: ?&gt;</w:t>
      </w:r>
      <w:r>
        <w:rPr>
          <w:rFonts w:hint="default" w:ascii="Arial" w:hAnsi="Arial" w:cs="Arial"/>
          <w:i w:val="0"/>
          <w:iCs w:val="0"/>
          <w:sz w:val="18"/>
        </w:rPr>
        <w:br w:type="textWrapping"/>
      </w:r>
      <w:r>
        <w:rPr>
          <w:rFonts w:hint="default" w:ascii="Arial" w:hAnsi="Arial" w:cs="Arial"/>
          <w:i w:val="0"/>
          <w:iCs w:val="0"/>
          <w:sz w:val="18"/>
        </w:rPr>
        <w:t xml:space="preserve">      &lt;table class="data-table" style="margin-top:16px;"&gt;</w:t>
      </w:r>
      <w:r>
        <w:rPr>
          <w:rFonts w:hint="default" w:ascii="Arial" w:hAnsi="Arial" w:cs="Arial"/>
          <w:i w:val="0"/>
          <w:iCs w:val="0"/>
          <w:sz w:val="18"/>
        </w:rPr>
        <w:br w:type="textWrapping"/>
      </w:r>
      <w:r>
        <w:rPr>
          <w:rFonts w:hint="default" w:ascii="Arial" w:hAnsi="Arial" w:cs="Arial"/>
          <w:i w:val="0"/>
          <w:iCs w:val="0"/>
          <w:sz w:val="18"/>
        </w:rPr>
        <w:t xml:space="preserve">        &lt;thead&gt;</w:t>
      </w:r>
      <w:r>
        <w:rPr>
          <w:rFonts w:hint="default" w:ascii="Arial" w:hAnsi="Arial" w:cs="Arial"/>
          <w:i w:val="0"/>
          <w:iCs w:val="0"/>
          <w:sz w:val="18"/>
        </w:rPr>
        <w:br w:type="textWrapping"/>
      </w:r>
      <w:r>
        <w:rPr>
          <w:rFonts w:hint="default" w:ascii="Arial" w:hAnsi="Arial" w:cs="Arial"/>
          <w:i w:val="0"/>
          <w:iCs w:val="0"/>
          <w:sz w:val="18"/>
        </w:rPr>
        <w:t xml:space="preserve">          &lt;tr&gt;</w:t>
      </w:r>
      <w:r>
        <w:rPr>
          <w:rFonts w:hint="default" w:ascii="Arial" w:hAnsi="Arial" w:cs="Arial"/>
          <w:i w:val="0"/>
          <w:iCs w:val="0"/>
          <w:sz w:val="18"/>
        </w:rPr>
        <w:br w:type="textWrapping"/>
      </w:r>
      <w:r>
        <w:rPr>
          <w:rFonts w:hint="default" w:ascii="Arial" w:hAnsi="Arial" w:cs="Arial"/>
          <w:i w:val="0"/>
          <w:iCs w:val="0"/>
          <w:sz w:val="18"/>
        </w:rPr>
        <w:t xml:space="preserve">            &lt;th&gt;Milestone&lt;/th&gt;</w:t>
      </w:r>
      <w:r>
        <w:rPr>
          <w:rFonts w:hint="default" w:ascii="Arial" w:hAnsi="Arial" w:cs="Arial"/>
          <w:i w:val="0"/>
          <w:iCs w:val="0"/>
          <w:sz w:val="18"/>
        </w:rPr>
        <w:br w:type="textWrapping"/>
      </w:r>
      <w:r>
        <w:rPr>
          <w:rFonts w:hint="default" w:ascii="Arial" w:hAnsi="Arial" w:cs="Arial"/>
          <w:i w:val="0"/>
          <w:iCs w:val="0"/>
          <w:sz w:val="18"/>
        </w:rPr>
        <w:t xml:space="preserve">            &lt;th&gt;Status&lt;/th&gt;</w:t>
      </w:r>
      <w:r>
        <w:rPr>
          <w:rFonts w:hint="default" w:ascii="Arial" w:hAnsi="Arial" w:cs="Arial"/>
          <w:i w:val="0"/>
          <w:iCs w:val="0"/>
          <w:sz w:val="18"/>
        </w:rPr>
        <w:br w:type="textWrapping"/>
      </w:r>
      <w:r>
        <w:rPr>
          <w:rFonts w:hint="default" w:ascii="Arial" w:hAnsi="Arial" w:cs="Arial"/>
          <w:i w:val="0"/>
          <w:iCs w:val="0"/>
          <w:sz w:val="18"/>
        </w:rPr>
        <w:t xml:space="preserve">            &lt;th&gt;Action&lt;/th&gt;</w:t>
      </w:r>
      <w:r>
        <w:rPr>
          <w:rFonts w:hint="default" w:ascii="Arial" w:hAnsi="Arial" w:cs="Arial"/>
          <w:i w:val="0"/>
          <w:iCs w:val="0"/>
          <w:sz w:val="18"/>
        </w:rPr>
        <w:br w:type="textWrapping"/>
      </w:r>
      <w:r>
        <w:rPr>
          <w:rFonts w:hint="default" w:ascii="Arial" w:hAnsi="Arial" w:cs="Arial"/>
          <w:i w:val="0"/>
          <w:iCs w:val="0"/>
          <w:sz w:val="18"/>
        </w:rPr>
        <w:t xml:space="preserve">          &lt;/tr&gt;</w:t>
      </w:r>
      <w:r>
        <w:rPr>
          <w:rFonts w:hint="default" w:ascii="Arial" w:hAnsi="Arial" w:cs="Arial"/>
          <w:i w:val="0"/>
          <w:iCs w:val="0"/>
          <w:sz w:val="18"/>
        </w:rPr>
        <w:br w:type="textWrapping"/>
      </w:r>
      <w:r>
        <w:rPr>
          <w:rFonts w:hint="default" w:ascii="Arial" w:hAnsi="Arial" w:cs="Arial"/>
          <w:i w:val="0"/>
          <w:iCs w:val="0"/>
          <w:sz w:val="18"/>
        </w:rPr>
        <w:t xml:space="preserve">        &lt;/thead&gt;</w:t>
      </w:r>
      <w:r>
        <w:rPr>
          <w:rFonts w:hint="default" w:ascii="Arial" w:hAnsi="Arial" w:cs="Arial"/>
          <w:i w:val="0"/>
          <w:iCs w:val="0"/>
          <w:sz w:val="18"/>
        </w:rPr>
        <w:br w:type="textWrapping"/>
      </w:r>
      <w:r>
        <w:rPr>
          <w:rFonts w:hint="default" w:ascii="Arial" w:hAnsi="Arial" w:cs="Arial"/>
          <w:i w:val="0"/>
          <w:iCs w:val="0"/>
          <w:sz w:val="18"/>
        </w:rPr>
        <w:t xml:space="preserve">        &lt;tbody&gt;</w:t>
      </w:r>
      <w:r>
        <w:rPr>
          <w:rFonts w:hint="default" w:ascii="Arial" w:hAnsi="Arial" w:cs="Arial"/>
          <w:i w:val="0"/>
          <w:iCs w:val="0"/>
          <w:sz w:val="18"/>
        </w:rPr>
        <w:br w:type="textWrapping"/>
      </w:r>
      <w:r>
        <w:rPr>
          <w:rFonts w:hint="default" w:ascii="Arial" w:hAnsi="Arial" w:cs="Arial"/>
          <w:i w:val="0"/>
          <w:iCs w:val="0"/>
          <w:sz w:val="18"/>
        </w:rPr>
        <w:t xml:space="preserve">          &lt;?php foreach ($milestones as $m): ?&gt;</w:t>
      </w:r>
      <w:r>
        <w:rPr>
          <w:rFonts w:hint="default" w:ascii="Arial" w:hAnsi="Arial" w:cs="Arial"/>
          <w:i w:val="0"/>
          <w:iCs w:val="0"/>
          <w:sz w:val="18"/>
        </w:rPr>
        <w:br w:type="textWrapping"/>
      </w:r>
      <w:r>
        <w:rPr>
          <w:rFonts w:hint="default" w:ascii="Arial" w:hAnsi="Arial" w:cs="Arial"/>
          <w:i w:val="0"/>
          <w:iCs w:val="0"/>
          <w:sz w:val="18"/>
        </w:rPr>
        <w:t xml:space="preserve">            &lt;tr&gt;</w:t>
      </w:r>
      <w:r>
        <w:rPr>
          <w:rFonts w:hint="default" w:ascii="Arial" w:hAnsi="Arial" w:cs="Arial"/>
          <w:i w:val="0"/>
          <w:iCs w:val="0"/>
          <w:sz w:val="18"/>
        </w:rPr>
        <w:br w:type="textWrapping"/>
      </w:r>
      <w:r>
        <w:rPr>
          <w:rFonts w:hint="default" w:ascii="Arial" w:hAnsi="Arial" w:cs="Arial"/>
          <w:i w:val="0"/>
          <w:iCs w:val="0"/>
          <w:sz w:val="18"/>
        </w:rPr>
        <w:t xml:space="preserve">              &lt;td&gt;&lt;?= esc($m-&gt;description) ?&gt;&lt;/td&gt;</w:t>
      </w:r>
      <w:r>
        <w:rPr>
          <w:rFonts w:hint="default" w:ascii="Arial" w:hAnsi="Arial" w:cs="Arial"/>
          <w:i w:val="0"/>
          <w:iCs w:val="0"/>
          <w:sz w:val="18"/>
        </w:rPr>
        <w:br w:type="textWrapping"/>
      </w:r>
      <w:r>
        <w:rPr>
          <w:rFonts w:hint="default" w:ascii="Arial" w:hAnsi="Arial" w:cs="Arial"/>
          <w:i w:val="0"/>
          <w:iCs w:val="0"/>
          <w:sz w:val="18"/>
        </w:rPr>
        <w:t xml:space="preserve">              &lt;td&gt;&lt;?= $m-&gt;is_achieved ? 'Achieved' : 'Not yet' ?&gt;&lt;/td&gt;</w:t>
      </w:r>
      <w:r>
        <w:rPr>
          <w:rFonts w:hint="default" w:ascii="Arial" w:hAnsi="Arial" w:cs="Arial"/>
          <w:i w:val="0"/>
          <w:iCs w:val="0"/>
          <w:sz w:val="18"/>
        </w:rPr>
        <w:br w:type="textWrapping"/>
      </w:r>
      <w:r>
        <w:rPr>
          <w:rFonts w:hint="default" w:ascii="Arial" w:hAnsi="Arial" w:cs="Arial"/>
          <w:i w:val="0"/>
          <w:iCs w:val="0"/>
          <w:sz w:val="18"/>
        </w:rPr>
        <w:t xml:space="preserve">              &lt;td&gt;</w:t>
      </w:r>
      <w:r>
        <w:rPr>
          <w:rFonts w:hint="default" w:ascii="Arial" w:hAnsi="Arial" w:cs="Arial"/>
          <w:i w:val="0"/>
          <w:iCs w:val="0"/>
          <w:sz w:val="18"/>
        </w:rPr>
        <w:br w:type="textWrapping"/>
      </w:r>
      <w:r>
        <w:rPr>
          <w:rFonts w:hint="default" w:ascii="Arial" w:hAnsi="Arial" w:cs="Arial"/>
          <w:i w:val="0"/>
          <w:iCs w:val="0"/>
          <w:sz w:val="18"/>
        </w:rPr>
        <w:t xml:space="preserve">                &lt;form method="POST" action="&lt;?= ROOT ?&gt;/therapist/toggle-milestone" class="inline-form"&gt;</w:t>
      </w:r>
      <w:r>
        <w:rPr>
          <w:rFonts w:hint="default" w:ascii="Arial" w:hAnsi="Arial" w:cs="Arial"/>
          <w:i w:val="0"/>
          <w:iCs w:val="0"/>
          <w:sz w:val="18"/>
        </w:rPr>
        <w:br w:type="textWrapping"/>
      </w:r>
      <w:r>
        <w:rPr>
          <w:rFonts w:hint="default" w:ascii="Arial" w:hAnsi="Arial" w:cs="Arial"/>
          <w:i w:val="0"/>
          <w:iCs w:val="0"/>
          <w:sz w:val="18"/>
        </w:rPr>
        <w:t xml:space="preserve">                  &lt;input type="hidden" name="milestone_id" value="&lt;?= (int)$m-&gt;id ?&gt;"&gt;</w:t>
      </w:r>
      <w:r>
        <w:rPr>
          <w:rFonts w:hint="default" w:ascii="Arial" w:hAnsi="Arial" w:cs="Arial"/>
          <w:i w:val="0"/>
          <w:iCs w:val="0"/>
          <w:sz w:val="18"/>
        </w:rPr>
        <w:br w:type="textWrapping"/>
      </w:r>
      <w:r>
        <w:rPr>
          <w:rFonts w:hint="default" w:ascii="Arial" w:hAnsi="Arial" w:cs="Arial"/>
          <w:i w:val="0"/>
          <w:iCs w:val="0"/>
          <w:sz w:val="18"/>
        </w:rPr>
        <w:t xml:space="preserve">                  &lt;input type="hidden" name="is_achieved" value="&lt;?= $m-&gt;is_achieved ? 0 : 1 ?&gt;"&gt;</w:t>
      </w:r>
      <w:r>
        <w:rPr>
          <w:rFonts w:hint="default" w:ascii="Arial" w:hAnsi="Arial" w:cs="Arial"/>
          <w:i w:val="0"/>
          <w:iCs w:val="0"/>
          <w:sz w:val="18"/>
        </w:rPr>
        <w:br w:type="textWrapping"/>
      </w:r>
      <w:r>
        <w:rPr>
          <w:rFonts w:hint="default" w:ascii="Arial" w:hAnsi="Arial" w:cs="Arial"/>
          <w:i w:val="0"/>
          <w:iCs w:val="0"/>
          <w:sz w:val="18"/>
        </w:rPr>
        <w:t xml:space="preserve">                  &lt;button type="submit" class="btn btn-sm"&gt;</w:t>
      </w:r>
      <w:r>
        <w:rPr>
          <w:rFonts w:hint="default" w:ascii="Arial" w:hAnsi="Arial" w:cs="Arial"/>
          <w:i w:val="0"/>
          <w:iCs w:val="0"/>
          <w:sz w:val="18"/>
        </w:rPr>
        <w:br w:type="textWrapping"/>
      </w:r>
      <w:r>
        <w:rPr>
          <w:rFonts w:hint="default" w:ascii="Arial" w:hAnsi="Arial" w:cs="Arial"/>
          <w:i w:val="0"/>
          <w:iCs w:val="0"/>
          <w:sz w:val="18"/>
        </w:rPr>
        <w:t xml:space="preserve">                    &lt;?= $m-&gt;is_achieved ? 'Mark Not Achieved' : 'Mark Achieved' ?&gt;</w:t>
      </w:r>
      <w:r>
        <w:rPr>
          <w:rFonts w:hint="default" w:ascii="Arial" w:hAnsi="Arial" w:cs="Arial"/>
          <w:i w:val="0"/>
          <w:iCs w:val="0"/>
          <w:sz w:val="18"/>
        </w:rPr>
        <w:br w:type="textWrapping"/>
      </w:r>
      <w:r>
        <w:rPr>
          <w:rFonts w:hint="default" w:ascii="Arial" w:hAnsi="Arial" w:cs="Arial"/>
          <w:i w:val="0"/>
          <w:iCs w:val="0"/>
          <w:sz w:val="18"/>
        </w:rPr>
        <w:t xml:space="preserve">                  &lt;/button&gt;</w:t>
      </w:r>
      <w:r>
        <w:rPr>
          <w:rFonts w:hint="default" w:ascii="Arial" w:hAnsi="Arial" w:cs="Arial"/>
          <w:i w:val="0"/>
          <w:iCs w:val="0"/>
          <w:sz w:val="18"/>
        </w:rPr>
        <w:br w:type="textWrapping"/>
      </w:r>
      <w:r>
        <w:rPr>
          <w:rFonts w:hint="default" w:ascii="Arial" w:hAnsi="Arial" w:cs="Arial"/>
          <w:i w:val="0"/>
          <w:iCs w:val="0"/>
          <w:sz w:val="18"/>
        </w:rPr>
        <w:t xml:space="preserve">                &lt;/form&gt;</w:t>
      </w:r>
      <w:r>
        <w:rPr>
          <w:rFonts w:hint="default" w:ascii="Arial" w:hAnsi="Arial" w:cs="Arial"/>
          <w:i w:val="0"/>
          <w:iCs w:val="0"/>
          <w:sz w:val="18"/>
        </w:rPr>
        <w:br w:type="textWrapping"/>
      </w:r>
      <w:r>
        <w:rPr>
          <w:rFonts w:hint="default" w:ascii="Arial" w:hAnsi="Arial" w:cs="Arial"/>
          <w:i w:val="0"/>
          <w:iCs w:val="0"/>
          <w:sz w:val="18"/>
        </w:rPr>
        <w:t xml:space="preserve">              &lt;/td&gt;</w:t>
      </w:r>
      <w:r>
        <w:rPr>
          <w:rFonts w:hint="default" w:ascii="Arial" w:hAnsi="Arial" w:cs="Arial"/>
          <w:i w:val="0"/>
          <w:iCs w:val="0"/>
          <w:sz w:val="18"/>
        </w:rPr>
        <w:br w:type="textWrapping"/>
      </w:r>
      <w:r>
        <w:rPr>
          <w:rFonts w:hint="default" w:ascii="Arial" w:hAnsi="Arial" w:cs="Arial"/>
          <w:i w:val="0"/>
          <w:iCs w:val="0"/>
          <w:sz w:val="18"/>
        </w:rPr>
        <w:t xml:space="preserve">            &lt;/tr&gt;</w:t>
      </w:r>
      <w:r>
        <w:rPr>
          <w:rFonts w:hint="default" w:ascii="Arial" w:hAnsi="Arial" w:cs="Arial"/>
          <w:i w:val="0"/>
          <w:iCs w:val="0"/>
          <w:sz w:val="18"/>
        </w:rPr>
        <w:br w:type="textWrapping"/>
      </w:r>
      <w:r>
        <w:rPr>
          <w:rFonts w:hint="default" w:ascii="Arial" w:hAnsi="Arial" w:cs="Arial"/>
          <w:i w:val="0"/>
          <w:iCs w:val="0"/>
          <w:sz w:val="18"/>
        </w:rPr>
        <w:t xml:space="preserve">          &lt;?php endforeach; ?&gt;</w:t>
      </w:r>
      <w:r>
        <w:rPr>
          <w:rFonts w:hint="default" w:ascii="Arial" w:hAnsi="Arial" w:cs="Arial"/>
          <w:i w:val="0"/>
          <w:iCs w:val="0"/>
          <w:sz w:val="18"/>
        </w:rPr>
        <w:br w:type="textWrapping"/>
      </w:r>
      <w:r>
        <w:rPr>
          <w:rFonts w:hint="default" w:ascii="Arial" w:hAnsi="Arial" w:cs="Arial"/>
          <w:i w:val="0"/>
          <w:iCs w:val="0"/>
          <w:sz w:val="18"/>
        </w:rPr>
        <w:t xml:space="preserve">        &lt;/tbody&gt;</w:t>
      </w:r>
      <w:r>
        <w:rPr>
          <w:rFonts w:hint="default" w:ascii="Arial" w:hAnsi="Arial" w:cs="Arial"/>
          <w:i w:val="0"/>
          <w:iCs w:val="0"/>
          <w:sz w:val="18"/>
        </w:rPr>
        <w:br w:type="textWrapping"/>
      </w:r>
      <w:r>
        <w:rPr>
          <w:rFonts w:hint="default" w:ascii="Arial" w:hAnsi="Arial" w:cs="Arial"/>
          <w:i w:val="0"/>
          <w:iCs w:val="0"/>
          <w:sz w:val="18"/>
        </w:rPr>
        <w:t xml:space="preserve">      &lt;/table&gt;</w:t>
      </w:r>
      <w:r>
        <w:rPr>
          <w:rFonts w:hint="default" w:ascii="Arial" w:hAnsi="Arial" w:cs="Arial"/>
          <w:i w:val="0"/>
          <w:iCs w:val="0"/>
          <w:sz w:val="18"/>
        </w:rPr>
        <w:br w:type="textWrapping"/>
      </w:r>
      <w:r>
        <w:rPr>
          <w:rFonts w:hint="default" w:ascii="Arial" w:hAnsi="Arial" w:cs="Arial"/>
          <w:i w:val="0"/>
          <w:iCs w:val="0"/>
          <w:sz w:val="18"/>
        </w:rPr>
        <w:t xml:space="preserve">    &lt;?php endif; ?&gt;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 Add a milestone --&gt;</w:t>
      </w:r>
      <w:r>
        <w:rPr>
          <w:rFonts w:hint="default" w:ascii="Arial" w:hAnsi="Arial" w:cs="Arial"/>
          <w:i w:val="0"/>
          <w:iCs w:val="0"/>
          <w:sz w:val="18"/>
        </w:rPr>
        <w:br w:type="textWrapping"/>
      </w:r>
      <w:r>
        <w:rPr>
          <w:rFonts w:hint="default" w:ascii="Arial" w:hAnsi="Arial" w:cs="Arial"/>
          <w:i w:val="0"/>
          <w:iCs w:val="0"/>
          <w:sz w:val="18"/>
        </w:rPr>
        <w:t xml:space="preserve">    &lt;form method="POST" action="&lt;?= ROOT ?&gt;/therapist/add-milestone" style="margin-top:16px;"&gt;</w:t>
      </w:r>
      <w:r>
        <w:rPr>
          <w:rFonts w:hint="default" w:ascii="Arial" w:hAnsi="Arial" w:cs="Arial"/>
          <w:i w:val="0"/>
          <w:iCs w:val="0"/>
          <w:sz w:val="18"/>
        </w:rPr>
        <w:br w:type="textWrapping"/>
      </w:r>
      <w:r>
        <w:rPr>
          <w:rFonts w:hint="default" w:ascii="Arial" w:hAnsi="Arial" w:cs="Arial"/>
          <w:i w:val="0"/>
          <w:iCs w:val="0"/>
          <w:sz w:val="18"/>
        </w:rPr>
        <w:t xml:space="preserve">      &lt;input type="hidden" name="goal_id" value="&lt;?= (int)$goal-&gt;id ?&gt;"&gt;</w:t>
      </w:r>
      <w:r>
        <w:rPr>
          <w:rFonts w:hint="default" w:ascii="Arial" w:hAnsi="Arial" w:cs="Arial"/>
          <w:i w:val="0"/>
          <w:iCs w:val="0"/>
          <w:sz w:val="18"/>
        </w:rPr>
        <w:br w:type="textWrapping"/>
      </w:r>
      <w:r>
        <w:rPr>
          <w:rFonts w:hint="default" w:ascii="Arial" w:hAnsi="Arial" w:cs="Arial"/>
          <w:i w:val="0"/>
          <w:iCs w:val="0"/>
          <w:sz w:val="18"/>
        </w:rPr>
        <w:t xml:space="preserve">      &lt;div class="form-group"&gt;</w:t>
      </w:r>
      <w:r>
        <w:rPr>
          <w:rFonts w:hint="default" w:ascii="Arial" w:hAnsi="Arial" w:cs="Arial"/>
          <w:i w:val="0"/>
          <w:iCs w:val="0"/>
          <w:sz w:val="18"/>
        </w:rPr>
        <w:br w:type="textWrapping"/>
      </w:r>
      <w:r>
        <w:rPr>
          <w:rFonts w:hint="default" w:ascii="Arial" w:hAnsi="Arial" w:cs="Arial"/>
          <w:i w:val="0"/>
          <w:iCs w:val="0"/>
          <w:sz w:val="18"/>
        </w:rPr>
        <w:t xml:space="preserve">        &lt;label for="description"&gt;New Milestone&lt;/label&gt;</w:t>
      </w:r>
      <w:r>
        <w:rPr>
          <w:rFonts w:hint="default" w:ascii="Arial" w:hAnsi="Arial" w:cs="Arial"/>
          <w:i w:val="0"/>
          <w:iCs w:val="0"/>
          <w:sz w:val="18"/>
        </w:rPr>
        <w:br w:type="textWrapping"/>
      </w:r>
      <w:r>
        <w:rPr>
          <w:rFonts w:hint="default" w:ascii="Arial" w:hAnsi="Arial" w:cs="Arial"/>
          <w:i w:val="0"/>
          <w:iCs w:val="0"/>
          <w:sz w:val="18"/>
        </w:rPr>
        <w:t xml:space="preserve">        &lt;input type="text" id="description" name="description"</w:t>
      </w:r>
      <w:r>
        <w:rPr>
          <w:rFonts w:hint="default" w:ascii="Arial" w:hAnsi="Arial" w:cs="Arial"/>
          <w:i w:val="0"/>
          <w:iCs w:val="0"/>
          <w:sz w:val="18"/>
        </w:rPr>
        <w:br w:type="textWrapping"/>
      </w:r>
      <w:r>
        <w:rPr>
          <w:rFonts w:hint="default" w:ascii="Arial" w:hAnsi="Arial" w:cs="Arial"/>
          <w:i w:val="0"/>
          <w:iCs w:val="0"/>
          <w:sz w:val="18"/>
        </w:rPr>
        <w:t xml:space="preserve">               placeholder="e.g. Says the first word of the sentence" required&gt;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&lt;button type="submit" class="btn btn-primary"&gt;Add Milestone&lt;/button&gt;</w:t>
      </w:r>
      <w:r>
        <w:rPr>
          <w:rFonts w:hint="default" w:ascii="Arial" w:hAnsi="Arial" w:cs="Arial"/>
          <w:i w:val="0"/>
          <w:iCs w:val="0"/>
          <w:sz w:val="18"/>
        </w:rPr>
        <w:br w:type="textWrapping"/>
      </w:r>
      <w:r>
        <w:rPr>
          <w:rFonts w:hint="default" w:ascii="Arial" w:hAnsi="Arial" w:cs="Arial"/>
          <w:i w:val="0"/>
          <w:iCs w:val="0"/>
          <w:sz w:val="18"/>
        </w:rPr>
        <w:t xml:space="preserve">    &lt;/form&gt;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 Progress --&gt;</w:t>
      </w:r>
      <w:r>
        <w:rPr>
          <w:rFonts w:hint="default" w:ascii="Arial" w:hAnsi="Arial" w:cs="Arial"/>
          <w:i w:val="0"/>
          <w:iCs w:val="0"/>
          <w:sz w:val="18"/>
        </w:rPr>
        <w:br w:type="textWrapping"/>
      </w:r>
      <w:r>
        <w:rPr>
          <w:rFonts w:hint="default" w:ascii="Arial" w:hAnsi="Arial" w:cs="Arial"/>
          <w:i w:val="0"/>
          <w:iCs w:val="0"/>
          <w:sz w:val="18"/>
        </w:rPr>
        <w:t>&lt;div class="card"&gt;</w:t>
      </w:r>
      <w:r>
        <w:rPr>
          <w:rFonts w:hint="default" w:ascii="Arial" w:hAnsi="Arial" w:cs="Arial"/>
          <w:i w:val="0"/>
          <w:iCs w:val="0"/>
          <w:sz w:val="18"/>
        </w:rPr>
        <w:br w:type="textWrapping"/>
      </w:r>
      <w:r>
        <w:rPr>
          <w:rFonts w:hint="default" w:ascii="Arial" w:hAnsi="Arial" w:cs="Arial"/>
          <w:i w:val="0"/>
          <w:iCs w:val="0"/>
          <w:sz w:val="18"/>
        </w:rPr>
        <w:t xml:space="preserve">  &lt;div class="card-header"&gt;</w:t>
      </w:r>
      <w:r>
        <w:rPr>
          <w:rFonts w:hint="default" w:ascii="Arial" w:hAnsi="Arial" w:cs="Arial"/>
          <w:i w:val="0"/>
          <w:iCs w:val="0"/>
          <w:sz w:val="18"/>
        </w:rPr>
        <w:br w:type="textWrapping"/>
      </w:r>
      <w:r>
        <w:rPr>
          <w:rFonts w:hint="default" w:ascii="Arial" w:hAnsi="Arial" w:cs="Arial"/>
          <w:i w:val="0"/>
          <w:iCs w:val="0"/>
          <w:sz w:val="18"/>
        </w:rPr>
        <w:t xml:space="preserve">    &lt;h2&gt;Progress&lt;/h2&gt;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&lt;div class="card-body"&gt;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&lt;p&gt;&lt;strong&gt;Latest score:&lt;/strong&gt; &lt;?= $latestScore ?&gt;%&lt;/p&gt;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 Latest-score progress bar --&gt;</w:t>
      </w:r>
      <w:r>
        <w:rPr>
          <w:rFonts w:hint="default" w:ascii="Arial" w:hAnsi="Arial" w:cs="Arial"/>
          <w:i w:val="0"/>
          <w:iCs w:val="0"/>
          <w:sz w:val="18"/>
        </w:rPr>
        <w:br w:type="textWrapping"/>
      </w:r>
      <w:r>
        <w:rPr>
          <w:rFonts w:hint="default" w:ascii="Arial" w:hAnsi="Arial" w:cs="Arial"/>
          <w:i w:val="0"/>
          <w:iCs w:val="0"/>
          <w:sz w:val="18"/>
        </w:rPr>
        <w:t xml:space="preserve">    &lt;div style="background:#e2e8f0;border-radius:10px;height:18px;width:100%;overflow:hidden;"&gt;</w:t>
      </w:r>
      <w:r>
        <w:rPr>
          <w:rFonts w:hint="default" w:ascii="Arial" w:hAnsi="Arial" w:cs="Arial"/>
          <w:i w:val="0"/>
          <w:iCs w:val="0"/>
          <w:sz w:val="18"/>
        </w:rPr>
        <w:br w:type="textWrapping"/>
      </w:r>
      <w:r>
        <w:rPr>
          <w:rFonts w:hint="default" w:ascii="Arial" w:hAnsi="Arial" w:cs="Arial"/>
          <w:i w:val="0"/>
          <w:iCs w:val="0"/>
          <w:sz w:val="18"/>
        </w:rPr>
        <w:t xml:space="preserve">      &lt;div style="background:#16a34a;height:100%;width:&lt;?= (int)$latestScore ?&gt;%;"&gt;&lt;/div&gt;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 Score history bar chart: one bar per entry, height = score percent --&gt;</w:t>
      </w:r>
      <w:r>
        <w:rPr>
          <w:rFonts w:hint="default" w:ascii="Arial" w:hAnsi="Arial" w:cs="Arial"/>
          <w:i w:val="0"/>
          <w:iCs w:val="0"/>
          <w:sz w:val="18"/>
        </w:rPr>
        <w:br w:type="textWrapping"/>
      </w:r>
      <w:r>
        <w:rPr>
          <w:rFonts w:hint="default" w:ascii="Arial" w:hAnsi="Arial" w:cs="Arial"/>
          <w:i w:val="0"/>
          <w:iCs w:val="0"/>
          <w:sz w:val="18"/>
        </w:rPr>
        <w:t xml:space="preserve">    &lt;h3 style="margin-top:20px;"&gt;Score History&lt;/h3&gt;</w:t>
      </w:r>
      <w:r>
        <w:rPr>
          <w:rFonts w:hint="default" w:ascii="Arial" w:hAnsi="Arial" w:cs="Arial"/>
          <w:i w:val="0"/>
          <w:iCs w:val="0"/>
          <w:sz w:val="18"/>
        </w:rPr>
        <w:br w:type="textWrapping"/>
      </w:r>
      <w:r>
        <w:rPr>
          <w:rFonts w:hint="default" w:ascii="Arial" w:hAnsi="Arial" w:cs="Arial"/>
          <w:i w:val="0"/>
          <w:iCs w:val="0"/>
          <w:sz w:val="18"/>
        </w:rPr>
        <w:t xml:space="preserve">    &lt;?php if (empty($progressChart)): ?&gt;</w:t>
      </w:r>
      <w:r>
        <w:rPr>
          <w:rFonts w:hint="default" w:ascii="Arial" w:hAnsi="Arial" w:cs="Arial"/>
          <w:i w:val="0"/>
          <w:iCs w:val="0"/>
          <w:sz w:val="18"/>
        </w:rPr>
        <w:br w:type="textWrapping"/>
      </w:r>
      <w:r>
        <w:rPr>
          <w:rFonts w:hint="default" w:ascii="Arial" w:hAnsi="Arial" w:cs="Arial"/>
          <w:i w:val="0"/>
          <w:iCs w:val="0"/>
          <w:sz w:val="18"/>
        </w:rPr>
        <w:t xml:space="preserve">      &lt;p&gt;No progress recorded yet.&lt;/p&gt;</w:t>
      </w:r>
      <w:r>
        <w:rPr>
          <w:rFonts w:hint="default" w:ascii="Arial" w:hAnsi="Arial" w:cs="Arial"/>
          <w:i w:val="0"/>
          <w:iCs w:val="0"/>
          <w:sz w:val="18"/>
        </w:rPr>
        <w:br w:type="textWrapping"/>
      </w:r>
      <w:r>
        <w:rPr>
          <w:rFonts w:hint="default" w:ascii="Arial" w:hAnsi="Arial" w:cs="Arial"/>
          <w:i w:val="0"/>
          <w:iCs w:val="0"/>
          <w:sz w:val="18"/>
        </w:rPr>
        <w:t xml:space="preserve">    &lt;?php else: ?&gt;</w:t>
      </w:r>
      <w:r>
        <w:rPr>
          <w:rFonts w:hint="default" w:ascii="Arial" w:hAnsi="Arial" w:cs="Arial"/>
          <w:i w:val="0"/>
          <w:iCs w:val="0"/>
          <w:sz w:val="18"/>
        </w:rPr>
        <w:br w:type="textWrapping"/>
      </w:r>
      <w:r>
        <w:rPr>
          <w:rFonts w:hint="default" w:ascii="Arial" w:hAnsi="Arial" w:cs="Arial"/>
          <w:i w:val="0"/>
          <w:iCs w:val="0"/>
          <w:sz w:val="18"/>
        </w:rPr>
        <w:t xml:space="preserve">      &lt;div style="display:flex;align-items:flex-end;gap:8px;height:120px;border-bottom:1px solid #e2e8f0;margin-top:8px;"&gt;</w:t>
      </w:r>
      <w:r>
        <w:rPr>
          <w:rFonts w:hint="default" w:ascii="Arial" w:hAnsi="Arial" w:cs="Arial"/>
          <w:i w:val="0"/>
          <w:iCs w:val="0"/>
          <w:sz w:val="18"/>
        </w:rPr>
        <w:br w:type="textWrapping"/>
      </w:r>
      <w:r>
        <w:rPr>
          <w:rFonts w:hint="default" w:ascii="Arial" w:hAnsi="Arial" w:cs="Arial"/>
          <w:i w:val="0"/>
          <w:iCs w:val="0"/>
          <w:sz w:val="18"/>
        </w:rPr>
        <w:t xml:space="preserve">        &lt;?php foreach ($progressChart as $entry): ?&gt;</w:t>
      </w:r>
      <w:r>
        <w:rPr>
          <w:rFonts w:hint="default" w:ascii="Arial" w:hAnsi="Arial" w:cs="Arial"/>
          <w:i w:val="0"/>
          <w:iCs w:val="0"/>
          <w:sz w:val="18"/>
        </w:rPr>
        <w:br w:type="textWrapping"/>
      </w:r>
      <w:r>
        <w:rPr>
          <w:rFonts w:hint="default" w:ascii="Arial" w:hAnsi="Arial" w:cs="Arial"/>
          <w:i w:val="0"/>
          <w:iCs w:val="0"/>
          <w:sz w:val="18"/>
        </w:rPr>
        <w:t xml:space="preserve">          &lt;div style="display:flex;flex-direction:column;align-items:center;"&gt;</w:t>
      </w:r>
      <w:r>
        <w:rPr>
          <w:rFonts w:hint="default" w:ascii="Arial" w:hAnsi="Arial" w:cs="Arial"/>
          <w:i w:val="0"/>
          <w:iCs w:val="0"/>
          <w:sz w:val="18"/>
        </w:rPr>
        <w:br w:type="textWrapping"/>
      </w:r>
      <w:r>
        <w:rPr>
          <w:rFonts w:hint="default" w:ascii="Arial" w:hAnsi="Arial" w:cs="Arial"/>
          <w:i w:val="0"/>
          <w:iCs w:val="0"/>
          <w:sz w:val="18"/>
        </w:rPr>
        <w:t xml:space="preserve">            &lt;div title="Score: &lt;?= (int)$entry-&gt;score ?&gt;"</w:t>
      </w:r>
      <w:r>
        <w:rPr>
          <w:rFonts w:hint="default" w:ascii="Arial" w:hAnsi="Arial" w:cs="Arial"/>
          <w:i w:val="0"/>
          <w:iCs w:val="0"/>
          <w:sz w:val="18"/>
        </w:rPr>
        <w:br w:type="textWrapping"/>
      </w:r>
      <w:r>
        <w:rPr>
          <w:rFonts w:hint="default" w:ascii="Arial" w:hAnsi="Arial" w:cs="Arial"/>
          <w:i w:val="0"/>
          <w:iCs w:val="0"/>
          <w:sz w:val="18"/>
        </w:rPr>
        <w:t xml:space="preserve">                 style="background:#16a34a;width:24px;height:&lt;?= (int)$entry-&gt;score ?&gt;%;border-radius:4px 4px 0 0;"&gt;&lt;/div&gt;</w:t>
      </w:r>
      <w:r>
        <w:rPr>
          <w:rFonts w:hint="default" w:ascii="Arial" w:hAnsi="Arial" w:cs="Arial"/>
          <w:i w:val="0"/>
          <w:iCs w:val="0"/>
          <w:sz w:val="18"/>
        </w:rPr>
        <w:br w:type="textWrapping"/>
      </w:r>
      <w:r>
        <w:rPr>
          <w:rFonts w:hint="default" w:ascii="Arial" w:hAnsi="Arial" w:cs="Arial"/>
          <w:i w:val="0"/>
          <w:iCs w:val="0"/>
          <w:sz w:val="18"/>
        </w:rPr>
        <w:t xml:space="preserve">            &lt;small style="margin-top:4px;"&gt;&lt;?= date('d M', strtotime($entry-&gt;recorded_at)) ?&gt;&lt;/small&gt;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&lt;?php endforeach; ?&gt;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&lt;?php endif; ?&gt;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 Progress history table, newest first --&gt;</w:t>
      </w:r>
      <w:r>
        <w:rPr>
          <w:rFonts w:hint="default" w:ascii="Arial" w:hAnsi="Arial" w:cs="Arial"/>
          <w:i w:val="0"/>
          <w:iCs w:val="0"/>
          <w:sz w:val="18"/>
        </w:rPr>
        <w:br w:type="textWrapping"/>
      </w:r>
      <w:r>
        <w:rPr>
          <w:rFonts w:hint="default" w:ascii="Arial" w:hAnsi="Arial" w:cs="Arial"/>
          <w:i w:val="0"/>
          <w:iCs w:val="0"/>
          <w:sz w:val="18"/>
        </w:rPr>
        <w:t xml:space="preserve">    &lt;?php if (!empty($progressList)): ?&gt;</w:t>
      </w:r>
      <w:r>
        <w:rPr>
          <w:rFonts w:hint="default" w:ascii="Arial" w:hAnsi="Arial" w:cs="Arial"/>
          <w:i w:val="0"/>
          <w:iCs w:val="0"/>
          <w:sz w:val="18"/>
        </w:rPr>
        <w:br w:type="textWrapping"/>
      </w:r>
      <w:r>
        <w:rPr>
          <w:rFonts w:hint="default" w:ascii="Arial" w:hAnsi="Arial" w:cs="Arial"/>
          <w:i w:val="0"/>
          <w:iCs w:val="0"/>
          <w:sz w:val="18"/>
        </w:rPr>
        <w:t xml:space="preserve">      &lt;table class="data-table" style="margin-top:20px;"&gt;</w:t>
      </w:r>
      <w:r>
        <w:rPr>
          <w:rFonts w:hint="default" w:ascii="Arial" w:hAnsi="Arial" w:cs="Arial"/>
          <w:i w:val="0"/>
          <w:iCs w:val="0"/>
          <w:sz w:val="18"/>
        </w:rPr>
        <w:br w:type="textWrapping"/>
      </w:r>
      <w:r>
        <w:rPr>
          <w:rFonts w:hint="default" w:ascii="Arial" w:hAnsi="Arial" w:cs="Arial"/>
          <w:i w:val="0"/>
          <w:iCs w:val="0"/>
          <w:sz w:val="18"/>
        </w:rPr>
        <w:t xml:space="preserve">        &lt;thead&gt;</w:t>
      </w:r>
      <w:r>
        <w:rPr>
          <w:rFonts w:hint="default" w:ascii="Arial" w:hAnsi="Arial" w:cs="Arial"/>
          <w:i w:val="0"/>
          <w:iCs w:val="0"/>
          <w:sz w:val="18"/>
        </w:rPr>
        <w:br w:type="textWrapping"/>
      </w:r>
      <w:r>
        <w:rPr>
          <w:rFonts w:hint="default" w:ascii="Arial" w:hAnsi="Arial" w:cs="Arial"/>
          <w:i w:val="0"/>
          <w:iCs w:val="0"/>
          <w:sz w:val="18"/>
        </w:rPr>
        <w:t xml:space="preserve">          &lt;tr&gt;</w:t>
      </w:r>
      <w:r>
        <w:rPr>
          <w:rFonts w:hint="default" w:ascii="Arial" w:hAnsi="Arial" w:cs="Arial"/>
          <w:i w:val="0"/>
          <w:iCs w:val="0"/>
          <w:sz w:val="18"/>
        </w:rPr>
        <w:br w:type="textWrapping"/>
      </w:r>
      <w:r>
        <w:rPr>
          <w:rFonts w:hint="default" w:ascii="Arial" w:hAnsi="Arial" w:cs="Arial"/>
          <w:i w:val="0"/>
          <w:iCs w:val="0"/>
          <w:sz w:val="18"/>
        </w:rPr>
        <w:t xml:space="preserve">            &lt;th&gt;Score&lt;/th&gt;</w:t>
      </w:r>
      <w:r>
        <w:rPr>
          <w:rFonts w:hint="default" w:ascii="Arial" w:hAnsi="Arial" w:cs="Arial"/>
          <w:i w:val="0"/>
          <w:iCs w:val="0"/>
          <w:sz w:val="18"/>
        </w:rPr>
        <w:br w:type="textWrapping"/>
      </w:r>
      <w:r>
        <w:rPr>
          <w:rFonts w:hint="default" w:ascii="Arial" w:hAnsi="Arial" w:cs="Arial"/>
          <w:i w:val="0"/>
          <w:iCs w:val="0"/>
          <w:sz w:val="18"/>
        </w:rPr>
        <w:t xml:space="preserve">            &lt;th&gt;Notes&lt;/th&gt;</w:t>
      </w:r>
      <w:r>
        <w:rPr>
          <w:rFonts w:hint="default" w:ascii="Arial" w:hAnsi="Arial" w:cs="Arial"/>
          <w:i w:val="0"/>
          <w:iCs w:val="0"/>
          <w:sz w:val="18"/>
        </w:rPr>
        <w:br w:type="textWrapping"/>
      </w:r>
      <w:r>
        <w:rPr>
          <w:rFonts w:hint="default" w:ascii="Arial" w:hAnsi="Arial" w:cs="Arial"/>
          <w:i w:val="0"/>
          <w:iCs w:val="0"/>
          <w:sz w:val="18"/>
        </w:rPr>
        <w:t xml:space="preserve">            &lt;th&gt;Date&lt;/th&gt;</w:t>
      </w:r>
      <w:r>
        <w:rPr>
          <w:rFonts w:hint="default" w:ascii="Arial" w:hAnsi="Arial" w:cs="Arial"/>
          <w:i w:val="0"/>
          <w:iCs w:val="0"/>
          <w:sz w:val="18"/>
        </w:rPr>
        <w:br w:type="textWrapping"/>
      </w:r>
      <w:r>
        <w:rPr>
          <w:rFonts w:hint="default" w:ascii="Arial" w:hAnsi="Arial" w:cs="Arial"/>
          <w:i w:val="0"/>
          <w:iCs w:val="0"/>
          <w:sz w:val="18"/>
        </w:rPr>
        <w:t xml:space="preserve">          &lt;/tr&gt;</w:t>
      </w:r>
      <w:r>
        <w:rPr>
          <w:rFonts w:hint="default" w:ascii="Arial" w:hAnsi="Arial" w:cs="Arial"/>
          <w:i w:val="0"/>
          <w:iCs w:val="0"/>
          <w:sz w:val="18"/>
        </w:rPr>
        <w:br w:type="textWrapping"/>
      </w:r>
      <w:r>
        <w:rPr>
          <w:rFonts w:hint="default" w:ascii="Arial" w:hAnsi="Arial" w:cs="Arial"/>
          <w:i w:val="0"/>
          <w:iCs w:val="0"/>
          <w:sz w:val="18"/>
        </w:rPr>
        <w:t xml:space="preserve">        &lt;/thead&gt;</w:t>
      </w:r>
      <w:r>
        <w:rPr>
          <w:rFonts w:hint="default" w:ascii="Arial" w:hAnsi="Arial" w:cs="Arial"/>
          <w:i w:val="0"/>
          <w:iCs w:val="0"/>
          <w:sz w:val="18"/>
        </w:rPr>
        <w:br w:type="textWrapping"/>
      </w:r>
      <w:r>
        <w:rPr>
          <w:rFonts w:hint="default" w:ascii="Arial" w:hAnsi="Arial" w:cs="Arial"/>
          <w:i w:val="0"/>
          <w:iCs w:val="0"/>
          <w:sz w:val="18"/>
        </w:rPr>
        <w:t xml:space="preserve">        &lt;tbody&gt;</w:t>
      </w:r>
      <w:r>
        <w:rPr>
          <w:rFonts w:hint="default" w:ascii="Arial" w:hAnsi="Arial" w:cs="Arial"/>
          <w:i w:val="0"/>
          <w:iCs w:val="0"/>
          <w:sz w:val="18"/>
        </w:rPr>
        <w:br w:type="textWrapping"/>
      </w:r>
      <w:r>
        <w:rPr>
          <w:rFonts w:hint="default" w:ascii="Arial" w:hAnsi="Arial" w:cs="Arial"/>
          <w:i w:val="0"/>
          <w:iCs w:val="0"/>
          <w:sz w:val="18"/>
        </w:rPr>
        <w:t xml:space="preserve">          &lt;?php foreach ($progressList as $entry): ?&gt;</w:t>
      </w:r>
      <w:r>
        <w:rPr>
          <w:rFonts w:hint="default" w:ascii="Arial" w:hAnsi="Arial" w:cs="Arial"/>
          <w:i w:val="0"/>
          <w:iCs w:val="0"/>
          <w:sz w:val="18"/>
        </w:rPr>
        <w:br w:type="textWrapping"/>
      </w:r>
      <w:r>
        <w:rPr>
          <w:rFonts w:hint="default" w:ascii="Arial" w:hAnsi="Arial" w:cs="Arial"/>
          <w:i w:val="0"/>
          <w:iCs w:val="0"/>
          <w:sz w:val="18"/>
        </w:rPr>
        <w:t xml:space="preserve">            &lt;tr&gt;</w:t>
      </w:r>
      <w:r>
        <w:rPr>
          <w:rFonts w:hint="default" w:ascii="Arial" w:hAnsi="Arial" w:cs="Arial"/>
          <w:i w:val="0"/>
          <w:iCs w:val="0"/>
          <w:sz w:val="18"/>
        </w:rPr>
        <w:br w:type="textWrapping"/>
      </w:r>
      <w:r>
        <w:rPr>
          <w:rFonts w:hint="default" w:ascii="Arial" w:hAnsi="Arial" w:cs="Arial"/>
          <w:i w:val="0"/>
          <w:iCs w:val="0"/>
          <w:sz w:val="18"/>
        </w:rPr>
        <w:t xml:space="preserve">              &lt;td&gt;&lt;?= (int)$entry-&gt;score ?&gt;%&lt;/td&gt;</w:t>
      </w:r>
      <w:r>
        <w:rPr>
          <w:rFonts w:hint="default" w:ascii="Arial" w:hAnsi="Arial" w:cs="Arial"/>
          <w:i w:val="0"/>
          <w:iCs w:val="0"/>
          <w:sz w:val="18"/>
        </w:rPr>
        <w:br w:type="textWrapping"/>
      </w:r>
      <w:r>
        <w:rPr>
          <w:rFonts w:hint="default" w:ascii="Arial" w:hAnsi="Arial" w:cs="Arial"/>
          <w:i w:val="0"/>
          <w:iCs w:val="0"/>
          <w:sz w:val="18"/>
        </w:rPr>
        <w:t xml:space="preserve">              &lt;td&gt;&lt;?= esc($entry-&gt;notes ?? '—') ?&gt;&lt;/td&gt;</w:t>
      </w:r>
      <w:r>
        <w:rPr>
          <w:rFonts w:hint="default" w:ascii="Arial" w:hAnsi="Arial" w:cs="Arial"/>
          <w:i w:val="0"/>
          <w:iCs w:val="0"/>
          <w:sz w:val="18"/>
        </w:rPr>
        <w:br w:type="textWrapping"/>
      </w:r>
      <w:r>
        <w:rPr>
          <w:rFonts w:hint="default" w:ascii="Arial" w:hAnsi="Arial" w:cs="Arial"/>
          <w:i w:val="0"/>
          <w:iCs w:val="0"/>
          <w:sz w:val="18"/>
        </w:rPr>
        <w:t xml:space="preserve">              &lt;td&gt;&lt;?= date('d M Y', strtotime($entry-&gt;recorded_at)) ?&gt;&lt;/td&gt;</w:t>
      </w:r>
      <w:r>
        <w:rPr>
          <w:rFonts w:hint="default" w:ascii="Arial" w:hAnsi="Arial" w:cs="Arial"/>
          <w:i w:val="0"/>
          <w:iCs w:val="0"/>
          <w:sz w:val="18"/>
        </w:rPr>
        <w:br w:type="textWrapping"/>
      </w:r>
      <w:r>
        <w:rPr>
          <w:rFonts w:hint="default" w:ascii="Arial" w:hAnsi="Arial" w:cs="Arial"/>
          <w:i w:val="0"/>
          <w:iCs w:val="0"/>
          <w:sz w:val="18"/>
        </w:rPr>
        <w:t xml:space="preserve">            &lt;/tr&gt;</w:t>
      </w:r>
      <w:r>
        <w:rPr>
          <w:rFonts w:hint="default" w:ascii="Arial" w:hAnsi="Arial" w:cs="Arial"/>
          <w:i w:val="0"/>
          <w:iCs w:val="0"/>
          <w:sz w:val="18"/>
        </w:rPr>
        <w:br w:type="textWrapping"/>
      </w:r>
      <w:r>
        <w:rPr>
          <w:rFonts w:hint="default" w:ascii="Arial" w:hAnsi="Arial" w:cs="Arial"/>
          <w:i w:val="0"/>
          <w:iCs w:val="0"/>
          <w:sz w:val="18"/>
        </w:rPr>
        <w:t xml:space="preserve">          &lt;?php endforeach; ?&gt;</w:t>
      </w:r>
      <w:r>
        <w:rPr>
          <w:rFonts w:hint="default" w:ascii="Arial" w:hAnsi="Arial" w:cs="Arial"/>
          <w:i w:val="0"/>
          <w:iCs w:val="0"/>
          <w:sz w:val="18"/>
        </w:rPr>
        <w:br w:type="textWrapping"/>
      </w:r>
      <w:r>
        <w:rPr>
          <w:rFonts w:hint="default" w:ascii="Arial" w:hAnsi="Arial" w:cs="Arial"/>
          <w:i w:val="0"/>
          <w:iCs w:val="0"/>
          <w:sz w:val="18"/>
        </w:rPr>
        <w:t xml:space="preserve">        &lt;/tbody&gt;</w:t>
      </w:r>
      <w:r>
        <w:rPr>
          <w:rFonts w:hint="default" w:ascii="Arial" w:hAnsi="Arial" w:cs="Arial"/>
          <w:i w:val="0"/>
          <w:iCs w:val="0"/>
          <w:sz w:val="18"/>
        </w:rPr>
        <w:br w:type="textWrapping"/>
      </w:r>
      <w:r>
        <w:rPr>
          <w:rFonts w:hint="default" w:ascii="Arial" w:hAnsi="Arial" w:cs="Arial"/>
          <w:i w:val="0"/>
          <w:iCs w:val="0"/>
          <w:sz w:val="18"/>
        </w:rPr>
        <w:t xml:space="preserve">      &lt;/table&gt;</w:t>
      </w:r>
      <w:r>
        <w:rPr>
          <w:rFonts w:hint="default" w:ascii="Arial" w:hAnsi="Arial" w:cs="Arial"/>
          <w:i w:val="0"/>
          <w:iCs w:val="0"/>
          <w:sz w:val="18"/>
        </w:rPr>
        <w:br w:type="textWrapping"/>
      </w:r>
      <w:r>
        <w:rPr>
          <w:rFonts w:hint="default" w:ascii="Arial" w:hAnsi="Arial" w:cs="Arial"/>
          <w:i w:val="0"/>
          <w:iCs w:val="0"/>
          <w:sz w:val="18"/>
        </w:rPr>
        <w:t xml:space="preserve">    &lt;?php endif; ?&gt;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 Record a new progress score --&gt;</w:t>
      </w:r>
      <w:r>
        <w:rPr>
          <w:rFonts w:hint="default" w:ascii="Arial" w:hAnsi="Arial" w:cs="Arial"/>
          <w:i w:val="0"/>
          <w:iCs w:val="0"/>
          <w:sz w:val="18"/>
        </w:rPr>
        <w:br w:type="textWrapping"/>
      </w:r>
      <w:r>
        <w:rPr>
          <w:rFonts w:hint="default" w:ascii="Arial" w:hAnsi="Arial" w:cs="Arial"/>
          <w:i w:val="0"/>
          <w:iCs w:val="0"/>
          <w:sz w:val="18"/>
        </w:rPr>
        <w:t xml:space="preserve">    &lt;form method="POST" action="&lt;?= ROOT ?&gt;/therapist/record-progress" style="margin-top:16px;"&gt;</w:t>
      </w:r>
      <w:r>
        <w:rPr>
          <w:rFonts w:hint="default" w:ascii="Arial" w:hAnsi="Arial" w:cs="Arial"/>
          <w:i w:val="0"/>
          <w:iCs w:val="0"/>
          <w:sz w:val="18"/>
        </w:rPr>
        <w:br w:type="textWrapping"/>
      </w:r>
      <w:r>
        <w:rPr>
          <w:rFonts w:hint="default" w:ascii="Arial" w:hAnsi="Arial" w:cs="Arial"/>
          <w:i w:val="0"/>
          <w:iCs w:val="0"/>
          <w:sz w:val="18"/>
        </w:rPr>
        <w:t xml:space="preserve">      &lt;input type="hidden" name="goal_id" value="&lt;?= (int)$goal-&gt;id ?&gt;"&gt;</w:t>
      </w:r>
      <w:r>
        <w:rPr>
          <w:rFonts w:hint="default" w:ascii="Arial" w:hAnsi="Arial" w:cs="Arial"/>
          <w:i w:val="0"/>
          <w:iCs w:val="0"/>
          <w:sz w:val="18"/>
        </w:rPr>
        <w:br w:type="textWrapping"/>
      </w:r>
      <w:r>
        <w:rPr>
          <w:rFonts w:hint="default" w:ascii="Arial" w:hAnsi="Arial" w:cs="Arial"/>
          <w:i w:val="0"/>
          <w:iCs w:val="0"/>
          <w:sz w:val="18"/>
        </w:rPr>
        <w:t xml:space="preserve">      &lt;div class="form-group"&gt;</w:t>
      </w:r>
      <w:r>
        <w:rPr>
          <w:rFonts w:hint="default" w:ascii="Arial" w:hAnsi="Arial" w:cs="Arial"/>
          <w:i w:val="0"/>
          <w:iCs w:val="0"/>
          <w:sz w:val="18"/>
        </w:rPr>
        <w:br w:type="textWrapping"/>
      </w:r>
      <w:r>
        <w:rPr>
          <w:rFonts w:hint="default" w:ascii="Arial" w:hAnsi="Arial" w:cs="Arial"/>
          <w:i w:val="0"/>
          <w:iCs w:val="0"/>
          <w:sz w:val="18"/>
        </w:rPr>
        <w:t xml:space="preserve">        &lt;label for="score"&gt;New Score (0-100) &lt;span style="color:#eb004e"&gt;*&lt;/span&gt;&lt;/label&gt;</w:t>
      </w:r>
      <w:r>
        <w:rPr>
          <w:rFonts w:hint="default" w:ascii="Arial" w:hAnsi="Arial" w:cs="Arial"/>
          <w:i w:val="0"/>
          <w:iCs w:val="0"/>
          <w:sz w:val="18"/>
        </w:rPr>
        <w:br w:type="textWrapping"/>
      </w:r>
      <w:r>
        <w:rPr>
          <w:rFonts w:hint="default" w:ascii="Arial" w:hAnsi="Arial" w:cs="Arial"/>
          <w:i w:val="0"/>
          <w:iCs w:val="0"/>
          <w:sz w:val="18"/>
        </w:rPr>
        <w:t xml:space="preserve">        &lt;input type="number" id="score" name="score" min="0" max="100" required&gt;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&lt;div class="form-group"&gt;</w:t>
      </w:r>
      <w:r>
        <w:rPr>
          <w:rFonts w:hint="default" w:ascii="Arial" w:hAnsi="Arial" w:cs="Arial"/>
          <w:i w:val="0"/>
          <w:iCs w:val="0"/>
          <w:sz w:val="18"/>
        </w:rPr>
        <w:br w:type="textWrapping"/>
      </w:r>
      <w:r>
        <w:rPr>
          <w:rFonts w:hint="default" w:ascii="Arial" w:hAnsi="Arial" w:cs="Arial"/>
          <w:i w:val="0"/>
          <w:iCs w:val="0"/>
          <w:sz w:val="18"/>
        </w:rPr>
        <w:t xml:space="preserve">        &lt;label for="notes"&gt;Note&lt;/label&gt;</w:t>
      </w:r>
      <w:r>
        <w:rPr>
          <w:rFonts w:hint="default" w:ascii="Arial" w:hAnsi="Arial" w:cs="Arial"/>
          <w:i w:val="0"/>
          <w:iCs w:val="0"/>
          <w:sz w:val="18"/>
        </w:rPr>
        <w:br w:type="textWrapping"/>
      </w:r>
      <w:r>
        <w:rPr>
          <w:rFonts w:hint="default" w:ascii="Arial" w:hAnsi="Arial" w:cs="Arial"/>
          <w:i w:val="0"/>
          <w:iCs w:val="0"/>
          <w:sz w:val="18"/>
        </w:rPr>
        <w:t xml:space="preserve">        &lt;textarea id="notes" name="notes" rows="2"</w:t>
      </w:r>
      <w:r>
        <w:rPr>
          <w:rFonts w:hint="default" w:ascii="Arial" w:hAnsi="Arial" w:cs="Arial"/>
          <w:i w:val="0"/>
          <w:iCs w:val="0"/>
          <w:sz w:val="18"/>
        </w:rPr>
        <w:br w:type="textWrapping"/>
      </w:r>
      <w:r>
        <w:rPr>
          <w:rFonts w:hint="default" w:ascii="Arial" w:hAnsi="Arial" w:cs="Arial"/>
          <w:i w:val="0"/>
          <w:iCs w:val="0"/>
          <w:sz w:val="18"/>
        </w:rPr>
        <w:t xml:space="preserve">                  placeholder="Optional note about this progress"&gt;&lt;/textarea&gt;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&lt;button type="submit" class="btn btn-primary"&gt;Record Progress&lt;/button&gt;</w:t>
      </w:r>
      <w:r>
        <w:rPr>
          <w:rFonts w:hint="default" w:ascii="Arial" w:hAnsi="Arial" w:cs="Arial"/>
          <w:i w:val="0"/>
          <w:iCs w:val="0"/>
          <w:sz w:val="18"/>
        </w:rPr>
        <w:br w:type="textWrapping"/>
      </w:r>
      <w:r>
        <w:rPr>
          <w:rFonts w:hint="default" w:ascii="Arial" w:hAnsi="Arial" w:cs="Arial"/>
          <w:i w:val="0"/>
          <w:iCs w:val="0"/>
          <w:sz w:val="18"/>
        </w:rPr>
        <w:t xml:space="preserve">    &lt;/form&gt;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&lt;?php require_once __DIR__ . '/../layouts/footer.php'; ?&gt;</w:t>
      </w:r>
      <w:r>
        <w:rPr>
          <w:rFonts w:hint="default" w:ascii="Arial" w:hAnsi="Arial" w:cs="Arial"/>
          <w:i w:val="0"/>
          <w:iCs w:val="0"/>
          <w:sz w:val="18"/>
        </w:rPr>
        <w:br w:type="textWrapping"/>
      </w:r>
    </w:p>
    <w:p w14:paraId="166C7E91">
      <w:pPr>
        <w:rPr>
          <w:rFonts w:hint="default" w:ascii="Arial" w:hAnsi="Arial" w:cs="Arial"/>
          <w:i w:val="0"/>
          <w:iCs w:val="0"/>
        </w:rPr>
      </w:pPr>
      <w:r>
        <w:rPr>
          <w:rFonts w:hint="default" w:ascii="Arial" w:hAnsi="Arial" w:cs="Arial"/>
          <w:i w:val="0"/>
          <w:iCs w:val="0"/>
        </w:rPr>
        <w:br w:type="page"/>
      </w:r>
    </w:p>
    <w:p w14:paraId="734330E5">
      <w:pPr>
        <w:pStyle w:val="3"/>
        <w:rPr>
          <w:rFonts w:hint="default" w:ascii="Arial" w:hAnsi="Arial" w:cs="Arial"/>
          <w:i w:val="0"/>
          <w:iCs w:val="0"/>
        </w:rPr>
      </w:pPr>
      <w:r>
        <w:rPr>
          <w:rFonts w:hint="default" w:ascii="Arial" w:hAnsi="Arial" w:cs="Arial"/>
          <w:i w:val="0"/>
          <w:iCs w:val="0"/>
        </w:rPr>
        <w:t>app\views\therapist\iep-goals.php</w:t>
      </w:r>
    </w:p>
    <w:p w14:paraId="662ED37B">
      <w:pPr>
        <w:pStyle w:val="156"/>
        <w:rPr>
          <w:rFonts w:hint="default" w:ascii="Arial" w:hAnsi="Arial" w:cs="Arial"/>
          <w:i w:val="0"/>
          <w:iCs w:val="0"/>
        </w:rPr>
      </w:pP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require_once __DIR__ . '/../../core/config.php';</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$pageTitle   = 'IEP Goals';</w:t>
      </w:r>
      <w:r>
        <w:rPr>
          <w:rFonts w:hint="default" w:ascii="Arial" w:hAnsi="Arial" w:cs="Arial"/>
          <w:i w:val="0"/>
          <w:iCs w:val="0"/>
          <w:sz w:val="18"/>
        </w:rPr>
        <w:br w:type="textWrapping"/>
      </w:r>
      <w:r>
        <w:rPr>
          <w:rFonts w:hint="default" w:ascii="Arial" w:hAnsi="Arial" w:cs="Arial"/>
          <w:i w:val="0"/>
          <w:iCs w:val="0"/>
          <w:sz w:val="18"/>
        </w:rPr>
        <w:t>$pageHeading = 'IEP Goals';</w:t>
      </w:r>
      <w:r>
        <w:rPr>
          <w:rFonts w:hint="default" w:ascii="Arial" w:hAnsi="Arial" w:cs="Arial"/>
          <w:i w:val="0"/>
          <w:iCs w:val="0"/>
          <w:sz w:val="18"/>
        </w:rPr>
        <w:br w:type="textWrapping"/>
      </w:r>
      <w:r>
        <w:rPr>
          <w:rFonts w:hint="default" w:ascii="Arial" w:hAnsi="Arial" w:cs="Arial"/>
          <w:i w:val="0"/>
          <w:iCs w:val="0"/>
          <w:sz w:val="18"/>
        </w:rPr>
        <w:t>$activePage  = 'iep goals';</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$topbarActions = '</w:t>
      </w:r>
      <w:r>
        <w:rPr>
          <w:rFonts w:hint="default" w:ascii="Arial" w:hAnsi="Arial" w:cs="Arial"/>
          <w:i w:val="0"/>
          <w:iCs w:val="0"/>
          <w:sz w:val="18"/>
        </w:rPr>
        <w:br w:type="textWrapping"/>
      </w:r>
      <w:r>
        <w:rPr>
          <w:rFonts w:hint="default" w:ascii="Arial" w:hAnsi="Arial" w:cs="Arial"/>
          <w:i w:val="0"/>
          <w:iCs w:val="0"/>
          <w:sz w:val="18"/>
        </w:rPr>
        <w:t xml:space="preserve">  &lt;a href="' . ROOT . '/therapist/students"&gt;&lt;button class="btn btn-primary"&gt;My Students&lt;/button&gt;&lt;/a&gt;</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require_once __DIR__ . '/../layouts/header.php';</w:t>
      </w:r>
      <w:r>
        <w:rPr>
          <w:rFonts w:hint="default" w:ascii="Arial" w:hAnsi="Arial" w:cs="Arial"/>
          <w:i w:val="0"/>
          <w:iCs w:val="0"/>
          <w:sz w:val="18"/>
        </w:rPr>
        <w:br w:type="textWrapping"/>
      </w:r>
      <w:r>
        <w:rPr>
          <w:rFonts w:hint="default" w:ascii="Arial" w:hAnsi="Arial" w:cs="Arial"/>
          <w:i w:val="0"/>
          <w:iCs w:val="0"/>
          <w:sz w:val="18"/>
        </w:rPr>
        <w:t>require_once __DIR__ . '/../components/alert.php';</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t>$data = $goals ??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$headers = ['Student', 'Goal', 'Category', 'Status', 'Actions'];</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$renderRow = function ($goal) {</w:t>
      </w:r>
      <w:r>
        <w:rPr>
          <w:rFonts w:hint="default" w:ascii="Arial" w:hAnsi="Arial" w:cs="Arial"/>
          <w:i w:val="0"/>
          <w:iCs w:val="0"/>
          <w:sz w:val="18"/>
        </w:rPr>
        <w:br w:type="textWrapping"/>
      </w:r>
      <w:r>
        <w:rPr>
          <w:rFonts w:hint="default" w:ascii="Arial" w:hAnsi="Arial" w:cs="Arial"/>
          <w:i w:val="0"/>
          <w:iCs w:val="0"/>
          <w:sz w:val="18"/>
        </w:rPr>
        <w:t xml:space="preserve">  ob_start();</w:t>
      </w:r>
      <w:r>
        <w:rPr>
          <w:rFonts w:hint="default" w:ascii="Arial" w:hAnsi="Arial" w:cs="Arial"/>
          <w:i w:val="0"/>
          <w:iCs w:val="0"/>
          <w:sz w:val="18"/>
        </w:rPr>
        <w:br w:type="textWrapping"/>
      </w:r>
      <w:r>
        <w:rPr>
          <w:rFonts w:hint="default" w:ascii="Arial" w:hAnsi="Arial" w:cs="Arial"/>
          <w:i w:val="0"/>
          <w:iCs w:val="0"/>
          <w:sz w:val="18"/>
        </w:rPr>
        <w:t>?&gt;</w:t>
      </w:r>
      <w:r>
        <w:rPr>
          <w:rFonts w:hint="default" w:ascii="Arial" w:hAnsi="Arial" w:cs="Arial"/>
          <w:i w:val="0"/>
          <w:iCs w:val="0"/>
          <w:sz w:val="18"/>
        </w:rPr>
        <w:br w:type="textWrapping"/>
      </w:r>
      <w:r>
        <w:rPr>
          <w:rFonts w:hint="default" w:ascii="Arial" w:hAnsi="Arial" w:cs="Arial"/>
          <w:i w:val="0"/>
          <w:iCs w:val="0"/>
          <w:sz w:val="18"/>
        </w:rPr>
        <w:t xml:space="preserve">  &lt;tr&gt;</w:t>
      </w:r>
      <w:r>
        <w:rPr>
          <w:rFonts w:hint="default" w:ascii="Arial" w:hAnsi="Arial" w:cs="Arial"/>
          <w:i w:val="0"/>
          <w:iCs w:val="0"/>
          <w:sz w:val="18"/>
        </w:rPr>
        <w:br w:type="textWrapping"/>
      </w:r>
      <w:r>
        <w:rPr>
          <w:rFonts w:hint="default" w:ascii="Arial" w:hAnsi="Arial" w:cs="Arial"/>
          <w:i w:val="0"/>
          <w:iCs w:val="0"/>
          <w:sz w:val="18"/>
        </w:rPr>
        <w:t xml:space="preserve">    &lt;td&gt;&lt;?= esc(($goal-&gt;student_first_name ?? '') . ' ' . ($goal-&gt;student_last_name ?? '')) ?&gt;&lt;/td&gt;</w:t>
      </w:r>
      <w:r>
        <w:rPr>
          <w:rFonts w:hint="default" w:ascii="Arial" w:hAnsi="Arial" w:cs="Arial"/>
          <w:i w:val="0"/>
          <w:iCs w:val="0"/>
          <w:sz w:val="18"/>
        </w:rPr>
        <w:br w:type="textWrapping"/>
      </w:r>
      <w:r>
        <w:rPr>
          <w:rFonts w:hint="default" w:ascii="Arial" w:hAnsi="Arial" w:cs="Arial"/>
          <w:i w:val="0"/>
          <w:iCs w:val="0"/>
          <w:sz w:val="18"/>
        </w:rPr>
        <w:t xml:space="preserve">    &lt;td&gt;&lt;?= esc($goal-&gt;goal_description) ?&gt;&lt;/td&gt;</w:t>
      </w:r>
      <w:r>
        <w:rPr>
          <w:rFonts w:hint="default" w:ascii="Arial" w:hAnsi="Arial" w:cs="Arial"/>
          <w:i w:val="0"/>
          <w:iCs w:val="0"/>
          <w:sz w:val="18"/>
        </w:rPr>
        <w:br w:type="textWrapping"/>
      </w:r>
      <w:r>
        <w:rPr>
          <w:rFonts w:hint="default" w:ascii="Arial" w:hAnsi="Arial" w:cs="Arial"/>
          <w:i w:val="0"/>
          <w:iCs w:val="0"/>
          <w:sz w:val="18"/>
        </w:rPr>
        <w:t xml:space="preserve">    &lt;td&gt;&lt;?= esc($goal-&gt;category ?: 'General') ?&gt;&lt;/td&gt;</w:t>
      </w:r>
      <w:r>
        <w:rPr>
          <w:rFonts w:hint="default" w:ascii="Arial" w:hAnsi="Arial" w:cs="Arial"/>
          <w:i w:val="0"/>
          <w:iCs w:val="0"/>
          <w:sz w:val="18"/>
        </w:rPr>
        <w:br w:type="textWrapping"/>
      </w:r>
      <w:r>
        <w:rPr>
          <w:rFonts w:hint="default" w:ascii="Arial" w:hAnsi="Arial" w:cs="Arial"/>
          <w:i w:val="0"/>
          <w:iCs w:val="0"/>
          <w:sz w:val="18"/>
        </w:rPr>
        <w:t xml:space="preserve">    &lt;td&gt;&lt;?= ucfirst(esc($goal-&gt;status)) ?&gt;&lt;/td&gt;</w:t>
      </w:r>
      <w:r>
        <w:rPr>
          <w:rFonts w:hint="default" w:ascii="Arial" w:hAnsi="Arial" w:cs="Arial"/>
          <w:i w:val="0"/>
          <w:iCs w:val="0"/>
          <w:sz w:val="18"/>
        </w:rPr>
        <w:br w:type="textWrapping"/>
      </w:r>
      <w:r>
        <w:rPr>
          <w:rFonts w:hint="default" w:ascii="Arial" w:hAnsi="Arial" w:cs="Arial"/>
          <w:i w:val="0"/>
          <w:iCs w:val="0"/>
          <w:sz w:val="18"/>
        </w:rPr>
        <w:t xml:space="preserve">    &lt;td class="actions"&gt;</w:t>
      </w:r>
      <w:r>
        <w:rPr>
          <w:rFonts w:hint="default" w:ascii="Arial" w:hAnsi="Arial" w:cs="Arial"/>
          <w:i w:val="0"/>
          <w:iCs w:val="0"/>
          <w:sz w:val="18"/>
        </w:rPr>
        <w:br w:type="textWrapping"/>
      </w:r>
      <w:r>
        <w:rPr>
          <w:rFonts w:hint="default" w:ascii="Arial" w:hAnsi="Arial" w:cs="Arial"/>
          <w:i w:val="0"/>
          <w:iCs w:val="0"/>
          <w:sz w:val="18"/>
        </w:rPr>
        <w:t xml:space="preserve">      &lt;a href="&lt;?= ROOT ?&gt;/therapist/goal/&lt;?= (int)$goal-&gt;id ?&gt;" class="btn btn-sm btn-primary"&gt;Open Goal&lt;/a&gt;</w:t>
      </w:r>
      <w:r>
        <w:rPr>
          <w:rFonts w:hint="default" w:ascii="Arial" w:hAnsi="Arial" w:cs="Arial"/>
          <w:i w:val="0"/>
          <w:iCs w:val="0"/>
          <w:sz w:val="18"/>
        </w:rPr>
        <w:br w:type="textWrapping"/>
      </w:r>
      <w:r>
        <w:rPr>
          <w:rFonts w:hint="default" w:ascii="Arial" w:hAnsi="Arial" w:cs="Arial"/>
          <w:i w:val="0"/>
          <w:iCs w:val="0"/>
          <w:sz w:val="18"/>
        </w:rPr>
        <w:t xml:space="preserve">    &lt;/td&gt;</w:t>
      </w:r>
      <w:r>
        <w:rPr>
          <w:rFonts w:hint="default" w:ascii="Arial" w:hAnsi="Arial" w:cs="Arial"/>
          <w:i w:val="0"/>
          <w:iCs w:val="0"/>
          <w:sz w:val="18"/>
        </w:rPr>
        <w:br w:type="textWrapping"/>
      </w:r>
      <w:r>
        <w:rPr>
          <w:rFonts w:hint="default" w:ascii="Arial" w:hAnsi="Arial" w:cs="Arial"/>
          <w:i w:val="0"/>
          <w:iCs w:val="0"/>
          <w:sz w:val="18"/>
        </w:rPr>
        <w:t xml:space="preserve">  &lt;/tr&gt;</w:t>
      </w:r>
      <w:r>
        <w:rPr>
          <w:rFonts w:hint="default" w:ascii="Arial" w:hAnsi="Arial" w:cs="Arial"/>
          <w:i w:val="0"/>
          <w:iCs w:val="0"/>
          <w:sz w:val="18"/>
        </w:rPr>
        <w:br w:type="textWrapping"/>
      </w: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t xml:space="preserve">  return ob_get_clean();</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$emptyMessage = 'No IEP goals yet. Open a student profile to add one.';</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require __DIR__ . '/../components/data_table.php';</w:t>
      </w:r>
      <w:r>
        <w:rPr>
          <w:rFonts w:hint="default" w:ascii="Arial" w:hAnsi="Arial" w:cs="Arial"/>
          <w:i w:val="0"/>
          <w:iCs w:val="0"/>
          <w:sz w:val="18"/>
        </w:rPr>
        <w:br w:type="textWrapping"/>
      </w:r>
      <w:r>
        <w:rPr>
          <w:rFonts w:hint="default" w:ascii="Arial" w:hAnsi="Arial" w:cs="Arial"/>
          <w:i w:val="0"/>
          <w:iCs w:val="0"/>
          <w:sz w:val="18"/>
        </w:rPr>
        <w:t>?&gt;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&lt;?php require_once __DIR__ . '/../layouts/footer.php'; ?&gt;</w:t>
      </w:r>
      <w:r>
        <w:rPr>
          <w:rFonts w:hint="default" w:ascii="Arial" w:hAnsi="Arial" w:cs="Arial"/>
          <w:i w:val="0"/>
          <w:iCs w:val="0"/>
          <w:sz w:val="18"/>
        </w:rPr>
        <w:br w:type="textWrapping"/>
      </w:r>
    </w:p>
    <w:p w14:paraId="7E0ADF1B">
      <w:pPr>
        <w:rPr>
          <w:rFonts w:hint="default" w:ascii="Arial" w:hAnsi="Arial" w:cs="Arial"/>
          <w:i w:val="0"/>
          <w:iCs w:val="0"/>
        </w:rPr>
      </w:pPr>
      <w:r>
        <w:rPr>
          <w:rFonts w:hint="default" w:ascii="Arial" w:hAnsi="Arial" w:cs="Arial"/>
          <w:i w:val="0"/>
          <w:iCs w:val="0"/>
        </w:rPr>
        <w:br w:type="page"/>
      </w:r>
    </w:p>
    <w:p w14:paraId="49A9EC08">
      <w:pPr>
        <w:pStyle w:val="3"/>
        <w:rPr>
          <w:rFonts w:hint="default" w:ascii="Arial" w:hAnsi="Arial" w:cs="Arial"/>
          <w:i w:val="0"/>
          <w:iCs w:val="0"/>
        </w:rPr>
      </w:pPr>
      <w:r>
        <w:rPr>
          <w:rFonts w:hint="default" w:ascii="Arial" w:hAnsi="Arial" w:cs="Arial"/>
          <w:i w:val="0"/>
          <w:iCs w:val="0"/>
        </w:rPr>
        <w:t>app\views\therapist\profile.php</w:t>
      </w:r>
    </w:p>
    <w:p w14:paraId="3A219923">
      <w:pPr>
        <w:pStyle w:val="156"/>
        <w:rPr>
          <w:rFonts w:hint="default" w:ascii="Arial" w:hAnsi="Arial" w:cs="Arial"/>
          <w:i w:val="0"/>
          <w:iCs w:val="0"/>
        </w:rPr>
      </w:pP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require_once __DIR__ . '/../../core/config.php';</w:t>
      </w:r>
      <w:r>
        <w:rPr>
          <w:rFonts w:hint="default" w:ascii="Arial" w:hAnsi="Arial" w:cs="Arial"/>
          <w:i w:val="0"/>
          <w:iCs w:val="0"/>
          <w:sz w:val="18"/>
        </w:rPr>
        <w:br w:type="textWrapping"/>
      </w:r>
      <w:r>
        <w:rPr>
          <w:rFonts w:hint="default" w:ascii="Arial" w:hAnsi="Arial" w:cs="Arial"/>
          <w:i w:val="0"/>
          <w:iCs w:val="0"/>
          <w:sz w:val="18"/>
        </w:rPr>
        <w:t>require_once __DIR__ . '/../../core/functions.php';</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$pageTitle   = 'My Profile';</w:t>
      </w:r>
      <w:r>
        <w:rPr>
          <w:rFonts w:hint="default" w:ascii="Arial" w:hAnsi="Arial" w:cs="Arial"/>
          <w:i w:val="0"/>
          <w:iCs w:val="0"/>
          <w:sz w:val="18"/>
        </w:rPr>
        <w:br w:type="textWrapping"/>
      </w:r>
      <w:r>
        <w:rPr>
          <w:rFonts w:hint="default" w:ascii="Arial" w:hAnsi="Arial" w:cs="Arial"/>
          <w:i w:val="0"/>
          <w:iCs w:val="0"/>
          <w:sz w:val="18"/>
        </w:rPr>
        <w:t>$pageHeading = 'My Profile';</w:t>
      </w:r>
      <w:r>
        <w:rPr>
          <w:rFonts w:hint="default" w:ascii="Arial" w:hAnsi="Arial" w:cs="Arial"/>
          <w:i w:val="0"/>
          <w:iCs w:val="0"/>
          <w:sz w:val="18"/>
        </w:rPr>
        <w:br w:type="textWrapping"/>
      </w:r>
      <w:r>
        <w:rPr>
          <w:rFonts w:hint="default" w:ascii="Arial" w:hAnsi="Arial" w:cs="Arial"/>
          <w:i w:val="0"/>
          <w:iCs w:val="0"/>
          <w:sz w:val="18"/>
        </w:rPr>
        <w:t>$activePage  = 'profile';</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require_once __DIR__ . '/../layouts/header.php';</w:t>
      </w:r>
      <w:r>
        <w:rPr>
          <w:rFonts w:hint="default" w:ascii="Arial" w:hAnsi="Arial" w:cs="Arial"/>
          <w:i w:val="0"/>
          <w:iCs w:val="0"/>
          <w:sz w:val="18"/>
        </w:rPr>
        <w:br w:type="textWrapping"/>
      </w:r>
      <w:r>
        <w:rPr>
          <w:rFonts w:hint="default" w:ascii="Arial" w:hAnsi="Arial" w:cs="Arial"/>
          <w:i w:val="0"/>
          <w:iCs w:val="0"/>
          <w:sz w:val="18"/>
        </w:rPr>
        <w:t>require_once __DIR__ . '/../components/alert.php';</w:t>
      </w:r>
      <w:r>
        <w:rPr>
          <w:rFonts w:hint="default" w:ascii="Arial" w:hAnsi="Arial" w:cs="Arial"/>
          <w:i w:val="0"/>
          <w:iCs w:val="0"/>
          <w:sz w:val="18"/>
        </w:rPr>
        <w:br w:type="textWrapping"/>
      </w:r>
      <w:r>
        <w:rPr>
          <w:rFonts w:hint="default" w:ascii="Arial" w:hAnsi="Arial" w:cs="Arial"/>
          <w:i w:val="0"/>
          <w:iCs w:val="0"/>
          <w:sz w:val="18"/>
        </w:rPr>
        <w:t>$photoFile = $user-&gt;photo_url ?? '';</w:t>
      </w:r>
      <w:r>
        <w:rPr>
          <w:rFonts w:hint="default" w:ascii="Arial" w:hAnsi="Arial" w:cs="Arial"/>
          <w:i w:val="0"/>
          <w:iCs w:val="0"/>
          <w:sz w:val="18"/>
        </w:rPr>
        <w:br w:type="textWrapping"/>
      </w:r>
      <w:r>
        <w:rPr>
          <w:rFonts w:hint="default" w:ascii="Arial" w:hAnsi="Arial" w:cs="Arial"/>
          <w:i w:val="0"/>
          <w:iCs w:val="0"/>
          <w:sz w:val="18"/>
        </w:rPr>
        <w:t>$photoPath = $photoFile ? ROOT . '/public/assets/uploads/' . $photoFile : '';</w:t>
      </w:r>
      <w:r>
        <w:rPr>
          <w:rFonts w:hint="default" w:ascii="Arial" w:hAnsi="Arial" w:cs="Arial"/>
          <w:i w:val="0"/>
          <w:iCs w:val="0"/>
          <w:sz w:val="18"/>
        </w:rPr>
        <w:br w:type="textWrapping"/>
      </w:r>
      <w:r>
        <w:rPr>
          <w:rFonts w:hint="default" w:ascii="Arial" w:hAnsi="Arial" w:cs="Arial"/>
          <w:i w:val="0"/>
          <w:iCs w:val="0"/>
          <w:sz w:val="18"/>
        </w:rPr>
        <w:t>?&gt;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&lt;div class="card"&gt;</w:t>
      </w:r>
      <w:r>
        <w:rPr>
          <w:rFonts w:hint="default" w:ascii="Arial" w:hAnsi="Arial" w:cs="Arial"/>
          <w:i w:val="0"/>
          <w:iCs w:val="0"/>
          <w:sz w:val="18"/>
        </w:rPr>
        <w:br w:type="textWrapping"/>
      </w:r>
      <w:r>
        <w:rPr>
          <w:rFonts w:hint="default" w:ascii="Arial" w:hAnsi="Arial" w:cs="Arial"/>
          <w:i w:val="0"/>
          <w:iCs w:val="0"/>
          <w:sz w:val="18"/>
        </w:rPr>
        <w:t xml:space="preserve">  &lt;div class="card-header"&gt;</w:t>
      </w:r>
      <w:r>
        <w:rPr>
          <w:rFonts w:hint="default" w:ascii="Arial" w:hAnsi="Arial" w:cs="Arial"/>
          <w:i w:val="0"/>
          <w:iCs w:val="0"/>
          <w:sz w:val="18"/>
        </w:rPr>
        <w:br w:type="textWrapping"/>
      </w:r>
      <w:r>
        <w:rPr>
          <w:rFonts w:hint="default" w:ascii="Arial" w:hAnsi="Arial" w:cs="Arial"/>
          <w:i w:val="0"/>
          <w:iCs w:val="0"/>
          <w:sz w:val="18"/>
        </w:rPr>
        <w:t xml:space="preserve">    &lt;h2&gt;My Profile&lt;/h2&gt;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class="card-body"&gt;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 Current picture (or initials when there is none) --&gt;</w:t>
      </w:r>
      <w:r>
        <w:rPr>
          <w:rFonts w:hint="default" w:ascii="Arial" w:hAnsi="Arial" w:cs="Arial"/>
          <w:i w:val="0"/>
          <w:iCs w:val="0"/>
          <w:sz w:val="18"/>
        </w:rPr>
        <w:br w:type="textWrapping"/>
      </w:r>
      <w:r>
        <w:rPr>
          <w:rFonts w:hint="default" w:ascii="Arial" w:hAnsi="Arial" w:cs="Arial"/>
          <w:i w:val="0"/>
          <w:iCs w:val="0"/>
          <w:sz w:val="18"/>
        </w:rPr>
        <w:t xml:space="preserve">    &lt;div style="margin-bottom:20px;"&gt;</w:t>
      </w:r>
      <w:r>
        <w:rPr>
          <w:rFonts w:hint="default" w:ascii="Arial" w:hAnsi="Arial" w:cs="Arial"/>
          <w:i w:val="0"/>
          <w:iCs w:val="0"/>
          <w:sz w:val="18"/>
        </w:rPr>
        <w:br w:type="textWrapping"/>
      </w:r>
      <w:r>
        <w:rPr>
          <w:rFonts w:hint="default" w:ascii="Arial" w:hAnsi="Arial" w:cs="Arial"/>
          <w:i w:val="0"/>
          <w:iCs w:val="0"/>
          <w:sz w:val="18"/>
        </w:rPr>
        <w:t xml:space="preserve">      &lt;?php if ($photoPath): ?&gt;</w:t>
      </w:r>
      <w:r>
        <w:rPr>
          <w:rFonts w:hint="default" w:ascii="Arial" w:hAnsi="Arial" w:cs="Arial"/>
          <w:i w:val="0"/>
          <w:iCs w:val="0"/>
          <w:sz w:val="18"/>
        </w:rPr>
        <w:br w:type="textWrapping"/>
      </w:r>
      <w:r>
        <w:rPr>
          <w:rFonts w:hint="default" w:ascii="Arial" w:hAnsi="Arial" w:cs="Arial"/>
          <w:i w:val="0"/>
          <w:iCs w:val="0"/>
          <w:sz w:val="18"/>
        </w:rPr>
        <w:t xml:space="preserve">        &lt;img src="&lt;?= $photoPath ?&gt;" alt="Profile picture"</w:t>
      </w:r>
      <w:r>
        <w:rPr>
          <w:rFonts w:hint="default" w:ascii="Arial" w:hAnsi="Arial" w:cs="Arial"/>
          <w:i w:val="0"/>
          <w:iCs w:val="0"/>
          <w:sz w:val="18"/>
        </w:rPr>
        <w:br w:type="textWrapping"/>
      </w:r>
      <w:r>
        <w:rPr>
          <w:rFonts w:hint="default" w:ascii="Arial" w:hAnsi="Arial" w:cs="Arial"/>
          <w:i w:val="0"/>
          <w:iCs w:val="0"/>
          <w:sz w:val="18"/>
        </w:rPr>
        <w:t xml:space="preserve">             style="width:120px;height:120px;border-radius:50%;object-fit:cover;border:1px solid #e2e8f0;"&gt;</w:t>
      </w:r>
      <w:r>
        <w:rPr>
          <w:rFonts w:hint="default" w:ascii="Arial" w:hAnsi="Arial" w:cs="Arial"/>
          <w:i w:val="0"/>
          <w:iCs w:val="0"/>
          <w:sz w:val="18"/>
        </w:rPr>
        <w:br w:type="textWrapping"/>
      </w:r>
      <w:r>
        <w:rPr>
          <w:rFonts w:hint="default" w:ascii="Arial" w:hAnsi="Arial" w:cs="Arial"/>
          <w:i w:val="0"/>
          <w:iCs w:val="0"/>
          <w:sz w:val="18"/>
        </w:rPr>
        <w:t xml:space="preserve">      &lt;?php else: ?&gt;</w:t>
      </w:r>
      <w:r>
        <w:rPr>
          <w:rFonts w:hint="default" w:ascii="Arial" w:hAnsi="Arial" w:cs="Arial"/>
          <w:i w:val="0"/>
          <w:iCs w:val="0"/>
          <w:sz w:val="18"/>
        </w:rPr>
        <w:br w:type="textWrapping"/>
      </w:r>
      <w:r>
        <w:rPr>
          <w:rFonts w:hint="default" w:ascii="Arial" w:hAnsi="Arial" w:cs="Arial"/>
          <w:i w:val="0"/>
          <w:iCs w:val="0"/>
          <w:sz w:val="18"/>
        </w:rPr>
        <w:t xml:space="preserve">        &lt;div style="width:120px;height:120px;border-radius:50%;background:#4f46e5;color:#fff;display:flex;align-items:center;justify-content:center;font-size:40px;"&gt;</w:t>
      </w:r>
      <w:r>
        <w:rPr>
          <w:rFonts w:hint="default" w:ascii="Arial" w:hAnsi="Arial" w:cs="Arial"/>
          <w:i w:val="0"/>
          <w:iCs w:val="0"/>
          <w:sz w:val="18"/>
        </w:rPr>
        <w:br w:type="textWrapping"/>
      </w:r>
      <w:r>
        <w:rPr>
          <w:rFonts w:hint="default" w:ascii="Arial" w:hAnsi="Arial" w:cs="Arial"/>
          <w:i w:val="0"/>
          <w:iCs w:val="0"/>
          <w:sz w:val="18"/>
        </w:rPr>
        <w:t xml:space="preserve">          &lt;?= strtoupper(substr($user-&gt;first_name, 0, 1) . substr($user-&gt;last_name, 0, 1)) ?&gt;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&lt;?php endif; ?&gt;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 enctype is required so the file actually uploads --&gt;</w:t>
      </w:r>
      <w:r>
        <w:rPr>
          <w:rFonts w:hint="default" w:ascii="Arial" w:hAnsi="Arial" w:cs="Arial"/>
          <w:i w:val="0"/>
          <w:iCs w:val="0"/>
          <w:sz w:val="18"/>
        </w:rPr>
        <w:br w:type="textWrapping"/>
      </w:r>
      <w:r>
        <w:rPr>
          <w:rFonts w:hint="default" w:ascii="Arial" w:hAnsi="Arial" w:cs="Arial"/>
          <w:i w:val="0"/>
          <w:iCs w:val="0"/>
          <w:sz w:val="18"/>
        </w:rPr>
        <w:t xml:space="preserve">    &lt;form method="POST" action="&lt;?= ROOT ?&gt;/therapist/profile" enctype="multipart/form-data"&gt;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class="form-group"&gt;</w:t>
      </w:r>
      <w:r>
        <w:rPr>
          <w:rFonts w:hint="default" w:ascii="Arial" w:hAnsi="Arial" w:cs="Arial"/>
          <w:i w:val="0"/>
          <w:iCs w:val="0"/>
          <w:sz w:val="18"/>
        </w:rPr>
        <w:br w:type="textWrapping"/>
      </w:r>
      <w:r>
        <w:rPr>
          <w:rFonts w:hint="default" w:ascii="Arial" w:hAnsi="Arial" w:cs="Arial"/>
          <w:i w:val="0"/>
          <w:iCs w:val="0"/>
          <w:sz w:val="18"/>
        </w:rPr>
        <w:t xml:space="preserve">        &lt;label for="first_name"&gt;First Name &lt;span style="color:#eb004e"&gt;*&lt;/span&gt;&lt;/label&gt;</w:t>
      </w:r>
      <w:r>
        <w:rPr>
          <w:rFonts w:hint="default" w:ascii="Arial" w:hAnsi="Arial" w:cs="Arial"/>
          <w:i w:val="0"/>
          <w:iCs w:val="0"/>
          <w:sz w:val="18"/>
        </w:rPr>
        <w:br w:type="textWrapping"/>
      </w:r>
      <w:r>
        <w:rPr>
          <w:rFonts w:hint="default" w:ascii="Arial" w:hAnsi="Arial" w:cs="Arial"/>
          <w:i w:val="0"/>
          <w:iCs w:val="0"/>
          <w:sz w:val="18"/>
        </w:rPr>
        <w:t xml:space="preserve">        &lt;input type="text" id="first_name" name="first_name"</w:t>
      </w:r>
      <w:r>
        <w:rPr>
          <w:rFonts w:hint="default" w:ascii="Arial" w:hAnsi="Arial" w:cs="Arial"/>
          <w:i w:val="0"/>
          <w:iCs w:val="0"/>
          <w:sz w:val="18"/>
        </w:rPr>
        <w:br w:type="textWrapping"/>
      </w:r>
      <w:r>
        <w:rPr>
          <w:rFonts w:hint="default" w:ascii="Arial" w:hAnsi="Arial" w:cs="Arial"/>
          <w:i w:val="0"/>
          <w:iCs w:val="0"/>
          <w:sz w:val="18"/>
        </w:rPr>
        <w:t xml:space="preserve">               value="&lt;?= esc($user-&gt;first_name) ?&gt;" required&gt;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class="form-group"&gt;</w:t>
      </w:r>
      <w:r>
        <w:rPr>
          <w:rFonts w:hint="default" w:ascii="Arial" w:hAnsi="Arial" w:cs="Arial"/>
          <w:i w:val="0"/>
          <w:iCs w:val="0"/>
          <w:sz w:val="18"/>
        </w:rPr>
        <w:br w:type="textWrapping"/>
      </w:r>
      <w:r>
        <w:rPr>
          <w:rFonts w:hint="default" w:ascii="Arial" w:hAnsi="Arial" w:cs="Arial"/>
          <w:i w:val="0"/>
          <w:iCs w:val="0"/>
          <w:sz w:val="18"/>
        </w:rPr>
        <w:t xml:space="preserve">        &lt;label for="last_name"&gt;Last Name &lt;span style="color:#eb004e"&gt;*&lt;/span&gt;&lt;/label&gt;</w:t>
      </w:r>
      <w:r>
        <w:rPr>
          <w:rFonts w:hint="default" w:ascii="Arial" w:hAnsi="Arial" w:cs="Arial"/>
          <w:i w:val="0"/>
          <w:iCs w:val="0"/>
          <w:sz w:val="18"/>
        </w:rPr>
        <w:br w:type="textWrapping"/>
      </w:r>
      <w:r>
        <w:rPr>
          <w:rFonts w:hint="default" w:ascii="Arial" w:hAnsi="Arial" w:cs="Arial"/>
          <w:i w:val="0"/>
          <w:iCs w:val="0"/>
          <w:sz w:val="18"/>
        </w:rPr>
        <w:t xml:space="preserve">        &lt;input type="text" id="last_name" name="last_name"</w:t>
      </w:r>
      <w:r>
        <w:rPr>
          <w:rFonts w:hint="default" w:ascii="Arial" w:hAnsi="Arial" w:cs="Arial"/>
          <w:i w:val="0"/>
          <w:iCs w:val="0"/>
          <w:sz w:val="18"/>
        </w:rPr>
        <w:br w:type="textWrapping"/>
      </w:r>
      <w:r>
        <w:rPr>
          <w:rFonts w:hint="default" w:ascii="Arial" w:hAnsi="Arial" w:cs="Arial"/>
          <w:i w:val="0"/>
          <w:iCs w:val="0"/>
          <w:sz w:val="18"/>
        </w:rPr>
        <w:t xml:space="preserve">               value="&lt;?= esc($user-&gt;last_name) ?&gt;" required&gt;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class="form-group"&gt;</w:t>
      </w:r>
      <w:r>
        <w:rPr>
          <w:rFonts w:hint="default" w:ascii="Arial" w:hAnsi="Arial" w:cs="Arial"/>
          <w:i w:val="0"/>
          <w:iCs w:val="0"/>
          <w:sz w:val="18"/>
        </w:rPr>
        <w:br w:type="textWrapping"/>
      </w:r>
      <w:r>
        <w:rPr>
          <w:rFonts w:hint="default" w:ascii="Arial" w:hAnsi="Arial" w:cs="Arial"/>
          <w:i w:val="0"/>
          <w:iCs w:val="0"/>
          <w:sz w:val="18"/>
        </w:rPr>
        <w:t xml:space="preserve">        &lt;label for="email"&gt;Email &lt;span style="color:#eb004e"&gt;*&lt;/span&gt;&lt;/label&gt;</w:t>
      </w:r>
      <w:r>
        <w:rPr>
          <w:rFonts w:hint="default" w:ascii="Arial" w:hAnsi="Arial" w:cs="Arial"/>
          <w:i w:val="0"/>
          <w:iCs w:val="0"/>
          <w:sz w:val="18"/>
        </w:rPr>
        <w:br w:type="textWrapping"/>
      </w:r>
      <w:r>
        <w:rPr>
          <w:rFonts w:hint="default" w:ascii="Arial" w:hAnsi="Arial" w:cs="Arial"/>
          <w:i w:val="0"/>
          <w:iCs w:val="0"/>
          <w:sz w:val="18"/>
        </w:rPr>
        <w:t xml:space="preserve">        &lt;input type="email" id="email" name="email"</w:t>
      </w:r>
      <w:r>
        <w:rPr>
          <w:rFonts w:hint="default" w:ascii="Arial" w:hAnsi="Arial" w:cs="Arial"/>
          <w:i w:val="0"/>
          <w:iCs w:val="0"/>
          <w:sz w:val="18"/>
        </w:rPr>
        <w:br w:type="textWrapping"/>
      </w:r>
      <w:r>
        <w:rPr>
          <w:rFonts w:hint="default" w:ascii="Arial" w:hAnsi="Arial" w:cs="Arial"/>
          <w:i w:val="0"/>
          <w:iCs w:val="0"/>
          <w:sz w:val="18"/>
        </w:rPr>
        <w:t xml:space="preserve">               value="&lt;?= esc($user-&gt;email) ?&gt;" required&gt;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class="form-group"&gt;</w:t>
      </w:r>
      <w:r>
        <w:rPr>
          <w:rFonts w:hint="default" w:ascii="Arial" w:hAnsi="Arial" w:cs="Arial"/>
          <w:i w:val="0"/>
          <w:iCs w:val="0"/>
          <w:sz w:val="18"/>
        </w:rPr>
        <w:br w:type="textWrapping"/>
      </w:r>
      <w:r>
        <w:rPr>
          <w:rFonts w:hint="default" w:ascii="Arial" w:hAnsi="Arial" w:cs="Arial"/>
          <w:i w:val="0"/>
          <w:iCs w:val="0"/>
          <w:sz w:val="18"/>
        </w:rPr>
        <w:t xml:space="preserve">        &lt;label for="phone"&gt;Phone&lt;/label&gt;</w:t>
      </w:r>
      <w:r>
        <w:rPr>
          <w:rFonts w:hint="default" w:ascii="Arial" w:hAnsi="Arial" w:cs="Arial"/>
          <w:i w:val="0"/>
          <w:iCs w:val="0"/>
          <w:sz w:val="18"/>
        </w:rPr>
        <w:br w:type="textWrapping"/>
      </w:r>
      <w:r>
        <w:rPr>
          <w:rFonts w:hint="default" w:ascii="Arial" w:hAnsi="Arial" w:cs="Arial"/>
          <w:i w:val="0"/>
          <w:iCs w:val="0"/>
          <w:sz w:val="18"/>
        </w:rPr>
        <w:t xml:space="preserve">        &lt;input type="text" id="phone" name="phone"</w:t>
      </w:r>
      <w:r>
        <w:rPr>
          <w:rFonts w:hint="default" w:ascii="Arial" w:hAnsi="Arial" w:cs="Arial"/>
          <w:i w:val="0"/>
          <w:iCs w:val="0"/>
          <w:sz w:val="18"/>
        </w:rPr>
        <w:br w:type="textWrapping"/>
      </w:r>
      <w:r>
        <w:rPr>
          <w:rFonts w:hint="default" w:ascii="Arial" w:hAnsi="Arial" w:cs="Arial"/>
          <w:i w:val="0"/>
          <w:iCs w:val="0"/>
          <w:sz w:val="18"/>
        </w:rPr>
        <w:t xml:space="preserve">               value="&lt;?= esc($user-&gt;phone ?? '') ?&gt;"&gt;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class="form-group"&gt;</w:t>
      </w:r>
      <w:r>
        <w:rPr>
          <w:rFonts w:hint="default" w:ascii="Arial" w:hAnsi="Arial" w:cs="Arial"/>
          <w:i w:val="0"/>
          <w:iCs w:val="0"/>
          <w:sz w:val="18"/>
        </w:rPr>
        <w:br w:type="textWrapping"/>
      </w:r>
      <w:r>
        <w:rPr>
          <w:rFonts w:hint="default" w:ascii="Arial" w:hAnsi="Arial" w:cs="Arial"/>
          <w:i w:val="0"/>
          <w:iCs w:val="0"/>
          <w:sz w:val="18"/>
        </w:rPr>
        <w:t xml:space="preserve">        &lt;label&gt;Role&lt;/label&gt;</w:t>
      </w:r>
      <w:r>
        <w:rPr>
          <w:rFonts w:hint="default" w:ascii="Arial" w:hAnsi="Arial" w:cs="Arial"/>
          <w:i w:val="0"/>
          <w:iCs w:val="0"/>
          <w:sz w:val="18"/>
        </w:rPr>
        <w:br w:type="textWrapping"/>
      </w:r>
      <w:r>
        <w:rPr>
          <w:rFonts w:hint="default" w:ascii="Arial" w:hAnsi="Arial" w:cs="Arial"/>
          <w:i w:val="0"/>
          <w:iCs w:val="0"/>
          <w:sz w:val="18"/>
        </w:rPr>
        <w:t xml:space="preserve">        &lt;!-- Role is shown for info only and cannot be changed here --&gt;</w:t>
      </w:r>
      <w:r>
        <w:rPr>
          <w:rFonts w:hint="default" w:ascii="Arial" w:hAnsi="Arial" w:cs="Arial"/>
          <w:i w:val="0"/>
          <w:iCs w:val="0"/>
          <w:sz w:val="18"/>
        </w:rPr>
        <w:br w:type="textWrapping"/>
      </w:r>
      <w:r>
        <w:rPr>
          <w:rFonts w:hint="default" w:ascii="Arial" w:hAnsi="Arial" w:cs="Arial"/>
          <w:i w:val="0"/>
          <w:iCs w:val="0"/>
          <w:sz w:val="18"/>
        </w:rPr>
        <w:t xml:space="preserve">        &lt;input type="text" value="&lt;?= ucfirst(esc($user-&gt;role)) ?&gt;" disabled&gt;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class="form-group"&gt;</w:t>
      </w:r>
      <w:r>
        <w:rPr>
          <w:rFonts w:hint="default" w:ascii="Arial" w:hAnsi="Arial" w:cs="Arial"/>
          <w:i w:val="0"/>
          <w:iCs w:val="0"/>
          <w:sz w:val="18"/>
        </w:rPr>
        <w:br w:type="textWrapping"/>
      </w:r>
      <w:r>
        <w:rPr>
          <w:rFonts w:hint="default" w:ascii="Arial" w:hAnsi="Arial" w:cs="Arial"/>
          <w:i w:val="0"/>
          <w:iCs w:val="0"/>
          <w:sz w:val="18"/>
        </w:rPr>
        <w:t xml:space="preserve">        &lt;label for="photo"&gt;Profile Picture&lt;/label&gt;</w:t>
      </w:r>
      <w:r>
        <w:rPr>
          <w:rFonts w:hint="default" w:ascii="Arial" w:hAnsi="Arial" w:cs="Arial"/>
          <w:i w:val="0"/>
          <w:iCs w:val="0"/>
          <w:sz w:val="18"/>
        </w:rPr>
        <w:br w:type="textWrapping"/>
      </w:r>
      <w:r>
        <w:rPr>
          <w:rFonts w:hint="default" w:ascii="Arial" w:hAnsi="Arial" w:cs="Arial"/>
          <w:i w:val="0"/>
          <w:iCs w:val="0"/>
          <w:sz w:val="18"/>
        </w:rPr>
        <w:t xml:space="preserve">        &lt;input type="file" id="photo" name="photo" accept="image/*"&gt;</w:t>
      </w:r>
      <w:r>
        <w:rPr>
          <w:rFonts w:hint="default" w:ascii="Arial" w:hAnsi="Arial" w:cs="Arial"/>
          <w:i w:val="0"/>
          <w:iCs w:val="0"/>
          <w:sz w:val="18"/>
        </w:rPr>
        <w:br w:type="textWrapping"/>
      </w:r>
      <w:r>
        <w:rPr>
          <w:rFonts w:hint="default" w:ascii="Arial" w:hAnsi="Arial" w:cs="Arial"/>
          <w:i w:val="0"/>
          <w:iCs w:val="0"/>
          <w:sz w:val="18"/>
        </w:rPr>
        <w:t xml:space="preserve">        &lt;small style="color:#666;display:block;margin-top:4px;"&gt;JPG, PNG, or GIF. Leave empty to keep your current picture.&lt;/small&gt;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class="form-group"&gt;</w:t>
      </w:r>
      <w:r>
        <w:rPr>
          <w:rFonts w:hint="default" w:ascii="Arial" w:hAnsi="Arial" w:cs="Arial"/>
          <w:i w:val="0"/>
          <w:iCs w:val="0"/>
          <w:sz w:val="18"/>
        </w:rPr>
        <w:br w:type="textWrapping"/>
      </w:r>
      <w:r>
        <w:rPr>
          <w:rFonts w:hint="default" w:ascii="Arial" w:hAnsi="Arial" w:cs="Arial"/>
          <w:i w:val="0"/>
          <w:iCs w:val="0"/>
          <w:sz w:val="18"/>
        </w:rPr>
        <w:t xml:space="preserve">        &lt;button type="submit" class="btn btn-primary"&gt;Save Profile&lt;/button&gt;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&lt;/form&gt;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&lt;?php require_once __DIR__ . '/../layouts/footer.php'; ?&gt;</w:t>
      </w:r>
      <w:r>
        <w:rPr>
          <w:rFonts w:hint="default" w:ascii="Arial" w:hAnsi="Arial" w:cs="Arial"/>
          <w:i w:val="0"/>
          <w:iCs w:val="0"/>
          <w:sz w:val="18"/>
        </w:rPr>
        <w:br w:type="textWrapping"/>
      </w:r>
    </w:p>
    <w:p w14:paraId="612D1DAD">
      <w:pPr>
        <w:rPr>
          <w:rFonts w:hint="default" w:ascii="Arial" w:hAnsi="Arial" w:cs="Arial"/>
          <w:i w:val="0"/>
          <w:iCs w:val="0"/>
        </w:rPr>
      </w:pPr>
      <w:r>
        <w:rPr>
          <w:rFonts w:hint="default" w:ascii="Arial" w:hAnsi="Arial" w:cs="Arial"/>
          <w:i w:val="0"/>
          <w:iCs w:val="0"/>
        </w:rPr>
        <w:br w:type="page"/>
      </w:r>
    </w:p>
    <w:p w14:paraId="3F3084AC">
      <w:pPr>
        <w:pStyle w:val="3"/>
        <w:rPr>
          <w:rFonts w:hint="default" w:ascii="Arial" w:hAnsi="Arial" w:cs="Arial"/>
          <w:i w:val="0"/>
          <w:iCs w:val="0"/>
        </w:rPr>
      </w:pPr>
      <w:r>
        <w:rPr>
          <w:rFonts w:hint="default" w:ascii="Arial" w:hAnsi="Arial" w:cs="Arial"/>
          <w:i w:val="0"/>
          <w:iCs w:val="0"/>
        </w:rPr>
        <w:t>app\views\therapist\schedule-session.php</w:t>
      </w:r>
    </w:p>
    <w:p w14:paraId="6F5854A7">
      <w:pPr>
        <w:pStyle w:val="156"/>
        <w:rPr>
          <w:rFonts w:hint="default" w:ascii="Arial" w:hAnsi="Arial" w:cs="Arial"/>
          <w:i w:val="0"/>
          <w:iCs w:val="0"/>
        </w:rPr>
      </w:pP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require_once __DIR__ . '/../../core/config.php';</w:t>
      </w:r>
      <w:r>
        <w:rPr>
          <w:rFonts w:hint="default" w:ascii="Arial" w:hAnsi="Arial" w:cs="Arial"/>
          <w:i w:val="0"/>
          <w:iCs w:val="0"/>
          <w:sz w:val="18"/>
        </w:rPr>
        <w:br w:type="textWrapping"/>
      </w:r>
      <w:r>
        <w:rPr>
          <w:rFonts w:hint="default" w:ascii="Arial" w:hAnsi="Arial" w:cs="Arial"/>
          <w:i w:val="0"/>
          <w:iCs w:val="0"/>
          <w:sz w:val="18"/>
        </w:rPr>
        <w:t>require_once __DIR__ . '/../../core/functions.php';</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$pageTitle   = 'Schedule Therapy Session';</w:t>
      </w:r>
      <w:r>
        <w:rPr>
          <w:rFonts w:hint="default" w:ascii="Arial" w:hAnsi="Arial" w:cs="Arial"/>
          <w:i w:val="0"/>
          <w:iCs w:val="0"/>
          <w:sz w:val="18"/>
        </w:rPr>
        <w:br w:type="textWrapping"/>
      </w:r>
      <w:r>
        <w:rPr>
          <w:rFonts w:hint="default" w:ascii="Arial" w:hAnsi="Arial" w:cs="Arial"/>
          <w:i w:val="0"/>
          <w:iCs w:val="0"/>
          <w:sz w:val="18"/>
        </w:rPr>
        <w:t>$pageHeading = 'Schedule Therapy Session';</w:t>
      </w:r>
      <w:r>
        <w:rPr>
          <w:rFonts w:hint="default" w:ascii="Arial" w:hAnsi="Arial" w:cs="Arial"/>
          <w:i w:val="0"/>
          <w:iCs w:val="0"/>
          <w:sz w:val="18"/>
        </w:rPr>
        <w:br w:type="textWrapping"/>
      </w:r>
      <w:r>
        <w:rPr>
          <w:rFonts w:hint="default" w:ascii="Arial" w:hAnsi="Arial" w:cs="Arial"/>
          <w:i w:val="0"/>
          <w:iCs w:val="0"/>
          <w:sz w:val="18"/>
        </w:rPr>
        <w:t>$activePage  = 'students';</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$topbarActions = '</w:t>
      </w:r>
      <w:r>
        <w:rPr>
          <w:rFonts w:hint="default" w:ascii="Arial" w:hAnsi="Arial" w:cs="Arial"/>
          <w:i w:val="0"/>
          <w:iCs w:val="0"/>
          <w:sz w:val="18"/>
        </w:rPr>
        <w:br w:type="textWrapping"/>
      </w:r>
      <w:r>
        <w:rPr>
          <w:rFonts w:hint="default" w:ascii="Arial" w:hAnsi="Arial" w:cs="Arial"/>
          <w:i w:val="0"/>
          <w:iCs w:val="0"/>
          <w:sz w:val="18"/>
        </w:rPr>
        <w:t xml:space="preserve">  &lt;a href="' . ROOT . '/therapist/student/' . (int)$student-&gt;id . '"&gt;&lt;button class="btn btn-primary"&gt;Back to Student&lt;/button&gt;&lt;/a&gt;</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require_once __DIR__ . '/../layouts/header.php';</w:t>
      </w:r>
      <w:r>
        <w:rPr>
          <w:rFonts w:hint="default" w:ascii="Arial" w:hAnsi="Arial" w:cs="Arial"/>
          <w:i w:val="0"/>
          <w:iCs w:val="0"/>
          <w:sz w:val="18"/>
        </w:rPr>
        <w:br w:type="textWrapping"/>
      </w:r>
      <w:r>
        <w:rPr>
          <w:rFonts w:hint="default" w:ascii="Arial" w:hAnsi="Arial" w:cs="Arial"/>
          <w:i w:val="0"/>
          <w:iCs w:val="0"/>
          <w:sz w:val="18"/>
        </w:rPr>
        <w:t>require_once __DIR__ . '/../components/alert.php';</w:t>
      </w:r>
      <w:r>
        <w:rPr>
          <w:rFonts w:hint="default" w:ascii="Arial" w:hAnsi="Arial" w:cs="Arial"/>
          <w:i w:val="0"/>
          <w:iCs w:val="0"/>
          <w:sz w:val="18"/>
        </w:rPr>
        <w:br w:type="textWrapping"/>
      </w:r>
      <w:r>
        <w:rPr>
          <w:rFonts w:hint="default" w:ascii="Arial" w:hAnsi="Arial" w:cs="Arial"/>
          <w:i w:val="0"/>
          <w:iCs w:val="0"/>
          <w:sz w:val="18"/>
        </w:rPr>
        <w:t>?&gt;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&lt;div class="card"&gt;</w:t>
      </w:r>
      <w:r>
        <w:rPr>
          <w:rFonts w:hint="default" w:ascii="Arial" w:hAnsi="Arial" w:cs="Arial"/>
          <w:i w:val="0"/>
          <w:iCs w:val="0"/>
          <w:sz w:val="18"/>
        </w:rPr>
        <w:br w:type="textWrapping"/>
      </w:r>
      <w:r>
        <w:rPr>
          <w:rFonts w:hint="default" w:ascii="Arial" w:hAnsi="Arial" w:cs="Arial"/>
          <w:i w:val="0"/>
          <w:iCs w:val="0"/>
          <w:sz w:val="18"/>
        </w:rPr>
        <w:t xml:space="preserve">  &lt;div class="card-header"&gt;</w:t>
      </w:r>
      <w:r>
        <w:rPr>
          <w:rFonts w:hint="default" w:ascii="Arial" w:hAnsi="Arial" w:cs="Arial"/>
          <w:i w:val="0"/>
          <w:iCs w:val="0"/>
          <w:sz w:val="18"/>
        </w:rPr>
        <w:br w:type="textWrapping"/>
      </w:r>
      <w:r>
        <w:rPr>
          <w:rFonts w:hint="default" w:ascii="Arial" w:hAnsi="Arial" w:cs="Arial"/>
          <w:i w:val="0"/>
          <w:iCs w:val="0"/>
          <w:sz w:val="18"/>
        </w:rPr>
        <w:t xml:space="preserve">    &lt;h2&gt;New Therapy Session — &lt;?= esc($student-&gt;first_name . ' ' . $student-&gt;last_name) ?&gt;&lt;/h2&gt;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class="card-body"&gt;</w:t>
      </w:r>
      <w:r>
        <w:rPr>
          <w:rFonts w:hint="default" w:ascii="Arial" w:hAnsi="Arial" w:cs="Arial"/>
          <w:i w:val="0"/>
          <w:iCs w:val="0"/>
          <w:sz w:val="18"/>
        </w:rPr>
        <w:br w:type="textWrapping"/>
      </w:r>
      <w:r>
        <w:rPr>
          <w:rFonts w:hint="default" w:ascii="Arial" w:hAnsi="Arial" w:cs="Arial"/>
          <w:i w:val="0"/>
          <w:iCs w:val="0"/>
          <w:sz w:val="18"/>
        </w:rPr>
        <w:t xml:space="preserve">    &lt;form method="POST" action="&lt;?= ROOT ?&gt;/therapist/schedule-session"&gt;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&lt;input type="hidden" name="student_id" value="&lt;?= (int)$student-&gt;id ?&gt;"&gt;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class="form-group"&gt;</w:t>
      </w:r>
      <w:r>
        <w:rPr>
          <w:rFonts w:hint="default" w:ascii="Arial" w:hAnsi="Arial" w:cs="Arial"/>
          <w:i w:val="0"/>
          <w:iCs w:val="0"/>
          <w:sz w:val="18"/>
        </w:rPr>
        <w:br w:type="textWrapping"/>
      </w:r>
      <w:r>
        <w:rPr>
          <w:rFonts w:hint="default" w:ascii="Arial" w:hAnsi="Arial" w:cs="Arial"/>
          <w:i w:val="0"/>
          <w:iCs w:val="0"/>
          <w:sz w:val="18"/>
        </w:rPr>
        <w:t xml:space="preserve">        &lt;label for="session_date"&gt;Session Date &lt;span style="color:#eb004e"&gt;*&lt;/span&gt;&lt;/label&gt;</w:t>
      </w:r>
      <w:r>
        <w:rPr>
          <w:rFonts w:hint="default" w:ascii="Arial" w:hAnsi="Arial" w:cs="Arial"/>
          <w:i w:val="0"/>
          <w:iCs w:val="0"/>
          <w:sz w:val="18"/>
        </w:rPr>
        <w:br w:type="textWrapping"/>
      </w:r>
      <w:r>
        <w:rPr>
          <w:rFonts w:hint="default" w:ascii="Arial" w:hAnsi="Arial" w:cs="Arial"/>
          <w:i w:val="0"/>
          <w:iCs w:val="0"/>
          <w:sz w:val="18"/>
        </w:rPr>
        <w:t xml:space="preserve">        &lt;input type="date" id="session_date" name="session_date"</w:t>
      </w:r>
      <w:r>
        <w:rPr>
          <w:rFonts w:hint="default" w:ascii="Arial" w:hAnsi="Arial" w:cs="Arial"/>
          <w:i w:val="0"/>
          <w:iCs w:val="0"/>
          <w:sz w:val="18"/>
        </w:rPr>
        <w:br w:type="textWrapping"/>
      </w:r>
      <w:r>
        <w:rPr>
          <w:rFonts w:hint="default" w:ascii="Arial" w:hAnsi="Arial" w:cs="Arial"/>
          <w:i w:val="0"/>
          <w:iCs w:val="0"/>
          <w:sz w:val="18"/>
        </w:rPr>
        <w:t xml:space="preserve">               value="&lt;?= date('Y-m-d') ?&gt;" required&gt;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class="form-group"&gt;</w:t>
      </w:r>
      <w:r>
        <w:rPr>
          <w:rFonts w:hint="default" w:ascii="Arial" w:hAnsi="Arial" w:cs="Arial"/>
          <w:i w:val="0"/>
          <w:iCs w:val="0"/>
          <w:sz w:val="18"/>
        </w:rPr>
        <w:br w:type="textWrapping"/>
      </w:r>
      <w:r>
        <w:rPr>
          <w:rFonts w:hint="default" w:ascii="Arial" w:hAnsi="Arial" w:cs="Arial"/>
          <w:i w:val="0"/>
          <w:iCs w:val="0"/>
          <w:sz w:val="18"/>
        </w:rPr>
        <w:t xml:space="preserve">        &lt;label for="session_type"&gt;Session Type &lt;span style="color:#eb004e"&gt;*&lt;/span&gt;&lt;/label&gt;</w:t>
      </w:r>
      <w:r>
        <w:rPr>
          <w:rFonts w:hint="default" w:ascii="Arial" w:hAnsi="Arial" w:cs="Arial"/>
          <w:i w:val="0"/>
          <w:iCs w:val="0"/>
          <w:sz w:val="18"/>
        </w:rPr>
        <w:br w:type="textWrapping"/>
      </w:r>
      <w:r>
        <w:rPr>
          <w:rFonts w:hint="default" w:ascii="Arial" w:hAnsi="Arial" w:cs="Arial"/>
          <w:i w:val="0"/>
          <w:iCs w:val="0"/>
          <w:sz w:val="18"/>
        </w:rPr>
        <w:t xml:space="preserve">        &lt;?php</w:t>
      </w:r>
      <w:r>
        <w:rPr>
          <w:rFonts w:hint="default" w:ascii="Arial" w:hAnsi="Arial" w:cs="Arial"/>
          <w:i w:val="0"/>
          <w:iCs w:val="0"/>
          <w:sz w:val="18"/>
        </w:rPr>
        <w:br w:type="textWrapping"/>
      </w:r>
      <w:r>
        <w:rPr>
          <w:rFonts w:hint="default" w:ascii="Arial" w:hAnsi="Arial" w:cs="Arial"/>
          <w:i w:val="0"/>
          <w:iCs w:val="0"/>
          <w:sz w:val="18"/>
        </w:rPr>
        <w:t xml:space="preserve">          renderSelect(</w:t>
      </w:r>
      <w:r>
        <w:rPr>
          <w:rFonts w:hint="default" w:ascii="Arial" w:hAnsi="Arial" w:cs="Arial"/>
          <w:i w:val="0"/>
          <w:iCs w:val="0"/>
          <w:sz w:val="18"/>
        </w:rPr>
        <w:br w:type="textWrapping"/>
      </w:r>
      <w:r>
        <w:rPr>
          <w:rFonts w:hint="default" w:ascii="Arial" w:hAnsi="Arial" w:cs="Arial"/>
          <w:i w:val="0"/>
          <w:iCs w:val="0"/>
          <w:sz w:val="18"/>
        </w:rPr>
        <w:t xml:space="preserve">            'session_type',</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'Speech'       =&gt; 'Speech',</w:t>
      </w:r>
      <w:r>
        <w:rPr>
          <w:rFonts w:hint="default" w:ascii="Arial" w:hAnsi="Arial" w:cs="Arial"/>
          <w:i w:val="0"/>
          <w:iCs w:val="0"/>
          <w:sz w:val="18"/>
        </w:rPr>
        <w:br w:type="textWrapping"/>
      </w:r>
      <w:r>
        <w:rPr>
          <w:rFonts w:hint="default" w:ascii="Arial" w:hAnsi="Arial" w:cs="Arial"/>
          <w:i w:val="0"/>
          <w:iCs w:val="0"/>
          <w:sz w:val="18"/>
        </w:rPr>
        <w:t xml:space="preserve">              'Occupational' =&gt; 'Occupational',</w:t>
      </w:r>
      <w:r>
        <w:rPr>
          <w:rFonts w:hint="default" w:ascii="Arial" w:hAnsi="Arial" w:cs="Arial"/>
          <w:i w:val="0"/>
          <w:iCs w:val="0"/>
          <w:sz w:val="18"/>
        </w:rPr>
        <w:br w:type="textWrapping"/>
      </w:r>
      <w:r>
        <w:rPr>
          <w:rFonts w:hint="default" w:ascii="Arial" w:hAnsi="Arial" w:cs="Arial"/>
          <w:i w:val="0"/>
          <w:iCs w:val="0"/>
          <w:sz w:val="18"/>
        </w:rPr>
        <w:t xml:space="preserve">              'Behavioral'   =&gt; 'Behavioral',</w:t>
      </w:r>
      <w:r>
        <w:rPr>
          <w:rFonts w:hint="default" w:ascii="Arial" w:hAnsi="Arial" w:cs="Arial"/>
          <w:i w:val="0"/>
          <w:iCs w:val="0"/>
          <w:sz w:val="18"/>
        </w:rPr>
        <w:br w:type="textWrapping"/>
      </w:r>
      <w:r>
        <w:rPr>
          <w:rFonts w:hint="default" w:ascii="Arial" w:hAnsi="Arial" w:cs="Arial"/>
          <w:i w:val="0"/>
          <w:iCs w:val="0"/>
          <w:sz w:val="18"/>
        </w:rPr>
        <w:t xml:space="preserve">              'Physical'     =&gt; 'Physical',</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'Speech',</w:t>
      </w:r>
      <w:r>
        <w:rPr>
          <w:rFonts w:hint="default" w:ascii="Arial" w:hAnsi="Arial" w:cs="Arial"/>
          <w:i w:val="0"/>
          <w:iCs w:val="0"/>
          <w:sz w:val="18"/>
        </w:rPr>
        <w:br w:type="textWrapping"/>
      </w:r>
      <w:r>
        <w:rPr>
          <w:rFonts w:hint="default" w:ascii="Arial" w:hAnsi="Arial" w:cs="Arial"/>
          <w:i w:val="0"/>
          <w:iCs w:val="0"/>
          <w:sz w:val="18"/>
        </w:rPr>
        <w:t xml:space="preserve">            ['id' =&gt; 'session_type', 'required' =&gt; true]</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class="form-group"&gt;</w:t>
      </w:r>
      <w:r>
        <w:rPr>
          <w:rFonts w:hint="default" w:ascii="Arial" w:hAnsi="Arial" w:cs="Arial"/>
          <w:i w:val="0"/>
          <w:iCs w:val="0"/>
          <w:sz w:val="18"/>
        </w:rPr>
        <w:br w:type="textWrapping"/>
      </w:r>
      <w:r>
        <w:rPr>
          <w:rFonts w:hint="default" w:ascii="Arial" w:hAnsi="Arial" w:cs="Arial"/>
          <w:i w:val="0"/>
          <w:iCs w:val="0"/>
          <w:sz w:val="18"/>
        </w:rPr>
        <w:t xml:space="preserve">        &lt;button type="submit" class="btn btn-primary"&gt;Schedule Session&lt;/button&gt;</w:t>
      </w:r>
      <w:r>
        <w:rPr>
          <w:rFonts w:hint="default" w:ascii="Arial" w:hAnsi="Arial" w:cs="Arial"/>
          <w:i w:val="0"/>
          <w:iCs w:val="0"/>
          <w:sz w:val="18"/>
        </w:rPr>
        <w:br w:type="textWrapping"/>
      </w:r>
      <w:r>
        <w:rPr>
          <w:rFonts w:hint="default" w:ascii="Arial" w:hAnsi="Arial" w:cs="Arial"/>
          <w:i w:val="0"/>
          <w:iCs w:val="0"/>
          <w:sz w:val="18"/>
        </w:rPr>
        <w:t xml:space="preserve">        &lt;a href="&lt;?= ROOT ?&gt;/therapist/student/&lt;?= (int)$student-&gt;id ?&gt;" class="btn"&gt;Cancel&lt;/a&gt;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&lt;/form&gt;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&lt;?php require_once __DIR__ . '/../layouts/footer.php'; ?&gt;</w:t>
      </w:r>
      <w:r>
        <w:rPr>
          <w:rFonts w:hint="default" w:ascii="Arial" w:hAnsi="Arial" w:cs="Arial"/>
          <w:i w:val="0"/>
          <w:iCs w:val="0"/>
          <w:sz w:val="18"/>
        </w:rPr>
        <w:br w:type="textWrapping"/>
      </w:r>
    </w:p>
    <w:p w14:paraId="44F4583F">
      <w:pPr>
        <w:rPr>
          <w:rFonts w:hint="default" w:ascii="Arial" w:hAnsi="Arial" w:cs="Arial"/>
          <w:i w:val="0"/>
          <w:iCs w:val="0"/>
        </w:rPr>
      </w:pPr>
      <w:r>
        <w:rPr>
          <w:rFonts w:hint="default" w:ascii="Arial" w:hAnsi="Arial" w:cs="Arial"/>
          <w:i w:val="0"/>
          <w:iCs w:val="0"/>
        </w:rPr>
        <w:br w:type="page"/>
      </w:r>
    </w:p>
    <w:p w14:paraId="5DC4D5F2">
      <w:pPr>
        <w:pStyle w:val="3"/>
        <w:rPr>
          <w:rFonts w:hint="default" w:ascii="Arial" w:hAnsi="Arial" w:cs="Arial"/>
          <w:i w:val="0"/>
          <w:iCs w:val="0"/>
        </w:rPr>
      </w:pPr>
      <w:r>
        <w:rPr>
          <w:rFonts w:hint="default" w:ascii="Arial" w:hAnsi="Arial" w:cs="Arial"/>
          <w:i w:val="0"/>
          <w:iCs w:val="0"/>
        </w:rPr>
        <w:t>app\views\therapist\semester-report-form.php</w:t>
      </w:r>
    </w:p>
    <w:p w14:paraId="1AAC6935">
      <w:pPr>
        <w:pStyle w:val="156"/>
        <w:rPr>
          <w:rFonts w:hint="default" w:ascii="Arial" w:hAnsi="Arial" w:cs="Arial"/>
          <w:i w:val="0"/>
          <w:iCs w:val="0"/>
        </w:rPr>
      </w:pP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require_once __DIR__ . '/../../core/config.php';</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$pageTitle   = 'Semester Report';</w:t>
      </w:r>
      <w:r>
        <w:rPr>
          <w:rFonts w:hint="default" w:ascii="Arial" w:hAnsi="Arial" w:cs="Arial"/>
          <w:i w:val="0"/>
          <w:iCs w:val="0"/>
          <w:sz w:val="18"/>
        </w:rPr>
        <w:br w:type="textWrapping"/>
      </w:r>
      <w:r>
        <w:rPr>
          <w:rFonts w:hint="default" w:ascii="Arial" w:hAnsi="Arial" w:cs="Arial"/>
          <w:i w:val="0"/>
          <w:iCs w:val="0"/>
          <w:sz w:val="18"/>
        </w:rPr>
        <w:t>$pageHeading = 'Generate Semester Report';</w:t>
      </w:r>
      <w:r>
        <w:rPr>
          <w:rFonts w:hint="default" w:ascii="Arial" w:hAnsi="Arial" w:cs="Arial"/>
          <w:i w:val="0"/>
          <w:iCs w:val="0"/>
          <w:sz w:val="18"/>
        </w:rPr>
        <w:br w:type="textWrapping"/>
      </w:r>
      <w:r>
        <w:rPr>
          <w:rFonts w:hint="default" w:ascii="Arial" w:hAnsi="Arial" w:cs="Arial"/>
          <w:i w:val="0"/>
          <w:iCs w:val="0"/>
          <w:sz w:val="18"/>
        </w:rPr>
        <w:t>$activePage  = 'sessions';</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$topbarActions = '</w:t>
      </w:r>
      <w:r>
        <w:rPr>
          <w:rFonts w:hint="default" w:ascii="Arial" w:hAnsi="Arial" w:cs="Arial"/>
          <w:i w:val="0"/>
          <w:iCs w:val="0"/>
          <w:sz w:val="18"/>
        </w:rPr>
        <w:br w:type="textWrapping"/>
      </w:r>
      <w:r>
        <w:rPr>
          <w:rFonts w:hint="default" w:ascii="Arial" w:hAnsi="Arial" w:cs="Arial"/>
          <w:i w:val="0"/>
          <w:iCs w:val="0"/>
          <w:sz w:val="18"/>
        </w:rPr>
        <w:t xml:space="preserve">  &lt;a href="' . ROOT . '/therapist/sessions"&gt;&lt;button class="btn btn-primary"&gt;Sessions&lt;/button&gt;&lt;/a&gt;</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require_once __DIR__ . '/../layouts/header.php';</w:t>
      </w:r>
      <w:r>
        <w:rPr>
          <w:rFonts w:hint="default" w:ascii="Arial" w:hAnsi="Arial" w:cs="Arial"/>
          <w:i w:val="0"/>
          <w:iCs w:val="0"/>
          <w:sz w:val="18"/>
        </w:rPr>
        <w:br w:type="textWrapping"/>
      </w:r>
      <w:r>
        <w:rPr>
          <w:rFonts w:hint="default" w:ascii="Arial" w:hAnsi="Arial" w:cs="Arial"/>
          <w:i w:val="0"/>
          <w:iCs w:val="0"/>
          <w:sz w:val="18"/>
        </w:rPr>
        <w:t>require_once __DIR__ . '/../components/alert.php';</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$students  = $students  ?? [];</w:t>
      </w:r>
      <w:r>
        <w:rPr>
          <w:rFonts w:hint="default" w:ascii="Arial" w:hAnsi="Arial" w:cs="Arial"/>
          <w:i w:val="0"/>
          <w:iCs w:val="0"/>
          <w:sz w:val="18"/>
        </w:rPr>
        <w:br w:type="textWrapping"/>
      </w:r>
      <w:r>
        <w:rPr>
          <w:rFonts w:hint="default" w:ascii="Arial" w:hAnsi="Arial" w:cs="Arial"/>
          <w:i w:val="0"/>
          <w:iCs w:val="0"/>
          <w:sz w:val="18"/>
        </w:rPr>
        <w:t>$semesters = $semesters ?? [];</w:t>
      </w:r>
      <w:r>
        <w:rPr>
          <w:rFonts w:hint="default" w:ascii="Arial" w:hAnsi="Arial" w:cs="Arial"/>
          <w:i w:val="0"/>
          <w:iCs w:val="0"/>
          <w:sz w:val="18"/>
        </w:rPr>
        <w:br w:type="textWrapping"/>
      </w:r>
      <w:r>
        <w:rPr>
          <w:rFonts w:hint="default" w:ascii="Arial" w:hAnsi="Arial" w:cs="Arial"/>
          <w:i w:val="0"/>
          <w:iCs w:val="0"/>
          <w:sz w:val="18"/>
        </w:rPr>
        <w:t>?&gt;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&lt;div class="card"&gt;</w:t>
      </w:r>
      <w:r>
        <w:rPr>
          <w:rFonts w:hint="default" w:ascii="Arial" w:hAnsi="Arial" w:cs="Arial"/>
          <w:i w:val="0"/>
          <w:iCs w:val="0"/>
          <w:sz w:val="18"/>
        </w:rPr>
        <w:br w:type="textWrapping"/>
      </w:r>
      <w:r>
        <w:rPr>
          <w:rFonts w:hint="default" w:ascii="Arial" w:hAnsi="Arial" w:cs="Arial"/>
          <w:i w:val="0"/>
          <w:iCs w:val="0"/>
          <w:sz w:val="18"/>
        </w:rPr>
        <w:t xml:space="preserve">  &lt;div class="card-header"&gt;</w:t>
      </w:r>
      <w:r>
        <w:rPr>
          <w:rFonts w:hint="default" w:ascii="Arial" w:hAnsi="Arial" w:cs="Arial"/>
          <w:i w:val="0"/>
          <w:iCs w:val="0"/>
          <w:sz w:val="18"/>
        </w:rPr>
        <w:br w:type="textWrapping"/>
      </w:r>
      <w:r>
        <w:rPr>
          <w:rFonts w:hint="default" w:ascii="Arial" w:hAnsi="Arial" w:cs="Arial"/>
          <w:i w:val="0"/>
          <w:iCs w:val="0"/>
          <w:sz w:val="18"/>
        </w:rPr>
        <w:t xml:space="preserve">    &lt;h2&gt;Build a Semester Report&lt;/h2&gt;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class="card-body"&gt;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&lt;?php if (empty($students)): ?&gt;</w:t>
      </w:r>
      <w:r>
        <w:rPr>
          <w:rFonts w:hint="default" w:ascii="Arial" w:hAnsi="Arial" w:cs="Arial"/>
          <w:i w:val="0"/>
          <w:iCs w:val="0"/>
          <w:sz w:val="18"/>
        </w:rPr>
        <w:br w:type="textWrapping"/>
      </w:r>
      <w:r>
        <w:rPr>
          <w:rFonts w:hint="default" w:ascii="Arial" w:hAnsi="Arial" w:cs="Arial"/>
          <w:i w:val="0"/>
          <w:iCs w:val="0"/>
          <w:sz w:val="18"/>
        </w:rPr>
        <w:t xml:space="preserve">      &lt;p&gt;You have no assigned students to report on.&lt;/p&gt;</w:t>
      </w:r>
      <w:r>
        <w:rPr>
          <w:rFonts w:hint="default" w:ascii="Arial" w:hAnsi="Arial" w:cs="Arial"/>
          <w:i w:val="0"/>
          <w:iCs w:val="0"/>
          <w:sz w:val="18"/>
        </w:rPr>
        <w:br w:type="textWrapping"/>
      </w:r>
      <w:r>
        <w:rPr>
          <w:rFonts w:hint="default" w:ascii="Arial" w:hAnsi="Arial" w:cs="Arial"/>
          <w:i w:val="0"/>
          <w:iCs w:val="0"/>
          <w:sz w:val="18"/>
        </w:rPr>
        <w:t xml:space="preserve">      &lt;a href="&lt;?= ROOT ?&gt;/therapist/students" class="btn btn-primary"&gt;My Students&lt;/a&gt;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&lt;?php else: ?&gt;</w:t>
      </w:r>
      <w:r>
        <w:rPr>
          <w:rFonts w:hint="default" w:ascii="Arial" w:hAnsi="Arial" w:cs="Arial"/>
          <w:i w:val="0"/>
          <w:iCs w:val="0"/>
          <w:sz w:val="18"/>
        </w:rPr>
        <w:br w:type="textWrapping"/>
      </w:r>
      <w:r>
        <w:rPr>
          <w:rFonts w:hint="default" w:ascii="Arial" w:hAnsi="Arial" w:cs="Arial"/>
          <w:i w:val="0"/>
          <w:iCs w:val="0"/>
          <w:sz w:val="18"/>
        </w:rPr>
        <w:t xml:space="preserve">      &lt;p&gt;Pick a student and a semester. The report is built automatically from their IEP goals, progress scores, milestones, therapy sessions, and TEACCH progress.&lt;/p&gt;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 GET so the choices land in the URL and the report can be bookmarked or printed --&gt;</w:t>
      </w:r>
      <w:r>
        <w:rPr>
          <w:rFonts w:hint="default" w:ascii="Arial" w:hAnsi="Arial" w:cs="Arial"/>
          <w:i w:val="0"/>
          <w:iCs w:val="0"/>
          <w:sz w:val="18"/>
        </w:rPr>
        <w:br w:type="textWrapping"/>
      </w:r>
      <w:r>
        <w:rPr>
          <w:rFonts w:hint="default" w:ascii="Arial" w:hAnsi="Arial" w:cs="Arial"/>
          <w:i w:val="0"/>
          <w:iCs w:val="0"/>
          <w:sz w:val="18"/>
        </w:rPr>
        <w:t xml:space="preserve">      &lt;form method="GET" action="&lt;?= ROOT ?&gt;/therapist/semester-report"&gt;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class="form-group"&gt;</w:t>
      </w:r>
      <w:r>
        <w:rPr>
          <w:rFonts w:hint="default" w:ascii="Arial" w:hAnsi="Arial" w:cs="Arial"/>
          <w:i w:val="0"/>
          <w:iCs w:val="0"/>
          <w:sz w:val="18"/>
        </w:rPr>
        <w:br w:type="textWrapping"/>
      </w:r>
      <w:r>
        <w:rPr>
          <w:rFonts w:hint="default" w:ascii="Arial" w:hAnsi="Arial" w:cs="Arial"/>
          <w:i w:val="0"/>
          <w:iCs w:val="0"/>
          <w:sz w:val="18"/>
        </w:rPr>
        <w:t xml:space="preserve">          &lt;label for="student_id"&gt;Student &lt;span style="color:#eb004e"&gt;*&lt;/span&gt;&lt;/label&gt;</w:t>
      </w:r>
      <w:r>
        <w:rPr>
          <w:rFonts w:hint="default" w:ascii="Arial" w:hAnsi="Arial" w:cs="Arial"/>
          <w:i w:val="0"/>
          <w:iCs w:val="0"/>
          <w:sz w:val="18"/>
        </w:rPr>
        <w:br w:type="textWrapping"/>
      </w:r>
      <w:r>
        <w:rPr>
          <w:rFonts w:hint="default" w:ascii="Arial" w:hAnsi="Arial" w:cs="Arial"/>
          <w:i w:val="0"/>
          <w:iCs w:val="0"/>
          <w:sz w:val="18"/>
        </w:rPr>
        <w:t xml:space="preserve">          &lt;select id="student_id" name="student_id" required&gt;</w:t>
      </w:r>
      <w:r>
        <w:rPr>
          <w:rFonts w:hint="default" w:ascii="Arial" w:hAnsi="Arial" w:cs="Arial"/>
          <w:i w:val="0"/>
          <w:iCs w:val="0"/>
          <w:sz w:val="18"/>
        </w:rPr>
        <w:br w:type="textWrapping"/>
      </w:r>
      <w:r>
        <w:rPr>
          <w:rFonts w:hint="default" w:ascii="Arial" w:hAnsi="Arial" w:cs="Arial"/>
          <w:i w:val="0"/>
          <w:iCs w:val="0"/>
          <w:sz w:val="18"/>
        </w:rPr>
        <w:t xml:space="preserve">            &lt;option value=""&gt;— choose a student —&lt;/option&gt;</w:t>
      </w:r>
      <w:r>
        <w:rPr>
          <w:rFonts w:hint="default" w:ascii="Arial" w:hAnsi="Arial" w:cs="Arial"/>
          <w:i w:val="0"/>
          <w:iCs w:val="0"/>
          <w:sz w:val="18"/>
        </w:rPr>
        <w:br w:type="textWrapping"/>
      </w:r>
      <w:r>
        <w:rPr>
          <w:rFonts w:hint="default" w:ascii="Arial" w:hAnsi="Arial" w:cs="Arial"/>
          <w:i w:val="0"/>
          <w:iCs w:val="0"/>
          <w:sz w:val="18"/>
        </w:rPr>
        <w:t xml:space="preserve">            &lt;?php foreach ($students as $student): ?&gt;</w:t>
      </w:r>
      <w:r>
        <w:rPr>
          <w:rFonts w:hint="default" w:ascii="Arial" w:hAnsi="Arial" w:cs="Arial"/>
          <w:i w:val="0"/>
          <w:iCs w:val="0"/>
          <w:sz w:val="18"/>
        </w:rPr>
        <w:br w:type="textWrapping"/>
      </w:r>
      <w:r>
        <w:rPr>
          <w:rFonts w:hint="default" w:ascii="Arial" w:hAnsi="Arial" w:cs="Arial"/>
          <w:i w:val="0"/>
          <w:iCs w:val="0"/>
          <w:sz w:val="18"/>
        </w:rPr>
        <w:t xml:space="preserve">              &lt;option value="&lt;?= (int)$student-&gt;id ?&gt;"&gt;</w:t>
      </w:r>
      <w:r>
        <w:rPr>
          <w:rFonts w:hint="default" w:ascii="Arial" w:hAnsi="Arial" w:cs="Arial"/>
          <w:i w:val="0"/>
          <w:iCs w:val="0"/>
          <w:sz w:val="18"/>
        </w:rPr>
        <w:br w:type="textWrapping"/>
      </w:r>
      <w:r>
        <w:rPr>
          <w:rFonts w:hint="default" w:ascii="Arial" w:hAnsi="Arial" w:cs="Arial"/>
          <w:i w:val="0"/>
          <w:iCs w:val="0"/>
          <w:sz w:val="18"/>
        </w:rPr>
        <w:t xml:space="preserve">                &lt;?= esc($student-&gt;first_name . ' ' . $student-&gt;last_name) ?&gt;</w:t>
      </w:r>
      <w:r>
        <w:rPr>
          <w:rFonts w:hint="default" w:ascii="Arial" w:hAnsi="Arial" w:cs="Arial"/>
          <w:i w:val="0"/>
          <w:iCs w:val="0"/>
          <w:sz w:val="18"/>
        </w:rPr>
        <w:br w:type="textWrapping"/>
      </w:r>
      <w:r>
        <w:rPr>
          <w:rFonts w:hint="default" w:ascii="Arial" w:hAnsi="Arial" w:cs="Arial"/>
          <w:i w:val="0"/>
          <w:iCs w:val="0"/>
          <w:sz w:val="18"/>
        </w:rPr>
        <w:t xml:space="preserve">              &lt;/option&gt;</w:t>
      </w:r>
      <w:r>
        <w:rPr>
          <w:rFonts w:hint="default" w:ascii="Arial" w:hAnsi="Arial" w:cs="Arial"/>
          <w:i w:val="0"/>
          <w:iCs w:val="0"/>
          <w:sz w:val="18"/>
        </w:rPr>
        <w:br w:type="textWrapping"/>
      </w:r>
      <w:r>
        <w:rPr>
          <w:rFonts w:hint="default" w:ascii="Arial" w:hAnsi="Arial" w:cs="Arial"/>
          <w:i w:val="0"/>
          <w:iCs w:val="0"/>
          <w:sz w:val="18"/>
        </w:rPr>
        <w:t xml:space="preserve">            &lt;?php endforeach; ?&gt;</w:t>
      </w:r>
      <w:r>
        <w:rPr>
          <w:rFonts w:hint="default" w:ascii="Arial" w:hAnsi="Arial" w:cs="Arial"/>
          <w:i w:val="0"/>
          <w:iCs w:val="0"/>
          <w:sz w:val="18"/>
        </w:rPr>
        <w:br w:type="textWrapping"/>
      </w:r>
      <w:r>
        <w:rPr>
          <w:rFonts w:hint="default" w:ascii="Arial" w:hAnsi="Arial" w:cs="Arial"/>
          <w:i w:val="0"/>
          <w:iCs w:val="0"/>
          <w:sz w:val="18"/>
        </w:rPr>
        <w:t xml:space="preserve">          &lt;/select&gt;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class="form-group"&gt;</w:t>
      </w:r>
      <w:r>
        <w:rPr>
          <w:rFonts w:hint="default" w:ascii="Arial" w:hAnsi="Arial" w:cs="Arial"/>
          <w:i w:val="0"/>
          <w:iCs w:val="0"/>
          <w:sz w:val="18"/>
        </w:rPr>
        <w:br w:type="textWrapping"/>
      </w:r>
      <w:r>
        <w:rPr>
          <w:rFonts w:hint="default" w:ascii="Arial" w:hAnsi="Arial" w:cs="Arial"/>
          <w:i w:val="0"/>
          <w:iCs w:val="0"/>
          <w:sz w:val="18"/>
        </w:rPr>
        <w:t xml:space="preserve">          &lt;label for="semester"&gt;Semester &lt;span style="color:#eb004e"&gt;*&lt;/span&gt;&lt;/label&gt;</w:t>
      </w:r>
      <w:r>
        <w:rPr>
          <w:rFonts w:hint="default" w:ascii="Arial" w:hAnsi="Arial" w:cs="Arial"/>
          <w:i w:val="0"/>
          <w:iCs w:val="0"/>
          <w:sz w:val="18"/>
        </w:rPr>
        <w:br w:type="textWrapping"/>
      </w:r>
      <w:r>
        <w:rPr>
          <w:rFonts w:hint="default" w:ascii="Arial" w:hAnsi="Arial" w:cs="Arial"/>
          <w:i w:val="0"/>
          <w:iCs w:val="0"/>
          <w:sz w:val="18"/>
        </w:rPr>
        <w:t xml:space="preserve">          &lt;select id="semester" name="semester" required&gt;</w:t>
      </w:r>
      <w:r>
        <w:rPr>
          <w:rFonts w:hint="default" w:ascii="Arial" w:hAnsi="Arial" w:cs="Arial"/>
          <w:i w:val="0"/>
          <w:iCs w:val="0"/>
          <w:sz w:val="18"/>
        </w:rPr>
        <w:br w:type="textWrapping"/>
      </w:r>
      <w:r>
        <w:rPr>
          <w:rFonts w:hint="default" w:ascii="Arial" w:hAnsi="Arial" w:cs="Arial"/>
          <w:i w:val="0"/>
          <w:iCs w:val="0"/>
          <w:sz w:val="18"/>
        </w:rPr>
        <w:t xml:space="preserve">            &lt;option value=""&gt;— choose a semester —&lt;/option&gt;</w:t>
      </w:r>
      <w:r>
        <w:rPr>
          <w:rFonts w:hint="default" w:ascii="Arial" w:hAnsi="Arial" w:cs="Arial"/>
          <w:i w:val="0"/>
          <w:iCs w:val="0"/>
          <w:sz w:val="18"/>
        </w:rPr>
        <w:br w:type="textWrapping"/>
      </w:r>
      <w:r>
        <w:rPr>
          <w:rFonts w:hint="default" w:ascii="Arial" w:hAnsi="Arial" w:cs="Arial"/>
          <w:i w:val="0"/>
          <w:iCs w:val="0"/>
          <w:sz w:val="18"/>
        </w:rPr>
        <w:t xml:space="preserve">            &lt;?php foreach ($semesters as $key =&gt; $label): ?&gt;</w:t>
      </w:r>
      <w:r>
        <w:rPr>
          <w:rFonts w:hint="default" w:ascii="Arial" w:hAnsi="Arial" w:cs="Arial"/>
          <w:i w:val="0"/>
          <w:iCs w:val="0"/>
          <w:sz w:val="18"/>
        </w:rPr>
        <w:br w:type="textWrapping"/>
      </w:r>
      <w:r>
        <w:rPr>
          <w:rFonts w:hint="default" w:ascii="Arial" w:hAnsi="Arial" w:cs="Arial"/>
          <w:i w:val="0"/>
          <w:iCs w:val="0"/>
          <w:sz w:val="18"/>
        </w:rPr>
        <w:t xml:space="preserve">              &lt;option value="&lt;?= esc($key) ?&gt;"&gt;&lt;?= esc($label) ?&gt;&lt;/option&gt;</w:t>
      </w:r>
      <w:r>
        <w:rPr>
          <w:rFonts w:hint="default" w:ascii="Arial" w:hAnsi="Arial" w:cs="Arial"/>
          <w:i w:val="0"/>
          <w:iCs w:val="0"/>
          <w:sz w:val="18"/>
        </w:rPr>
        <w:br w:type="textWrapping"/>
      </w:r>
      <w:r>
        <w:rPr>
          <w:rFonts w:hint="default" w:ascii="Arial" w:hAnsi="Arial" w:cs="Arial"/>
          <w:i w:val="0"/>
          <w:iCs w:val="0"/>
          <w:sz w:val="18"/>
        </w:rPr>
        <w:t xml:space="preserve">            &lt;?php endforeach; ?&gt;</w:t>
      </w:r>
      <w:r>
        <w:rPr>
          <w:rFonts w:hint="default" w:ascii="Arial" w:hAnsi="Arial" w:cs="Arial"/>
          <w:i w:val="0"/>
          <w:iCs w:val="0"/>
          <w:sz w:val="18"/>
        </w:rPr>
        <w:br w:type="textWrapping"/>
      </w:r>
      <w:r>
        <w:rPr>
          <w:rFonts w:hint="default" w:ascii="Arial" w:hAnsi="Arial" w:cs="Arial"/>
          <w:i w:val="0"/>
          <w:iCs w:val="0"/>
          <w:sz w:val="18"/>
        </w:rPr>
        <w:t xml:space="preserve">          &lt;/select&gt;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class="form-group"&gt;</w:t>
      </w:r>
      <w:r>
        <w:rPr>
          <w:rFonts w:hint="default" w:ascii="Arial" w:hAnsi="Arial" w:cs="Arial"/>
          <w:i w:val="0"/>
          <w:iCs w:val="0"/>
          <w:sz w:val="18"/>
        </w:rPr>
        <w:br w:type="textWrapping"/>
      </w:r>
      <w:r>
        <w:rPr>
          <w:rFonts w:hint="default" w:ascii="Arial" w:hAnsi="Arial" w:cs="Arial"/>
          <w:i w:val="0"/>
          <w:iCs w:val="0"/>
          <w:sz w:val="18"/>
        </w:rPr>
        <w:t xml:space="preserve">          &lt;button type="submit" class="btn btn-primary"&gt;Generate Report&lt;/button&gt;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&lt;/form&gt;</w:t>
      </w:r>
      <w:r>
        <w:rPr>
          <w:rFonts w:hint="default" w:ascii="Arial" w:hAnsi="Arial" w:cs="Arial"/>
          <w:i w:val="0"/>
          <w:iCs w:val="0"/>
          <w:sz w:val="18"/>
        </w:rPr>
        <w:br w:type="textWrapping"/>
      </w:r>
      <w:r>
        <w:rPr>
          <w:rFonts w:hint="default" w:ascii="Arial" w:hAnsi="Arial" w:cs="Arial"/>
          <w:i w:val="0"/>
          <w:iCs w:val="0"/>
          <w:sz w:val="18"/>
        </w:rPr>
        <w:t xml:space="preserve">    &lt;?php endif; ?&gt;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&lt;?php require_once __DIR__ . '/../layouts/footer.php'; ?&gt;</w:t>
      </w:r>
      <w:r>
        <w:rPr>
          <w:rFonts w:hint="default" w:ascii="Arial" w:hAnsi="Arial" w:cs="Arial"/>
          <w:i w:val="0"/>
          <w:iCs w:val="0"/>
          <w:sz w:val="18"/>
        </w:rPr>
        <w:br w:type="textWrapping"/>
      </w:r>
    </w:p>
    <w:p w14:paraId="49D4257E">
      <w:pPr>
        <w:rPr>
          <w:rFonts w:hint="default" w:ascii="Arial" w:hAnsi="Arial" w:cs="Arial"/>
          <w:i w:val="0"/>
          <w:iCs w:val="0"/>
        </w:rPr>
      </w:pPr>
      <w:r>
        <w:rPr>
          <w:rFonts w:hint="default" w:ascii="Arial" w:hAnsi="Arial" w:cs="Arial"/>
          <w:i w:val="0"/>
          <w:iCs w:val="0"/>
        </w:rPr>
        <w:br w:type="page"/>
      </w:r>
    </w:p>
    <w:p w14:paraId="455A2097">
      <w:pPr>
        <w:pStyle w:val="3"/>
        <w:rPr>
          <w:rFonts w:hint="default" w:ascii="Arial" w:hAnsi="Arial" w:cs="Arial"/>
          <w:i w:val="0"/>
          <w:iCs w:val="0"/>
        </w:rPr>
      </w:pPr>
      <w:r>
        <w:rPr>
          <w:rFonts w:hint="default" w:ascii="Arial" w:hAnsi="Arial" w:cs="Arial"/>
          <w:i w:val="0"/>
          <w:iCs w:val="0"/>
        </w:rPr>
        <w:t>app\views\therapist\semester-report.php</w:t>
      </w:r>
    </w:p>
    <w:p w14:paraId="092B36F9">
      <w:pPr>
        <w:pStyle w:val="156"/>
        <w:rPr>
          <w:rFonts w:hint="default" w:ascii="Arial" w:hAnsi="Arial" w:cs="Arial"/>
          <w:i w:val="0"/>
          <w:iCs w:val="0"/>
        </w:rPr>
      </w:pP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require_once __DIR__ . '/../../core/config.php';</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$student       = $student;</w:t>
      </w:r>
      <w:r>
        <w:rPr>
          <w:rFonts w:hint="default" w:ascii="Arial" w:hAnsi="Arial" w:cs="Arial"/>
          <w:i w:val="0"/>
          <w:iCs w:val="0"/>
          <w:sz w:val="18"/>
        </w:rPr>
        <w:br w:type="textWrapping"/>
      </w:r>
      <w:r>
        <w:rPr>
          <w:rFonts w:hint="default" w:ascii="Arial" w:hAnsi="Arial" w:cs="Arial"/>
          <w:i w:val="0"/>
          <w:iCs w:val="0"/>
          <w:sz w:val="18"/>
        </w:rPr>
        <w:t>$semesterLabel = $semesterLabel ?? '';</w:t>
      </w:r>
      <w:r>
        <w:rPr>
          <w:rFonts w:hint="default" w:ascii="Arial" w:hAnsi="Arial" w:cs="Arial"/>
          <w:i w:val="0"/>
          <w:iCs w:val="0"/>
          <w:sz w:val="18"/>
        </w:rPr>
        <w:br w:type="textWrapping"/>
      </w:r>
      <w:r>
        <w:rPr>
          <w:rFonts w:hint="default" w:ascii="Arial" w:hAnsi="Arial" w:cs="Arial"/>
          <w:i w:val="0"/>
          <w:iCs w:val="0"/>
          <w:sz w:val="18"/>
        </w:rPr>
        <w:t>$report        = $report        ?? [];</w:t>
      </w:r>
      <w:r>
        <w:rPr>
          <w:rFonts w:hint="default" w:ascii="Arial" w:hAnsi="Arial" w:cs="Arial"/>
          <w:i w:val="0"/>
          <w:iCs w:val="0"/>
          <w:sz w:val="18"/>
        </w:rPr>
        <w:br w:type="textWrapping"/>
      </w:r>
      <w:r>
        <w:rPr>
          <w:rFonts w:hint="default" w:ascii="Arial" w:hAnsi="Arial" w:cs="Arial"/>
          <w:i w:val="0"/>
          <w:iCs w:val="0"/>
          <w:sz w:val="18"/>
        </w:rPr>
        <w:t>$sessions      = $sessions      ?? [];</w:t>
      </w:r>
      <w:r>
        <w:rPr>
          <w:rFonts w:hint="default" w:ascii="Arial" w:hAnsi="Arial" w:cs="Arial"/>
          <w:i w:val="0"/>
          <w:iCs w:val="0"/>
          <w:sz w:val="18"/>
        </w:rPr>
        <w:br w:type="textWrapping"/>
      </w:r>
      <w:r>
        <w:rPr>
          <w:rFonts w:hint="default" w:ascii="Arial" w:hAnsi="Arial" w:cs="Arial"/>
          <w:i w:val="0"/>
          <w:iCs w:val="0"/>
          <w:sz w:val="18"/>
        </w:rPr>
        <w:t>$teacch        = $teacch        ?? [];</w:t>
      </w:r>
      <w:r>
        <w:rPr>
          <w:rFonts w:hint="default" w:ascii="Arial" w:hAnsi="Arial" w:cs="Arial"/>
          <w:i w:val="0"/>
          <w:iCs w:val="0"/>
          <w:sz w:val="18"/>
        </w:rPr>
        <w:br w:type="textWrapping"/>
      </w:r>
      <w:r>
        <w:rPr>
          <w:rFonts w:hint="default" w:ascii="Arial" w:hAnsi="Arial" w:cs="Arial"/>
          <w:i w:val="0"/>
          <w:iCs w:val="0"/>
          <w:sz w:val="18"/>
        </w:rPr>
        <w:t>$therapistName = $therapistName ??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$studentName = trim($student-&gt;first_name . ' ' . $student-&gt;last_name);</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$pageTitle   = 'Semester Report';</w:t>
      </w:r>
      <w:r>
        <w:rPr>
          <w:rFonts w:hint="default" w:ascii="Arial" w:hAnsi="Arial" w:cs="Arial"/>
          <w:i w:val="0"/>
          <w:iCs w:val="0"/>
          <w:sz w:val="18"/>
        </w:rPr>
        <w:br w:type="textWrapping"/>
      </w:r>
      <w:r>
        <w:rPr>
          <w:rFonts w:hint="default" w:ascii="Arial" w:hAnsi="Arial" w:cs="Arial"/>
          <w:i w:val="0"/>
          <w:iCs w:val="0"/>
          <w:sz w:val="18"/>
        </w:rPr>
        <w:t>$pageHeading = 'Semester Report';</w:t>
      </w:r>
      <w:r>
        <w:rPr>
          <w:rFonts w:hint="default" w:ascii="Arial" w:hAnsi="Arial" w:cs="Arial"/>
          <w:i w:val="0"/>
          <w:iCs w:val="0"/>
          <w:sz w:val="18"/>
        </w:rPr>
        <w:br w:type="textWrapping"/>
      </w:r>
      <w:r>
        <w:rPr>
          <w:rFonts w:hint="default" w:ascii="Arial" w:hAnsi="Arial" w:cs="Arial"/>
          <w:i w:val="0"/>
          <w:iCs w:val="0"/>
          <w:sz w:val="18"/>
        </w:rPr>
        <w:t>$activePage  = 'sessions';</w:t>
      </w:r>
      <w:r>
        <w:rPr>
          <w:rFonts w:hint="default" w:ascii="Arial" w:hAnsi="Arial" w:cs="Arial"/>
          <w:i w:val="0"/>
          <w:iCs w:val="0"/>
          <w:sz w:val="18"/>
        </w:rPr>
        <w:br w:type="textWrapping"/>
      </w:r>
      <w:r>
        <w:rPr>
          <w:rFonts w:hint="default" w:ascii="Arial" w:hAnsi="Arial" w:cs="Arial"/>
          <w:i w:val="0"/>
          <w:iCs w:val="0"/>
          <w:sz w:val="18"/>
        </w:rPr>
        <w:t>$topbarActions = '</w:t>
      </w:r>
      <w:r>
        <w:rPr>
          <w:rFonts w:hint="default" w:ascii="Arial" w:hAnsi="Arial" w:cs="Arial"/>
          <w:i w:val="0"/>
          <w:iCs w:val="0"/>
          <w:sz w:val="18"/>
        </w:rPr>
        <w:br w:type="textWrapping"/>
      </w:r>
      <w:r>
        <w:rPr>
          <w:rFonts w:hint="default" w:ascii="Arial" w:hAnsi="Arial" w:cs="Arial"/>
          <w:i w:val="0"/>
          <w:iCs w:val="0"/>
          <w:sz w:val="18"/>
        </w:rPr>
        <w:t xml:space="preserve">  &lt;a href="' . ROOT . '/therapist/semester-report"&gt;&lt;button class="btn"&gt;Build Another&lt;/button&gt;&lt;/a&gt;</w:t>
      </w:r>
      <w:r>
        <w:rPr>
          <w:rFonts w:hint="default" w:ascii="Arial" w:hAnsi="Arial" w:cs="Arial"/>
          <w:i w:val="0"/>
          <w:iCs w:val="0"/>
          <w:sz w:val="18"/>
        </w:rPr>
        <w:br w:type="textWrapping"/>
      </w:r>
      <w:r>
        <w:rPr>
          <w:rFonts w:hint="default" w:ascii="Arial" w:hAnsi="Arial" w:cs="Arial"/>
          <w:i w:val="0"/>
          <w:iCs w:val="0"/>
          <w:sz w:val="18"/>
        </w:rPr>
        <w:t xml:space="preserve">  &lt;button class="btn btn-primary" onclick="window.print()"&gt;Print / Save PDF&lt;/button&gt;</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require_once __DIR__ . '/../layouts/header.php';</w:t>
      </w:r>
      <w:r>
        <w:rPr>
          <w:rFonts w:hint="default" w:ascii="Arial" w:hAnsi="Arial" w:cs="Arial"/>
          <w:i w:val="0"/>
          <w:iCs w:val="0"/>
          <w:sz w:val="18"/>
        </w:rPr>
        <w:br w:type="textWrapping"/>
      </w:r>
      <w:r>
        <w:rPr>
          <w:rFonts w:hint="default" w:ascii="Arial" w:hAnsi="Arial" w:cs="Arial"/>
          <w:i w:val="0"/>
          <w:iCs w:val="0"/>
          <w:sz w:val="18"/>
        </w:rPr>
        <w:t>require_once __DIR__ . '/../components/alert.php';</w:t>
      </w:r>
      <w:r>
        <w:rPr>
          <w:rFonts w:hint="default" w:ascii="Arial" w:hAnsi="Arial" w:cs="Arial"/>
          <w:i w:val="0"/>
          <w:iCs w:val="0"/>
          <w:sz w:val="18"/>
        </w:rPr>
        <w:br w:type="textWrapping"/>
      </w:r>
      <w:r>
        <w:rPr>
          <w:rFonts w:hint="default" w:ascii="Arial" w:hAnsi="Arial" w:cs="Arial"/>
          <w:i w:val="0"/>
          <w:iCs w:val="0"/>
          <w:sz w:val="18"/>
        </w:rPr>
        <w:t>function statusColor($status)</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t xml:space="preserve">  if ($status === 'Met') {</w:t>
      </w:r>
      <w:r>
        <w:rPr>
          <w:rFonts w:hint="default" w:ascii="Arial" w:hAnsi="Arial" w:cs="Arial"/>
          <w:i w:val="0"/>
          <w:iCs w:val="0"/>
          <w:sz w:val="18"/>
        </w:rPr>
        <w:br w:type="textWrapping"/>
      </w:r>
      <w:r>
        <w:rPr>
          <w:rFonts w:hint="default" w:ascii="Arial" w:hAnsi="Arial" w:cs="Arial"/>
          <w:i w:val="0"/>
          <w:iCs w:val="0"/>
          <w:sz w:val="18"/>
        </w:rPr>
        <w:t xml:space="preserve">    return '#16a34a';</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if ($status === 'In Progress') {</w:t>
      </w:r>
      <w:r>
        <w:rPr>
          <w:rFonts w:hint="default" w:ascii="Arial" w:hAnsi="Arial" w:cs="Arial"/>
          <w:i w:val="0"/>
          <w:iCs w:val="0"/>
          <w:sz w:val="18"/>
        </w:rPr>
        <w:br w:type="textWrapping"/>
      </w:r>
      <w:r>
        <w:rPr>
          <w:rFonts w:hint="default" w:ascii="Arial" w:hAnsi="Arial" w:cs="Arial"/>
          <w:i w:val="0"/>
          <w:iCs w:val="0"/>
          <w:sz w:val="18"/>
        </w:rPr>
        <w:t xml:space="preserve">    return '#d97706';</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return '#dc2626';</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t>function progressCircle($percent, $color, $size = 120)</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t xml:space="preserve">  $percent = max(0, min(100, (int)$percent));</w:t>
      </w:r>
      <w:r>
        <w:rPr>
          <w:rFonts w:hint="default" w:ascii="Arial" w:hAnsi="Arial" w:cs="Arial"/>
          <w:i w:val="0"/>
          <w:iCs w:val="0"/>
          <w:sz w:val="18"/>
        </w:rPr>
        <w:br w:type="textWrapping"/>
      </w:r>
      <w:r>
        <w:rPr>
          <w:rFonts w:hint="default" w:ascii="Arial" w:hAnsi="Arial" w:cs="Arial"/>
          <w:i w:val="0"/>
          <w:iCs w:val="0"/>
          <w:sz w:val="18"/>
        </w:rPr>
        <w:t xml:space="preserve">  $inner   = $size - 26; // hole size</w:t>
      </w:r>
      <w:r>
        <w:rPr>
          <w:rFonts w:hint="default" w:ascii="Arial" w:hAnsi="Arial" w:cs="Arial"/>
          <w:i w:val="0"/>
          <w:iCs w:val="0"/>
          <w:sz w:val="18"/>
        </w:rPr>
        <w:br w:type="textWrapping"/>
      </w:r>
      <w:r>
        <w:rPr>
          <w:rFonts w:hint="default" w:ascii="Arial" w:hAnsi="Arial" w:cs="Arial"/>
          <w:i w:val="0"/>
          <w:iCs w:val="0"/>
          <w:sz w:val="18"/>
        </w:rPr>
        <w:t>?&gt;</w:t>
      </w:r>
      <w:r>
        <w:rPr>
          <w:rFonts w:hint="default" w:ascii="Arial" w:hAnsi="Arial" w:cs="Arial"/>
          <w:i w:val="0"/>
          <w:iCs w:val="0"/>
          <w:sz w:val="18"/>
        </w:rPr>
        <w:br w:type="textWrapping"/>
      </w:r>
      <w:r>
        <w:rPr>
          <w:rFonts w:hint="default" w:ascii="Arial" w:hAnsi="Arial" w:cs="Arial"/>
          <w:i w:val="0"/>
          <w:iCs w:val="0"/>
          <w:sz w:val="18"/>
        </w:rPr>
        <w:t xml:space="preserve">  &lt;div style="width:&lt;?= $size ?&gt;px; height:&lt;?= $size ?&gt;px; border-radius:50%;</w:t>
      </w:r>
      <w:r>
        <w:rPr>
          <w:rFonts w:hint="default" w:ascii="Arial" w:hAnsi="Arial" w:cs="Arial"/>
          <w:i w:val="0"/>
          <w:iCs w:val="0"/>
          <w:sz w:val="18"/>
        </w:rPr>
        <w:br w:type="textWrapping"/>
      </w:r>
      <w:r>
        <w:rPr>
          <w:rFonts w:hint="default" w:ascii="Arial" w:hAnsi="Arial" w:cs="Arial"/>
          <w:i w:val="0"/>
          <w:iCs w:val="0"/>
          <w:sz w:val="18"/>
        </w:rPr>
        <w:t xml:space="preserve">              background: conic-gradient(&lt;?= $color ?&gt; &lt;?= $percent ?&gt;%, #e2e8f0 &lt;?= $percent ?&gt;% 100%);</w:t>
      </w:r>
      <w:r>
        <w:rPr>
          <w:rFonts w:hint="default" w:ascii="Arial" w:hAnsi="Arial" w:cs="Arial"/>
          <w:i w:val="0"/>
          <w:iCs w:val="0"/>
          <w:sz w:val="18"/>
        </w:rPr>
        <w:br w:type="textWrapping"/>
      </w:r>
      <w:r>
        <w:rPr>
          <w:rFonts w:hint="default" w:ascii="Arial" w:hAnsi="Arial" w:cs="Arial"/>
          <w:i w:val="0"/>
          <w:iCs w:val="0"/>
          <w:sz w:val="18"/>
        </w:rPr>
        <w:t xml:space="preserve">              display:flex; align-items:center; justify-content:center;"&gt;</w:t>
      </w:r>
      <w:r>
        <w:rPr>
          <w:rFonts w:hint="default" w:ascii="Arial" w:hAnsi="Arial" w:cs="Arial"/>
          <w:i w:val="0"/>
          <w:iCs w:val="0"/>
          <w:sz w:val="18"/>
        </w:rPr>
        <w:br w:type="textWrapping"/>
      </w:r>
      <w:r>
        <w:rPr>
          <w:rFonts w:hint="default" w:ascii="Arial" w:hAnsi="Arial" w:cs="Arial"/>
          <w:i w:val="0"/>
          <w:iCs w:val="0"/>
          <w:sz w:val="18"/>
        </w:rPr>
        <w:t xml:space="preserve">    &lt;div style="width:&lt;?= $inner ?&gt;px; height:&lt;?= $inner ?&gt;px; border-radius:50%; background:#fff;</w:t>
      </w:r>
      <w:r>
        <w:rPr>
          <w:rFonts w:hint="default" w:ascii="Arial" w:hAnsi="Arial" w:cs="Arial"/>
          <w:i w:val="0"/>
          <w:iCs w:val="0"/>
          <w:sz w:val="18"/>
        </w:rPr>
        <w:br w:type="textWrapping"/>
      </w:r>
      <w:r>
        <w:rPr>
          <w:rFonts w:hint="default" w:ascii="Arial" w:hAnsi="Arial" w:cs="Arial"/>
          <w:i w:val="0"/>
          <w:iCs w:val="0"/>
          <w:sz w:val="18"/>
        </w:rPr>
        <w:t xml:space="preserve">                display:flex; align-items:center; justify-content:center;</w:t>
      </w:r>
      <w:r>
        <w:rPr>
          <w:rFonts w:hint="default" w:ascii="Arial" w:hAnsi="Arial" w:cs="Arial"/>
          <w:i w:val="0"/>
          <w:iCs w:val="0"/>
          <w:sz w:val="18"/>
        </w:rPr>
        <w:br w:type="textWrapping"/>
      </w:r>
      <w:r>
        <w:rPr>
          <w:rFonts w:hint="default" w:ascii="Arial" w:hAnsi="Arial" w:cs="Arial"/>
          <w:i w:val="0"/>
          <w:iCs w:val="0"/>
          <w:sz w:val="18"/>
        </w:rPr>
        <w:t xml:space="preserve">                font-size:&lt;?= (int)($size / 5) ?&gt;px; font-weight:700; color:&lt;?= $color ?&gt;;"&gt;</w:t>
      </w:r>
      <w:r>
        <w:rPr>
          <w:rFonts w:hint="default" w:ascii="Arial" w:hAnsi="Arial" w:cs="Arial"/>
          <w:i w:val="0"/>
          <w:iCs w:val="0"/>
          <w:sz w:val="18"/>
        </w:rPr>
        <w:br w:type="textWrapping"/>
      </w:r>
      <w:r>
        <w:rPr>
          <w:rFonts w:hint="default" w:ascii="Arial" w:hAnsi="Arial" w:cs="Arial"/>
          <w:i w:val="0"/>
          <w:iCs w:val="0"/>
          <w:sz w:val="18"/>
        </w:rPr>
        <w:t xml:space="preserve">      &lt;?= $percent ?&gt;%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t>$metCount = 0;</w:t>
      </w:r>
      <w:r>
        <w:rPr>
          <w:rFonts w:hint="default" w:ascii="Arial" w:hAnsi="Arial" w:cs="Arial"/>
          <w:i w:val="0"/>
          <w:iCs w:val="0"/>
          <w:sz w:val="18"/>
        </w:rPr>
        <w:br w:type="textWrapping"/>
      </w:r>
      <w:r>
        <w:rPr>
          <w:rFonts w:hint="default" w:ascii="Arial" w:hAnsi="Arial" w:cs="Arial"/>
          <w:i w:val="0"/>
          <w:iCs w:val="0"/>
          <w:sz w:val="18"/>
        </w:rPr>
        <w:t>$inProgressCount = 0;</w:t>
      </w:r>
      <w:r>
        <w:rPr>
          <w:rFonts w:hint="default" w:ascii="Arial" w:hAnsi="Arial" w:cs="Arial"/>
          <w:i w:val="0"/>
          <w:iCs w:val="0"/>
          <w:sz w:val="18"/>
        </w:rPr>
        <w:br w:type="textWrapping"/>
      </w:r>
      <w:r>
        <w:rPr>
          <w:rFonts w:hint="default" w:ascii="Arial" w:hAnsi="Arial" w:cs="Arial"/>
          <w:i w:val="0"/>
          <w:iCs w:val="0"/>
          <w:sz w:val="18"/>
        </w:rPr>
        <w:t>$notMetCount = 0;</w:t>
      </w:r>
      <w:r>
        <w:rPr>
          <w:rFonts w:hint="default" w:ascii="Arial" w:hAnsi="Arial" w:cs="Arial"/>
          <w:i w:val="0"/>
          <w:iCs w:val="0"/>
          <w:sz w:val="18"/>
        </w:rPr>
        <w:br w:type="textWrapping"/>
      </w:r>
      <w:r>
        <w:rPr>
          <w:rFonts w:hint="default" w:ascii="Arial" w:hAnsi="Arial" w:cs="Arial"/>
          <w:i w:val="0"/>
          <w:iCs w:val="0"/>
          <w:sz w:val="18"/>
        </w:rPr>
        <w:t>$scoreSum = 0;</w:t>
      </w:r>
      <w:r>
        <w:rPr>
          <w:rFonts w:hint="default" w:ascii="Arial" w:hAnsi="Arial" w:cs="Arial"/>
          <w:i w:val="0"/>
          <w:iCs w:val="0"/>
          <w:sz w:val="18"/>
        </w:rPr>
        <w:br w:type="textWrapping"/>
      </w:r>
      <w:r>
        <w:rPr>
          <w:rFonts w:hint="default" w:ascii="Arial" w:hAnsi="Arial" w:cs="Arial"/>
          <w:i w:val="0"/>
          <w:iCs w:val="0"/>
          <w:sz w:val="18"/>
        </w:rPr>
        <w:t>$scoreCount = 0;</w:t>
      </w:r>
      <w:r>
        <w:rPr>
          <w:rFonts w:hint="default" w:ascii="Arial" w:hAnsi="Arial" w:cs="Arial"/>
          <w:i w:val="0"/>
          <w:iCs w:val="0"/>
          <w:sz w:val="18"/>
        </w:rPr>
        <w:br w:type="textWrapping"/>
      </w:r>
      <w:r>
        <w:rPr>
          <w:rFonts w:hint="default" w:ascii="Arial" w:hAnsi="Arial" w:cs="Arial"/>
          <w:i w:val="0"/>
          <w:iCs w:val="0"/>
          <w:sz w:val="18"/>
        </w:rPr>
        <w:t>foreach ($report as $block) {</w:t>
      </w:r>
      <w:r>
        <w:rPr>
          <w:rFonts w:hint="default" w:ascii="Arial" w:hAnsi="Arial" w:cs="Arial"/>
          <w:i w:val="0"/>
          <w:iCs w:val="0"/>
          <w:sz w:val="18"/>
        </w:rPr>
        <w:br w:type="textWrapping"/>
      </w:r>
      <w:r>
        <w:rPr>
          <w:rFonts w:hint="default" w:ascii="Arial" w:hAnsi="Arial" w:cs="Arial"/>
          <w:i w:val="0"/>
          <w:iCs w:val="0"/>
          <w:sz w:val="18"/>
        </w:rPr>
        <w:t xml:space="preserve">  if ($block['status'] === 'Met') {</w:t>
      </w:r>
      <w:r>
        <w:rPr>
          <w:rFonts w:hint="default" w:ascii="Arial" w:hAnsi="Arial" w:cs="Arial"/>
          <w:i w:val="0"/>
          <w:iCs w:val="0"/>
          <w:sz w:val="18"/>
        </w:rPr>
        <w:br w:type="textWrapping"/>
      </w:r>
      <w:r>
        <w:rPr>
          <w:rFonts w:hint="default" w:ascii="Arial" w:hAnsi="Arial" w:cs="Arial"/>
          <w:i w:val="0"/>
          <w:iCs w:val="0"/>
          <w:sz w:val="18"/>
        </w:rPr>
        <w:t xml:space="preserve">    $metCount++;</w:t>
      </w:r>
      <w:r>
        <w:rPr>
          <w:rFonts w:hint="default" w:ascii="Arial" w:hAnsi="Arial" w:cs="Arial"/>
          <w:i w:val="0"/>
          <w:iCs w:val="0"/>
          <w:sz w:val="18"/>
        </w:rPr>
        <w:br w:type="textWrapping"/>
      </w:r>
      <w:r>
        <w:rPr>
          <w:rFonts w:hint="default" w:ascii="Arial" w:hAnsi="Arial" w:cs="Arial"/>
          <w:i w:val="0"/>
          <w:iCs w:val="0"/>
          <w:sz w:val="18"/>
        </w:rPr>
        <w:t xml:space="preserve">  } elseif ($block['status'] === 'In Progress') {</w:t>
      </w:r>
      <w:r>
        <w:rPr>
          <w:rFonts w:hint="default" w:ascii="Arial" w:hAnsi="Arial" w:cs="Arial"/>
          <w:i w:val="0"/>
          <w:iCs w:val="0"/>
          <w:sz w:val="18"/>
        </w:rPr>
        <w:br w:type="textWrapping"/>
      </w:r>
      <w:r>
        <w:rPr>
          <w:rFonts w:hint="default" w:ascii="Arial" w:hAnsi="Arial" w:cs="Arial"/>
          <w:i w:val="0"/>
          <w:iCs w:val="0"/>
          <w:sz w:val="18"/>
        </w:rPr>
        <w:t xml:space="preserve">    $inProgressCount++;</w:t>
      </w:r>
      <w:r>
        <w:rPr>
          <w:rFonts w:hint="default" w:ascii="Arial" w:hAnsi="Arial" w:cs="Arial"/>
          <w:i w:val="0"/>
          <w:iCs w:val="0"/>
          <w:sz w:val="18"/>
        </w:rPr>
        <w:br w:type="textWrapping"/>
      </w:r>
      <w:r>
        <w:rPr>
          <w:rFonts w:hint="default" w:ascii="Arial" w:hAnsi="Arial" w:cs="Arial"/>
          <w:i w:val="0"/>
          <w:iCs w:val="0"/>
          <w:sz w:val="18"/>
        </w:rPr>
        <w:t xml:space="preserve">  } else {</w:t>
      </w:r>
      <w:r>
        <w:rPr>
          <w:rFonts w:hint="default" w:ascii="Arial" w:hAnsi="Arial" w:cs="Arial"/>
          <w:i w:val="0"/>
          <w:iCs w:val="0"/>
          <w:sz w:val="18"/>
        </w:rPr>
        <w:br w:type="textWrapping"/>
      </w:r>
      <w:r>
        <w:rPr>
          <w:rFonts w:hint="default" w:ascii="Arial" w:hAnsi="Arial" w:cs="Arial"/>
          <w:i w:val="0"/>
          <w:iCs w:val="0"/>
          <w:sz w:val="18"/>
        </w:rPr>
        <w:t xml:space="preserve">    $notMetCount++;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if ($block['current'] !== null) {</w:t>
      </w:r>
      <w:r>
        <w:rPr>
          <w:rFonts w:hint="default" w:ascii="Arial" w:hAnsi="Arial" w:cs="Arial"/>
          <w:i w:val="0"/>
          <w:iCs w:val="0"/>
          <w:sz w:val="18"/>
        </w:rPr>
        <w:br w:type="textWrapping"/>
      </w:r>
      <w:r>
        <w:rPr>
          <w:rFonts w:hint="default" w:ascii="Arial" w:hAnsi="Arial" w:cs="Arial"/>
          <w:i w:val="0"/>
          <w:iCs w:val="0"/>
          <w:sz w:val="18"/>
        </w:rPr>
        <w:t xml:space="preserve">    $scoreSum += $block['current'];</w:t>
      </w:r>
      <w:r>
        <w:rPr>
          <w:rFonts w:hint="default" w:ascii="Arial" w:hAnsi="Arial" w:cs="Arial"/>
          <w:i w:val="0"/>
          <w:iCs w:val="0"/>
          <w:sz w:val="18"/>
        </w:rPr>
        <w:br w:type="textWrapping"/>
      </w:r>
      <w:r>
        <w:rPr>
          <w:rFonts w:hint="default" w:ascii="Arial" w:hAnsi="Arial" w:cs="Arial"/>
          <w:i w:val="0"/>
          <w:iCs w:val="0"/>
          <w:sz w:val="18"/>
        </w:rPr>
        <w:t xml:space="preserve">    $scoreCount++;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t>$overallPercent = $scoreCount ? (int)round($scoreSum / $scoreCount) : 0;</w:t>
      </w:r>
      <w:r>
        <w:rPr>
          <w:rFonts w:hint="default" w:ascii="Arial" w:hAnsi="Arial" w:cs="Arial"/>
          <w:i w:val="0"/>
          <w:iCs w:val="0"/>
          <w:sz w:val="18"/>
        </w:rPr>
        <w:br w:type="textWrapping"/>
      </w:r>
      <w:r>
        <w:rPr>
          <w:rFonts w:hint="default" w:ascii="Arial" w:hAnsi="Arial" w:cs="Arial"/>
          <w:i w:val="0"/>
          <w:iCs w:val="0"/>
          <w:sz w:val="18"/>
        </w:rPr>
        <w:t>?&gt;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 The whole printable report lives in this card --&gt;</w:t>
      </w:r>
      <w:r>
        <w:rPr>
          <w:rFonts w:hint="default" w:ascii="Arial" w:hAnsi="Arial" w:cs="Arial"/>
          <w:i w:val="0"/>
          <w:iCs w:val="0"/>
          <w:sz w:val="18"/>
        </w:rPr>
        <w:br w:type="textWrapping"/>
      </w:r>
      <w:r>
        <w:rPr>
          <w:rFonts w:hint="default" w:ascii="Arial" w:hAnsi="Arial" w:cs="Arial"/>
          <w:i w:val="0"/>
          <w:iCs w:val="0"/>
          <w:sz w:val="18"/>
        </w:rPr>
        <w:t>&lt;div class="card" id="report-sheet"&gt;</w:t>
      </w:r>
      <w:r>
        <w:rPr>
          <w:rFonts w:hint="default" w:ascii="Arial" w:hAnsi="Arial" w:cs="Arial"/>
          <w:i w:val="0"/>
          <w:iCs w:val="0"/>
          <w:sz w:val="18"/>
        </w:rPr>
        <w:br w:type="textWrapping"/>
      </w:r>
      <w:r>
        <w:rPr>
          <w:rFonts w:hint="default" w:ascii="Arial" w:hAnsi="Arial" w:cs="Arial"/>
          <w:i w:val="0"/>
          <w:iCs w:val="0"/>
          <w:sz w:val="18"/>
        </w:rPr>
        <w:t xml:space="preserve">  &lt;div class="card-body"&gt;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 Report header --&gt;</w:t>
      </w:r>
      <w:r>
        <w:rPr>
          <w:rFonts w:hint="default" w:ascii="Arial" w:hAnsi="Arial" w:cs="Arial"/>
          <w:i w:val="0"/>
          <w:iCs w:val="0"/>
          <w:sz w:val="18"/>
        </w:rPr>
        <w:br w:type="textWrapping"/>
      </w:r>
      <w:r>
        <w:rPr>
          <w:rFonts w:hint="default" w:ascii="Arial" w:hAnsi="Arial" w:cs="Arial"/>
          <w:i w:val="0"/>
          <w:iCs w:val="0"/>
          <w:sz w:val="18"/>
        </w:rPr>
        <w:t xml:space="preserve">    &lt;div style="text-align:center; border-bottom:2px solid #4f46e5; padding-bottom:16px; margin-bottom:24px;"&gt;</w:t>
      </w:r>
      <w:r>
        <w:rPr>
          <w:rFonts w:hint="default" w:ascii="Arial" w:hAnsi="Arial" w:cs="Arial"/>
          <w:i w:val="0"/>
          <w:iCs w:val="0"/>
          <w:sz w:val="18"/>
        </w:rPr>
        <w:br w:type="textWrapping"/>
      </w:r>
      <w:r>
        <w:rPr>
          <w:rFonts w:hint="default" w:ascii="Arial" w:hAnsi="Arial" w:cs="Arial"/>
          <w:i w:val="0"/>
          <w:iCs w:val="0"/>
          <w:sz w:val="18"/>
        </w:rPr>
        <w:t xml:space="preserve">      &lt;h1 style="margin:0; font-size:24px;"&gt;MySESS Semester Progress Report&lt;/h1&gt;</w:t>
      </w:r>
      <w:r>
        <w:rPr>
          <w:rFonts w:hint="default" w:ascii="Arial" w:hAnsi="Arial" w:cs="Arial"/>
          <w:i w:val="0"/>
          <w:iCs w:val="0"/>
          <w:sz w:val="18"/>
        </w:rPr>
        <w:br w:type="textWrapping"/>
      </w:r>
      <w:r>
        <w:rPr>
          <w:rFonts w:hint="default" w:ascii="Arial" w:hAnsi="Arial" w:cs="Arial"/>
          <w:i w:val="0"/>
          <w:iCs w:val="0"/>
          <w:sz w:val="18"/>
        </w:rPr>
        <w:t xml:space="preserve">      &lt;p style="margin:6px 0 0; color:#64748b;"&gt;&lt;?= esc($semesterLabel) ?&gt;&lt;/p&gt;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 Student + report info --&gt;</w:t>
      </w:r>
      <w:r>
        <w:rPr>
          <w:rFonts w:hint="default" w:ascii="Arial" w:hAnsi="Arial" w:cs="Arial"/>
          <w:i w:val="0"/>
          <w:iCs w:val="0"/>
          <w:sz w:val="18"/>
        </w:rPr>
        <w:br w:type="textWrapping"/>
      </w:r>
      <w:r>
        <w:rPr>
          <w:rFonts w:hint="default" w:ascii="Arial" w:hAnsi="Arial" w:cs="Arial"/>
          <w:i w:val="0"/>
          <w:iCs w:val="0"/>
          <w:sz w:val="18"/>
        </w:rPr>
        <w:t xml:space="preserve">    &lt;div style="display:flex; flex-wrap:wrap; gap:24px; margin-bottom:24px;"&gt;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&lt;div style="color:#64748b; font-size:13px;"&gt;Student&lt;/div&gt;</w:t>
      </w:r>
      <w:r>
        <w:rPr>
          <w:rFonts w:hint="default" w:ascii="Arial" w:hAnsi="Arial" w:cs="Arial"/>
          <w:i w:val="0"/>
          <w:iCs w:val="0"/>
          <w:sz w:val="18"/>
        </w:rPr>
        <w:br w:type="textWrapping"/>
      </w:r>
      <w:r>
        <w:rPr>
          <w:rFonts w:hint="default" w:ascii="Arial" w:hAnsi="Arial" w:cs="Arial"/>
          <w:i w:val="0"/>
          <w:iCs w:val="0"/>
          <w:sz w:val="18"/>
        </w:rPr>
        <w:t xml:space="preserve">        &lt;div style="font-weight:600; font-size:16px;"&gt;&lt;?= esc($studentName) ?&gt;&lt;/div&gt;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&lt;div style="color:#64748b; font-size:13px;"&gt;Diagnosis&lt;/div&gt;</w:t>
      </w:r>
      <w:r>
        <w:rPr>
          <w:rFonts w:hint="default" w:ascii="Arial" w:hAnsi="Arial" w:cs="Arial"/>
          <w:i w:val="0"/>
          <w:iCs w:val="0"/>
          <w:sz w:val="18"/>
        </w:rPr>
        <w:br w:type="textWrapping"/>
      </w:r>
      <w:r>
        <w:rPr>
          <w:rFonts w:hint="default" w:ascii="Arial" w:hAnsi="Arial" w:cs="Arial"/>
          <w:i w:val="0"/>
          <w:iCs w:val="0"/>
          <w:sz w:val="18"/>
        </w:rPr>
        <w:t xml:space="preserve">        &lt;div style="font-weight:600; font-size:16px;"&gt;&lt;?= esc($student-&gt;diagnosis ?: '—') ?&gt;&lt;/div&gt;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&lt;div style="color:#64748b; font-size:13px;"&gt;Prepared by&lt;/div&gt;</w:t>
      </w:r>
      <w:r>
        <w:rPr>
          <w:rFonts w:hint="default" w:ascii="Arial" w:hAnsi="Arial" w:cs="Arial"/>
          <w:i w:val="0"/>
          <w:iCs w:val="0"/>
          <w:sz w:val="18"/>
        </w:rPr>
        <w:br w:type="textWrapping"/>
      </w:r>
      <w:r>
        <w:rPr>
          <w:rFonts w:hint="default" w:ascii="Arial" w:hAnsi="Arial" w:cs="Arial"/>
          <w:i w:val="0"/>
          <w:iCs w:val="0"/>
          <w:sz w:val="18"/>
        </w:rPr>
        <w:t xml:space="preserve">        &lt;div style="font-weight:600; font-size:16px;"&gt;&lt;?= esc($therapistName ?: '—') ?&gt;&lt;/div&gt;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&lt;div style="color:#64748b; font-size:13px;"&gt;Generated&lt;/div&gt;</w:t>
      </w:r>
      <w:r>
        <w:rPr>
          <w:rFonts w:hint="default" w:ascii="Arial" w:hAnsi="Arial" w:cs="Arial"/>
          <w:i w:val="0"/>
          <w:iCs w:val="0"/>
          <w:sz w:val="18"/>
        </w:rPr>
        <w:br w:type="textWrapping"/>
      </w:r>
      <w:r>
        <w:rPr>
          <w:rFonts w:hint="default" w:ascii="Arial" w:hAnsi="Arial" w:cs="Arial"/>
          <w:i w:val="0"/>
          <w:iCs w:val="0"/>
          <w:sz w:val="18"/>
        </w:rPr>
        <w:t xml:space="preserve">        &lt;div style="font-weight:600; font-size:16px;"&gt;&lt;?= date('d M Y') ?&gt;&lt;/div&gt;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 Overall snapshot: a big progress circle next to the status counts --&gt;</w:t>
      </w:r>
      <w:r>
        <w:rPr>
          <w:rFonts w:hint="default" w:ascii="Arial" w:hAnsi="Arial" w:cs="Arial"/>
          <w:i w:val="0"/>
          <w:iCs w:val="0"/>
          <w:sz w:val="18"/>
        </w:rPr>
        <w:br w:type="textWrapping"/>
      </w:r>
      <w:r>
        <w:rPr>
          <w:rFonts w:hint="default" w:ascii="Arial" w:hAnsi="Arial" w:cs="Arial"/>
          <w:i w:val="0"/>
          <w:iCs w:val="0"/>
          <w:sz w:val="18"/>
        </w:rPr>
        <w:t xml:space="preserve">    &lt;div style="display:flex; gap:28px; align-items:center; flex-wrap:wrap; background:#f8fafc;</w:t>
      </w:r>
      <w:r>
        <w:rPr>
          <w:rFonts w:hint="default" w:ascii="Arial" w:hAnsi="Arial" w:cs="Arial"/>
          <w:i w:val="0"/>
          <w:iCs w:val="0"/>
          <w:sz w:val="18"/>
        </w:rPr>
        <w:br w:type="textWrapping"/>
      </w:r>
      <w:r>
        <w:rPr>
          <w:rFonts w:hint="default" w:ascii="Arial" w:hAnsi="Arial" w:cs="Arial"/>
          <w:i w:val="0"/>
          <w:iCs w:val="0"/>
          <w:sz w:val="18"/>
        </w:rPr>
        <w:t xml:space="preserve">                border:1px solid #e2e8f0; border-radius:12px; padding:20px; margin-bottom:28px;"&gt;</w:t>
      </w:r>
      <w:r>
        <w:rPr>
          <w:rFonts w:hint="default" w:ascii="Arial" w:hAnsi="Arial" w:cs="Arial"/>
          <w:i w:val="0"/>
          <w:iCs w:val="0"/>
          <w:sz w:val="18"/>
        </w:rPr>
        <w:br w:type="textWrapping"/>
      </w:r>
      <w:r>
        <w:rPr>
          <w:rFonts w:hint="default" w:ascii="Arial" w:hAnsi="Arial" w:cs="Arial"/>
          <w:i w:val="0"/>
          <w:iCs w:val="0"/>
          <w:sz w:val="18"/>
        </w:rPr>
        <w:t xml:space="preserve">      &lt;div style="text-align:center;"&gt;</w:t>
      </w:r>
      <w:r>
        <w:rPr>
          <w:rFonts w:hint="default" w:ascii="Arial" w:hAnsi="Arial" w:cs="Arial"/>
          <w:i w:val="0"/>
          <w:iCs w:val="0"/>
          <w:sz w:val="18"/>
        </w:rPr>
        <w:br w:type="textWrapping"/>
      </w:r>
      <w:r>
        <w:rPr>
          <w:rFonts w:hint="default" w:ascii="Arial" w:hAnsi="Arial" w:cs="Arial"/>
          <w:i w:val="0"/>
          <w:iCs w:val="0"/>
          <w:sz w:val="18"/>
        </w:rPr>
        <w:t xml:space="preserve">        &lt;?php progressCircle($overallPercent, '#4f46e5', 130); ?&gt;</w:t>
      </w:r>
      <w:r>
        <w:rPr>
          <w:rFonts w:hint="default" w:ascii="Arial" w:hAnsi="Arial" w:cs="Arial"/>
          <w:i w:val="0"/>
          <w:iCs w:val="0"/>
          <w:sz w:val="18"/>
        </w:rPr>
        <w:br w:type="textWrapping"/>
      </w:r>
      <w:r>
        <w:rPr>
          <w:rFonts w:hint="default" w:ascii="Arial" w:hAnsi="Arial" w:cs="Arial"/>
          <w:i w:val="0"/>
          <w:iCs w:val="0"/>
          <w:sz w:val="18"/>
        </w:rPr>
        <w:t xml:space="preserve">        &lt;div style="color:#64748b; font-size:13px; margin-top:8px;"&gt;Overall goal progress&lt;/div&gt;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&lt;div style="display:flex; gap:12px; flex-wrap:wrap; flex:1;"&gt;</w:t>
      </w:r>
      <w:r>
        <w:rPr>
          <w:rFonts w:hint="default" w:ascii="Arial" w:hAnsi="Arial" w:cs="Arial"/>
          <w:i w:val="0"/>
          <w:iCs w:val="0"/>
          <w:sz w:val="18"/>
        </w:rPr>
        <w:br w:type="textWrapping"/>
      </w:r>
      <w:r>
        <w:rPr>
          <w:rFonts w:hint="default" w:ascii="Arial" w:hAnsi="Arial" w:cs="Arial"/>
          <w:i w:val="0"/>
          <w:iCs w:val="0"/>
          <w:sz w:val="18"/>
        </w:rPr>
        <w:t xml:space="preserve">        &lt;div style="flex:1; min-width:110px; background:#f0fdf4; border:1px solid #bbf7d0; border-radius:10px; padding:14px; text-align:center;"&gt;</w:t>
      </w:r>
      <w:r>
        <w:rPr>
          <w:rFonts w:hint="default" w:ascii="Arial" w:hAnsi="Arial" w:cs="Arial"/>
          <w:i w:val="0"/>
          <w:iCs w:val="0"/>
          <w:sz w:val="18"/>
        </w:rPr>
        <w:br w:type="textWrapping"/>
      </w:r>
      <w:r>
        <w:rPr>
          <w:rFonts w:hint="default" w:ascii="Arial" w:hAnsi="Arial" w:cs="Arial"/>
          <w:i w:val="0"/>
          <w:iCs w:val="0"/>
          <w:sz w:val="18"/>
        </w:rPr>
        <w:t xml:space="preserve">          &lt;div style="font-size:28px; font-weight:700; color:#16a34a;"&gt;&lt;?= $metCount ?&gt;&lt;/div&gt;</w:t>
      </w:r>
      <w:r>
        <w:rPr>
          <w:rFonts w:hint="default" w:ascii="Arial" w:hAnsi="Arial" w:cs="Arial"/>
          <w:i w:val="0"/>
          <w:iCs w:val="0"/>
          <w:sz w:val="18"/>
        </w:rPr>
        <w:br w:type="textWrapping"/>
      </w:r>
      <w:r>
        <w:rPr>
          <w:rFonts w:hint="default" w:ascii="Arial" w:hAnsi="Arial" w:cs="Arial"/>
          <w:i w:val="0"/>
          <w:iCs w:val="0"/>
          <w:sz w:val="18"/>
        </w:rPr>
        <w:t xml:space="preserve">          &lt;div style="color:#64748b; font-size:13px;"&gt;Goals Met&lt;/div&gt;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&lt;div style="flex:1; min-width:110px; background:#fffbeb; border:1px solid #fde68a; border-radius:10px; padding:14px; text-align:center;"&gt;</w:t>
      </w:r>
      <w:r>
        <w:rPr>
          <w:rFonts w:hint="default" w:ascii="Arial" w:hAnsi="Arial" w:cs="Arial"/>
          <w:i w:val="0"/>
          <w:iCs w:val="0"/>
          <w:sz w:val="18"/>
        </w:rPr>
        <w:br w:type="textWrapping"/>
      </w:r>
      <w:r>
        <w:rPr>
          <w:rFonts w:hint="default" w:ascii="Arial" w:hAnsi="Arial" w:cs="Arial"/>
          <w:i w:val="0"/>
          <w:iCs w:val="0"/>
          <w:sz w:val="18"/>
        </w:rPr>
        <w:t xml:space="preserve">          &lt;div style="font-size:28px; font-weight:700; color:#d97706;"&gt;&lt;?= $inProgressCount ?&gt;&lt;/div&gt;</w:t>
      </w:r>
      <w:r>
        <w:rPr>
          <w:rFonts w:hint="default" w:ascii="Arial" w:hAnsi="Arial" w:cs="Arial"/>
          <w:i w:val="0"/>
          <w:iCs w:val="0"/>
          <w:sz w:val="18"/>
        </w:rPr>
        <w:br w:type="textWrapping"/>
      </w:r>
      <w:r>
        <w:rPr>
          <w:rFonts w:hint="default" w:ascii="Arial" w:hAnsi="Arial" w:cs="Arial"/>
          <w:i w:val="0"/>
          <w:iCs w:val="0"/>
          <w:sz w:val="18"/>
        </w:rPr>
        <w:t xml:space="preserve">          &lt;div style="color:#64748b; font-size:13px;"&gt;In Progress&lt;/div&gt;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&lt;div style="flex:1; min-width:110px; background:#fef2f2; border:1px solid #fecaca; border-radius:10px; padding:14px; text-align:center;"&gt;</w:t>
      </w:r>
      <w:r>
        <w:rPr>
          <w:rFonts w:hint="default" w:ascii="Arial" w:hAnsi="Arial" w:cs="Arial"/>
          <w:i w:val="0"/>
          <w:iCs w:val="0"/>
          <w:sz w:val="18"/>
        </w:rPr>
        <w:br w:type="textWrapping"/>
      </w:r>
      <w:r>
        <w:rPr>
          <w:rFonts w:hint="default" w:ascii="Arial" w:hAnsi="Arial" w:cs="Arial"/>
          <w:i w:val="0"/>
          <w:iCs w:val="0"/>
          <w:sz w:val="18"/>
        </w:rPr>
        <w:t xml:space="preserve">          &lt;div style="font-size:28px; font-weight:700; color:#dc2626;"&gt;&lt;?= $notMetCount ?&gt;&lt;/div&gt;</w:t>
      </w:r>
      <w:r>
        <w:rPr>
          <w:rFonts w:hint="default" w:ascii="Arial" w:hAnsi="Arial" w:cs="Arial"/>
          <w:i w:val="0"/>
          <w:iCs w:val="0"/>
          <w:sz w:val="18"/>
        </w:rPr>
        <w:br w:type="textWrapping"/>
      </w:r>
      <w:r>
        <w:rPr>
          <w:rFonts w:hint="default" w:ascii="Arial" w:hAnsi="Arial" w:cs="Arial"/>
          <w:i w:val="0"/>
          <w:iCs w:val="0"/>
          <w:sz w:val="18"/>
        </w:rPr>
        <w:t xml:space="preserve">          &lt;div style="color:#64748b; font-size:13px;"&gt;Not Met&lt;/div&gt;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 One block per goal --&gt;</w:t>
      </w:r>
      <w:r>
        <w:rPr>
          <w:rFonts w:hint="default" w:ascii="Arial" w:hAnsi="Arial" w:cs="Arial"/>
          <w:i w:val="0"/>
          <w:iCs w:val="0"/>
          <w:sz w:val="18"/>
        </w:rPr>
        <w:br w:type="textWrapping"/>
      </w:r>
      <w:r>
        <w:rPr>
          <w:rFonts w:hint="default" w:ascii="Arial" w:hAnsi="Arial" w:cs="Arial"/>
          <w:i w:val="0"/>
          <w:iCs w:val="0"/>
          <w:sz w:val="18"/>
        </w:rPr>
        <w:t xml:space="preserve">    &lt;h2 style="font-size:18px; border-bottom:1px solid #e2e8f0; padding-bottom:8px;"&gt;IEP Goals &amp;amp; Progress&lt;/h2&gt;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&lt;?php if (empty($report)): ?&gt;</w:t>
      </w:r>
      <w:r>
        <w:rPr>
          <w:rFonts w:hint="default" w:ascii="Arial" w:hAnsi="Arial" w:cs="Arial"/>
          <w:i w:val="0"/>
          <w:iCs w:val="0"/>
          <w:sz w:val="18"/>
        </w:rPr>
        <w:br w:type="textWrapping"/>
      </w:r>
      <w:r>
        <w:rPr>
          <w:rFonts w:hint="default" w:ascii="Arial" w:hAnsi="Arial" w:cs="Arial"/>
          <w:i w:val="0"/>
          <w:iCs w:val="0"/>
          <w:sz w:val="18"/>
        </w:rPr>
        <w:t xml:space="preserve">      &lt;p style="color:#64748b;"&gt;This student has no IEP goals yet.&lt;/p&gt;</w:t>
      </w:r>
      <w:r>
        <w:rPr>
          <w:rFonts w:hint="default" w:ascii="Arial" w:hAnsi="Arial" w:cs="Arial"/>
          <w:i w:val="0"/>
          <w:iCs w:val="0"/>
          <w:sz w:val="18"/>
        </w:rPr>
        <w:br w:type="textWrapping"/>
      </w:r>
      <w:r>
        <w:rPr>
          <w:rFonts w:hint="default" w:ascii="Arial" w:hAnsi="Arial" w:cs="Arial"/>
          <w:i w:val="0"/>
          <w:iCs w:val="0"/>
          <w:sz w:val="18"/>
        </w:rPr>
        <w:t xml:space="preserve">    &lt;?php else: ?&gt;</w:t>
      </w:r>
      <w:r>
        <w:rPr>
          <w:rFonts w:hint="default" w:ascii="Arial" w:hAnsi="Arial" w:cs="Arial"/>
          <w:i w:val="0"/>
          <w:iCs w:val="0"/>
          <w:sz w:val="18"/>
        </w:rPr>
        <w:br w:type="textWrapping"/>
      </w:r>
      <w:r>
        <w:rPr>
          <w:rFonts w:hint="default" w:ascii="Arial" w:hAnsi="Arial" w:cs="Arial"/>
          <w:i w:val="0"/>
          <w:iCs w:val="0"/>
          <w:sz w:val="18"/>
        </w:rPr>
        <w:t xml:space="preserve">      &lt;?php foreach ($report as $block): ?&gt;</w:t>
      </w:r>
      <w:r>
        <w:rPr>
          <w:rFonts w:hint="default" w:ascii="Arial" w:hAnsi="Arial" w:cs="Arial"/>
          <w:i w:val="0"/>
          <w:iCs w:val="0"/>
          <w:sz w:val="18"/>
        </w:rPr>
        <w:br w:type="textWrapping"/>
      </w:r>
      <w:r>
        <w:rPr>
          <w:rFonts w:hint="default" w:ascii="Arial" w:hAnsi="Arial" w:cs="Arial"/>
          <w:i w:val="0"/>
          <w:iCs w:val="0"/>
          <w:sz w:val="18"/>
        </w:rPr>
        <w:t xml:space="preserve">        &lt;?php</w:t>
      </w:r>
      <w:r>
        <w:rPr>
          <w:rFonts w:hint="default" w:ascii="Arial" w:hAnsi="Arial" w:cs="Arial"/>
          <w:i w:val="0"/>
          <w:iCs w:val="0"/>
          <w:sz w:val="18"/>
        </w:rPr>
        <w:br w:type="textWrapping"/>
      </w:r>
      <w:r>
        <w:rPr>
          <w:rFonts w:hint="default" w:ascii="Arial" w:hAnsi="Arial" w:cs="Arial"/>
          <w:i w:val="0"/>
          <w:iCs w:val="0"/>
          <w:sz w:val="18"/>
        </w:rPr>
        <w:t xml:space="preserve">          $goal     = $block['goal'];</w:t>
      </w:r>
      <w:r>
        <w:rPr>
          <w:rFonts w:hint="default" w:ascii="Arial" w:hAnsi="Arial" w:cs="Arial"/>
          <w:i w:val="0"/>
          <w:iCs w:val="0"/>
          <w:sz w:val="18"/>
        </w:rPr>
        <w:br w:type="textWrapping"/>
      </w:r>
      <w:r>
        <w:rPr>
          <w:rFonts w:hint="default" w:ascii="Arial" w:hAnsi="Arial" w:cs="Arial"/>
          <w:i w:val="0"/>
          <w:iCs w:val="0"/>
          <w:sz w:val="18"/>
        </w:rPr>
        <w:t xml:space="preserve">          $baseline = $block['baseline'];</w:t>
      </w:r>
      <w:r>
        <w:rPr>
          <w:rFonts w:hint="default" w:ascii="Arial" w:hAnsi="Arial" w:cs="Arial"/>
          <w:i w:val="0"/>
          <w:iCs w:val="0"/>
          <w:sz w:val="18"/>
        </w:rPr>
        <w:br w:type="textWrapping"/>
      </w:r>
      <w:r>
        <w:rPr>
          <w:rFonts w:hint="default" w:ascii="Arial" w:hAnsi="Arial" w:cs="Arial"/>
          <w:i w:val="0"/>
          <w:iCs w:val="0"/>
          <w:sz w:val="18"/>
        </w:rPr>
        <w:t xml:space="preserve">          $current  = $block['current'];</w:t>
      </w:r>
      <w:r>
        <w:rPr>
          <w:rFonts w:hint="default" w:ascii="Arial" w:hAnsi="Arial" w:cs="Arial"/>
          <w:i w:val="0"/>
          <w:iCs w:val="0"/>
          <w:sz w:val="18"/>
        </w:rPr>
        <w:br w:type="textWrapping"/>
      </w:r>
      <w:r>
        <w:rPr>
          <w:rFonts w:hint="default" w:ascii="Arial" w:hAnsi="Arial" w:cs="Arial"/>
          <w:i w:val="0"/>
          <w:iCs w:val="0"/>
          <w:sz w:val="18"/>
        </w:rPr>
        <w:t xml:space="preserve">          $change   = $block['change'];</w:t>
      </w:r>
      <w:r>
        <w:rPr>
          <w:rFonts w:hint="default" w:ascii="Arial" w:hAnsi="Arial" w:cs="Arial"/>
          <w:i w:val="0"/>
          <w:iCs w:val="0"/>
          <w:sz w:val="18"/>
        </w:rPr>
        <w:br w:type="textWrapping"/>
      </w:r>
      <w:r>
        <w:rPr>
          <w:rFonts w:hint="default" w:ascii="Arial" w:hAnsi="Arial" w:cs="Arial"/>
          <w:i w:val="0"/>
          <w:iCs w:val="0"/>
          <w:sz w:val="18"/>
        </w:rPr>
        <w:t xml:space="preserve">          $color    = statusColor($block['status']);</w:t>
      </w:r>
      <w:r>
        <w:rPr>
          <w:rFonts w:hint="default" w:ascii="Arial" w:hAnsi="Arial" w:cs="Arial"/>
          <w:i w:val="0"/>
          <w:iCs w:val="0"/>
          <w:sz w:val="18"/>
        </w:rPr>
        <w:br w:type="textWrapping"/>
      </w:r>
      <w:r>
        <w:rPr>
          <w:rFonts w:hint="default" w:ascii="Arial" w:hAnsi="Arial" w:cs="Arial"/>
          <w:i w:val="0"/>
          <w:iCs w:val="0"/>
          <w:sz w:val="18"/>
        </w:rPr>
        <w:t xml:space="preserve">        ?&gt;</w:t>
      </w:r>
      <w:r>
        <w:rPr>
          <w:rFonts w:hint="default" w:ascii="Arial" w:hAnsi="Arial" w:cs="Arial"/>
          <w:i w:val="0"/>
          <w:iCs w:val="0"/>
          <w:sz w:val="18"/>
        </w:rPr>
        <w:br w:type="textWrapping"/>
      </w:r>
      <w:r>
        <w:rPr>
          <w:rFonts w:hint="default" w:ascii="Arial" w:hAnsi="Arial" w:cs="Arial"/>
          <w:i w:val="0"/>
          <w:iCs w:val="0"/>
          <w:sz w:val="18"/>
        </w:rPr>
        <w:t xml:space="preserve">        &lt;div style="border:1px solid #e2e8f0; border-radius:10px; padding:16px; margin-bottom:16px; page-break-inside:avoid;</w:t>
      </w:r>
      <w:r>
        <w:rPr>
          <w:rFonts w:hint="default" w:ascii="Arial" w:hAnsi="Arial" w:cs="Arial"/>
          <w:i w:val="0"/>
          <w:iCs w:val="0"/>
          <w:sz w:val="18"/>
        </w:rPr>
        <w:br w:type="textWrapping"/>
      </w:r>
      <w:r>
        <w:rPr>
          <w:rFonts w:hint="default" w:ascii="Arial" w:hAnsi="Arial" w:cs="Arial"/>
          <w:i w:val="0"/>
          <w:iCs w:val="0"/>
          <w:sz w:val="18"/>
        </w:rPr>
        <w:t xml:space="preserve">                    display:flex; gap:18px; align-items:flex-start;"&gt;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 Per-goal circular gauge of the current level --&gt;</w:t>
      </w:r>
      <w:r>
        <w:rPr>
          <w:rFonts w:hint="default" w:ascii="Arial" w:hAnsi="Arial" w:cs="Arial"/>
          <w:i w:val="0"/>
          <w:iCs w:val="0"/>
          <w:sz w:val="18"/>
        </w:rPr>
        <w:br w:type="textWrapping"/>
      </w:r>
      <w:r>
        <w:rPr>
          <w:rFonts w:hint="default" w:ascii="Arial" w:hAnsi="Arial" w:cs="Arial"/>
          <w:i w:val="0"/>
          <w:iCs w:val="0"/>
          <w:sz w:val="18"/>
        </w:rPr>
        <w:t xml:space="preserve">          &lt;div style="flex-shrink:0; text-align:center;"&gt;</w:t>
      </w:r>
      <w:r>
        <w:rPr>
          <w:rFonts w:hint="default" w:ascii="Arial" w:hAnsi="Arial" w:cs="Arial"/>
          <w:i w:val="0"/>
          <w:iCs w:val="0"/>
          <w:sz w:val="18"/>
        </w:rPr>
        <w:br w:type="textWrapping"/>
      </w:r>
      <w:r>
        <w:rPr>
          <w:rFonts w:hint="default" w:ascii="Arial" w:hAnsi="Arial" w:cs="Arial"/>
          <w:i w:val="0"/>
          <w:iCs w:val="0"/>
          <w:sz w:val="18"/>
        </w:rPr>
        <w:t xml:space="preserve">            &lt;?php progressCircle($current === null ? 0 : $current, $color, 90); ?&gt;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style="flex:1;"&gt;</w:t>
      </w:r>
      <w:r>
        <w:rPr>
          <w:rFonts w:hint="default" w:ascii="Arial" w:hAnsi="Arial" w:cs="Arial"/>
          <w:i w:val="0"/>
          <w:iCs w:val="0"/>
          <w:sz w:val="18"/>
        </w:rPr>
        <w:br w:type="textWrapping"/>
      </w:r>
      <w:r>
        <w:rPr>
          <w:rFonts w:hint="default" w:ascii="Arial" w:hAnsi="Arial" w:cs="Arial"/>
          <w:i w:val="0"/>
          <w:iCs w:val="0"/>
          <w:sz w:val="18"/>
        </w:rPr>
        <w:t xml:space="preserve">            &lt;!-- Goal heading: category + status badge --&gt;</w:t>
      </w:r>
      <w:r>
        <w:rPr>
          <w:rFonts w:hint="default" w:ascii="Arial" w:hAnsi="Arial" w:cs="Arial"/>
          <w:i w:val="0"/>
          <w:iCs w:val="0"/>
          <w:sz w:val="18"/>
        </w:rPr>
        <w:br w:type="textWrapping"/>
      </w:r>
      <w:r>
        <w:rPr>
          <w:rFonts w:hint="default" w:ascii="Arial" w:hAnsi="Arial" w:cs="Arial"/>
          <w:i w:val="0"/>
          <w:iCs w:val="0"/>
          <w:sz w:val="18"/>
        </w:rPr>
        <w:t xml:space="preserve">            &lt;div style="display:flex; justify-content:space-between; align-items:flex-start; gap:12px;"&gt;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&lt;span style="background:#eef2ff; color:#4f46e5; font-size:12px; padding:2px 8px; border-radius:10px;"&gt;</w:t>
      </w:r>
      <w:r>
        <w:rPr>
          <w:rFonts w:hint="default" w:ascii="Arial" w:hAnsi="Arial" w:cs="Arial"/>
          <w:i w:val="0"/>
          <w:iCs w:val="0"/>
          <w:sz w:val="18"/>
        </w:rPr>
        <w:br w:type="textWrapping"/>
      </w:r>
      <w:r>
        <w:rPr>
          <w:rFonts w:hint="default" w:ascii="Arial" w:hAnsi="Arial" w:cs="Arial"/>
          <w:i w:val="0"/>
          <w:iCs w:val="0"/>
          <w:sz w:val="18"/>
        </w:rPr>
        <w:t xml:space="preserve">                  &lt;?= esc($goal-&gt;category ?: 'General') ?&gt;</w:t>
      </w:r>
      <w:r>
        <w:rPr>
          <w:rFonts w:hint="default" w:ascii="Arial" w:hAnsi="Arial" w:cs="Arial"/>
          <w:i w:val="0"/>
          <w:iCs w:val="0"/>
          <w:sz w:val="18"/>
        </w:rPr>
        <w:br w:type="textWrapping"/>
      </w:r>
      <w:r>
        <w:rPr>
          <w:rFonts w:hint="default" w:ascii="Arial" w:hAnsi="Arial" w:cs="Arial"/>
          <w:i w:val="0"/>
          <w:iCs w:val="0"/>
          <w:sz w:val="18"/>
        </w:rPr>
        <w:t xml:space="preserve">                &lt;/span&gt;</w:t>
      </w:r>
      <w:r>
        <w:rPr>
          <w:rFonts w:hint="default" w:ascii="Arial" w:hAnsi="Arial" w:cs="Arial"/>
          <w:i w:val="0"/>
          <w:iCs w:val="0"/>
          <w:sz w:val="18"/>
        </w:rPr>
        <w:br w:type="textWrapping"/>
      </w:r>
      <w:r>
        <w:rPr>
          <w:rFonts w:hint="default" w:ascii="Arial" w:hAnsi="Arial" w:cs="Arial"/>
          <w:i w:val="0"/>
          <w:iCs w:val="0"/>
          <w:sz w:val="18"/>
        </w:rPr>
        <w:t xml:space="preserve">                &lt;div style="font-weight:600; margin-top:6px;"&gt;&lt;?= esc($goal-&gt;goal_description) ?&gt;&lt;/div&gt;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&lt;span style="background:&lt;?= $color ?&gt;; color:#fff; font-size:12px; padding:4px 10px; border-radius:10px; white-space:nowrap;"&gt;</w:t>
      </w:r>
      <w:r>
        <w:rPr>
          <w:rFonts w:hint="default" w:ascii="Arial" w:hAnsi="Arial" w:cs="Arial"/>
          <w:i w:val="0"/>
          <w:iCs w:val="0"/>
          <w:sz w:val="18"/>
        </w:rPr>
        <w:br w:type="textWrapping"/>
      </w:r>
      <w:r>
        <w:rPr>
          <w:rFonts w:hint="default" w:ascii="Arial" w:hAnsi="Arial" w:cs="Arial"/>
          <w:i w:val="0"/>
          <w:iCs w:val="0"/>
          <w:sz w:val="18"/>
        </w:rPr>
        <w:t xml:space="preserve">                &lt;?= esc($block['status']) ?&gt;</w:t>
      </w:r>
      <w:r>
        <w:rPr>
          <w:rFonts w:hint="default" w:ascii="Arial" w:hAnsi="Arial" w:cs="Arial"/>
          <w:i w:val="0"/>
          <w:iCs w:val="0"/>
          <w:sz w:val="18"/>
        </w:rPr>
        <w:br w:type="textWrapping"/>
      </w:r>
      <w:r>
        <w:rPr>
          <w:rFonts w:hint="default" w:ascii="Arial" w:hAnsi="Arial" w:cs="Arial"/>
          <w:i w:val="0"/>
          <w:iCs w:val="0"/>
          <w:sz w:val="18"/>
        </w:rPr>
        <w:t xml:space="preserve">              &lt;/span&gt;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 Baseline -&gt; current numbers --&gt;</w:t>
      </w:r>
      <w:r>
        <w:rPr>
          <w:rFonts w:hint="default" w:ascii="Arial" w:hAnsi="Arial" w:cs="Arial"/>
          <w:i w:val="0"/>
          <w:iCs w:val="0"/>
          <w:sz w:val="18"/>
        </w:rPr>
        <w:br w:type="textWrapping"/>
      </w:r>
      <w:r>
        <w:rPr>
          <w:rFonts w:hint="default" w:ascii="Arial" w:hAnsi="Arial" w:cs="Arial"/>
          <w:i w:val="0"/>
          <w:iCs w:val="0"/>
          <w:sz w:val="18"/>
        </w:rPr>
        <w:t xml:space="preserve">            &lt;div style="display:flex; gap:24px; margin-top:14px; flex-wrap:wrap;"&gt;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&lt;div style="color:#64748b; font-size:12px;"&gt;Baseline&lt;/div&gt;</w:t>
      </w:r>
      <w:r>
        <w:rPr>
          <w:rFonts w:hint="default" w:ascii="Arial" w:hAnsi="Arial" w:cs="Arial"/>
          <w:i w:val="0"/>
          <w:iCs w:val="0"/>
          <w:sz w:val="18"/>
        </w:rPr>
        <w:br w:type="textWrapping"/>
      </w:r>
      <w:r>
        <w:rPr>
          <w:rFonts w:hint="default" w:ascii="Arial" w:hAnsi="Arial" w:cs="Arial"/>
          <w:i w:val="0"/>
          <w:iCs w:val="0"/>
          <w:sz w:val="18"/>
        </w:rPr>
        <w:t xml:space="preserve">                &lt;div style="font-weight:600;"&gt;&lt;?= $baseline === null ? '—' : $baseline . '%' ?&gt;&lt;/div&gt;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&lt;div style="color:#64748b; font-size:12px;"&gt;Current&lt;/div&gt;</w:t>
      </w:r>
      <w:r>
        <w:rPr>
          <w:rFonts w:hint="default" w:ascii="Arial" w:hAnsi="Arial" w:cs="Arial"/>
          <w:i w:val="0"/>
          <w:iCs w:val="0"/>
          <w:sz w:val="18"/>
        </w:rPr>
        <w:br w:type="textWrapping"/>
      </w:r>
      <w:r>
        <w:rPr>
          <w:rFonts w:hint="default" w:ascii="Arial" w:hAnsi="Arial" w:cs="Arial"/>
          <w:i w:val="0"/>
          <w:iCs w:val="0"/>
          <w:sz w:val="18"/>
        </w:rPr>
        <w:t xml:space="preserve">                &lt;div style="font-weight:600;"&gt;&lt;?= $current === null ? '—' : $current . '%' ?&gt;&lt;/div&gt;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&lt;div style="color:#64748b; font-size:12px;"&gt;Change&lt;/div&gt;</w:t>
      </w:r>
      <w:r>
        <w:rPr>
          <w:rFonts w:hint="default" w:ascii="Arial" w:hAnsi="Arial" w:cs="Arial"/>
          <w:i w:val="0"/>
          <w:iCs w:val="0"/>
          <w:sz w:val="18"/>
        </w:rPr>
        <w:br w:type="textWrapping"/>
      </w:r>
      <w:r>
        <w:rPr>
          <w:rFonts w:hint="default" w:ascii="Arial" w:hAnsi="Arial" w:cs="Arial"/>
          <w:i w:val="0"/>
          <w:iCs w:val="0"/>
          <w:sz w:val="18"/>
        </w:rPr>
        <w:t xml:space="preserve">                &lt;div style="font-weight:600; color:&lt;?= ($change !== null &amp;&amp; $change &gt;= 0) ? '#16a34a' : '#dc2626' ?&gt;;"&gt;</w:t>
      </w:r>
      <w:r>
        <w:rPr>
          <w:rFonts w:hint="default" w:ascii="Arial" w:hAnsi="Arial" w:cs="Arial"/>
          <w:i w:val="0"/>
          <w:iCs w:val="0"/>
          <w:sz w:val="18"/>
        </w:rPr>
        <w:br w:type="textWrapping"/>
      </w:r>
      <w:r>
        <w:rPr>
          <w:rFonts w:hint="default" w:ascii="Arial" w:hAnsi="Arial" w:cs="Arial"/>
          <w:i w:val="0"/>
          <w:iCs w:val="0"/>
          <w:sz w:val="18"/>
        </w:rPr>
        <w:t xml:space="preserve">                  &lt;?php if ($change === null): ?&gt;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&lt;?php else: ?&gt;</w:t>
      </w:r>
      <w:r>
        <w:rPr>
          <w:rFonts w:hint="default" w:ascii="Arial" w:hAnsi="Arial" w:cs="Arial"/>
          <w:i w:val="0"/>
          <w:iCs w:val="0"/>
          <w:sz w:val="18"/>
        </w:rPr>
        <w:br w:type="textWrapping"/>
      </w:r>
      <w:r>
        <w:rPr>
          <w:rFonts w:hint="default" w:ascii="Arial" w:hAnsi="Arial" w:cs="Arial"/>
          <w:i w:val="0"/>
          <w:iCs w:val="0"/>
          <w:sz w:val="18"/>
        </w:rPr>
        <w:t xml:space="preserve">                    &lt;?= ($change &gt;= 0 ? '+' : '') . $change ?&gt; pts</w:t>
      </w:r>
      <w:r>
        <w:rPr>
          <w:rFonts w:hint="default" w:ascii="Arial" w:hAnsi="Arial" w:cs="Arial"/>
          <w:i w:val="0"/>
          <w:iCs w:val="0"/>
          <w:sz w:val="18"/>
        </w:rPr>
        <w:br w:type="textWrapping"/>
      </w:r>
      <w:r>
        <w:rPr>
          <w:rFonts w:hint="default" w:ascii="Arial" w:hAnsi="Arial" w:cs="Arial"/>
          <w:i w:val="0"/>
          <w:iCs w:val="0"/>
          <w:sz w:val="18"/>
        </w:rPr>
        <w:t xml:space="preserve">                  &lt;?php endif; ?&gt;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&lt;div style="color:#64748b; font-size:12px;"&gt;Data points&lt;/div&gt;</w:t>
      </w:r>
      <w:r>
        <w:rPr>
          <w:rFonts w:hint="default" w:ascii="Arial" w:hAnsi="Arial" w:cs="Arial"/>
          <w:i w:val="0"/>
          <w:iCs w:val="0"/>
          <w:sz w:val="18"/>
        </w:rPr>
        <w:br w:type="textWrapping"/>
      </w:r>
      <w:r>
        <w:rPr>
          <w:rFonts w:hint="default" w:ascii="Arial" w:hAnsi="Arial" w:cs="Arial"/>
          <w:i w:val="0"/>
          <w:iCs w:val="0"/>
          <w:sz w:val="18"/>
        </w:rPr>
        <w:t xml:space="preserve">                &lt;div style="font-weight:600;"&gt;&lt;?= (int)$block['entries'] ?&gt;&lt;/div&gt;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 Milestones for this goal --&gt;</w:t>
      </w:r>
      <w:r>
        <w:rPr>
          <w:rFonts w:hint="default" w:ascii="Arial" w:hAnsi="Arial" w:cs="Arial"/>
          <w:i w:val="0"/>
          <w:iCs w:val="0"/>
          <w:sz w:val="18"/>
        </w:rPr>
        <w:br w:type="textWrapping"/>
      </w:r>
      <w:r>
        <w:rPr>
          <w:rFonts w:hint="default" w:ascii="Arial" w:hAnsi="Arial" w:cs="Arial"/>
          <w:i w:val="0"/>
          <w:iCs w:val="0"/>
          <w:sz w:val="18"/>
        </w:rPr>
        <w:t xml:space="preserve">            &lt;?php if (!empty($block['milestones'])): ?&gt;</w:t>
      </w:r>
      <w:r>
        <w:rPr>
          <w:rFonts w:hint="default" w:ascii="Arial" w:hAnsi="Arial" w:cs="Arial"/>
          <w:i w:val="0"/>
          <w:iCs w:val="0"/>
          <w:sz w:val="18"/>
        </w:rPr>
        <w:br w:type="textWrapping"/>
      </w:r>
      <w:r>
        <w:rPr>
          <w:rFonts w:hint="default" w:ascii="Arial" w:hAnsi="Arial" w:cs="Arial"/>
          <w:i w:val="0"/>
          <w:iCs w:val="0"/>
          <w:sz w:val="18"/>
        </w:rPr>
        <w:t xml:space="preserve">              &lt;div style="margin-top:14px;"&gt;</w:t>
      </w:r>
      <w:r>
        <w:rPr>
          <w:rFonts w:hint="default" w:ascii="Arial" w:hAnsi="Arial" w:cs="Arial"/>
          <w:i w:val="0"/>
          <w:iCs w:val="0"/>
          <w:sz w:val="18"/>
        </w:rPr>
        <w:br w:type="textWrapping"/>
      </w:r>
      <w:r>
        <w:rPr>
          <w:rFonts w:hint="default" w:ascii="Arial" w:hAnsi="Arial" w:cs="Arial"/>
          <w:i w:val="0"/>
          <w:iCs w:val="0"/>
          <w:sz w:val="18"/>
        </w:rPr>
        <w:t xml:space="preserve">                &lt;div style="color:#64748b; font-size:12px; margin-bottom:6px;"&gt;</w:t>
      </w:r>
      <w:r>
        <w:rPr>
          <w:rFonts w:hint="default" w:ascii="Arial" w:hAnsi="Arial" w:cs="Arial"/>
          <w:i w:val="0"/>
          <w:iCs w:val="0"/>
          <w:sz w:val="18"/>
        </w:rPr>
        <w:br w:type="textWrapping"/>
      </w:r>
      <w:r>
        <w:rPr>
          <w:rFonts w:hint="default" w:ascii="Arial" w:hAnsi="Arial" w:cs="Arial"/>
          <w:i w:val="0"/>
          <w:iCs w:val="0"/>
          <w:sz w:val="18"/>
        </w:rPr>
        <w:t xml:space="preserve">                  Milestones (&lt;?= (int)$block['milestoneDone'] ?&gt; of &lt;?= (int)$block['milestoneTotal'] ?&gt; achieved)</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&lt;ul style="margin:0; padding-left:18px;"&gt;</w:t>
      </w:r>
      <w:r>
        <w:rPr>
          <w:rFonts w:hint="default" w:ascii="Arial" w:hAnsi="Arial" w:cs="Arial"/>
          <w:i w:val="0"/>
          <w:iCs w:val="0"/>
          <w:sz w:val="18"/>
        </w:rPr>
        <w:br w:type="textWrapping"/>
      </w:r>
      <w:r>
        <w:rPr>
          <w:rFonts w:hint="default" w:ascii="Arial" w:hAnsi="Arial" w:cs="Arial"/>
          <w:i w:val="0"/>
          <w:iCs w:val="0"/>
          <w:sz w:val="18"/>
        </w:rPr>
        <w:t xml:space="preserve">                  &lt;?php foreach ($block['milestones'] as $m): ?&gt;</w:t>
      </w:r>
      <w:r>
        <w:rPr>
          <w:rFonts w:hint="default" w:ascii="Arial" w:hAnsi="Arial" w:cs="Arial"/>
          <w:i w:val="0"/>
          <w:iCs w:val="0"/>
          <w:sz w:val="18"/>
        </w:rPr>
        <w:br w:type="textWrapping"/>
      </w:r>
      <w:r>
        <w:rPr>
          <w:rFonts w:hint="default" w:ascii="Arial" w:hAnsi="Arial" w:cs="Arial"/>
          <w:i w:val="0"/>
          <w:iCs w:val="0"/>
          <w:sz w:val="18"/>
        </w:rPr>
        <w:t xml:space="preserve">                    &lt;li style="margin-bottom:3px;"&gt;</w:t>
      </w:r>
      <w:r>
        <w:rPr>
          <w:rFonts w:hint="default" w:ascii="Arial" w:hAnsi="Arial" w:cs="Arial"/>
          <w:i w:val="0"/>
          <w:iCs w:val="0"/>
          <w:sz w:val="18"/>
        </w:rPr>
        <w:br w:type="textWrapping"/>
      </w:r>
      <w:r>
        <w:rPr>
          <w:rFonts w:hint="default" w:ascii="Arial" w:hAnsi="Arial" w:cs="Arial"/>
          <w:i w:val="0"/>
          <w:iCs w:val="0"/>
          <w:sz w:val="18"/>
        </w:rPr>
        <w:t xml:space="preserve">                      &lt;?= $m-&gt;is_achieved ? '[done]' : '[ ]' ?&gt;</w:t>
      </w:r>
      <w:r>
        <w:rPr>
          <w:rFonts w:hint="default" w:ascii="Arial" w:hAnsi="Arial" w:cs="Arial"/>
          <w:i w:val="0"/>
          <w:iCs w:val="0"/>
          <w:sz w:val="18"/>
        </w:rPr>
        <w:br w:type="textWrapping"/>
      </w:r>
      <w:r>
        <w:rPr>
          <w:rFonts w:hint="default" w:ascii="Arial" w:hAnsi="Arial" w:cs="Arial"/>
          <w:i w:val="0"/>
          <w:iCs w:val="0"/>
          <w:sz w:val="18"/>
        </w:rPr>
        <w:t xml:space="preserve">                      &lt;?= esc($m-&gt;description) ?&gt;</w:t>
      </w:r>
      <w:r>
        <w:rPr>
          <w:rFonts w:hint="default" w:ascii="Arial" w:hAnsi="Arial" w:cs="Arial"/>
          <w:i w:val="0"/>
          <w:iCs w:val="0"/>
          <w:sz w:val="18"/>
        </w:rPr>
        <w:br w:type="textWrapping"/>
      </w:r>
      <w:r>
        <w:rPr>
          <w:rFonts w:hint="default" w:ascii="Arial" w:hAnsi="Arial" w:cs="Arial"/>
          <w:i w:val="0"/>
          <w:iCs w:val="0"/>
          <w:sz w:val="18"/>
        </w:rPr>
        <w:t xml:space="preserve">                    &lt;/li&gt;</w:t>
      </w:r>
      <w:r>
        <w:rPr>
          <w:rFonts w:hint="default" w:ascii="Arial" w:hAnsi="Arial" w:cs="Arial"/>
          <w:i w:val="0"/>
          <w:iCs w:val="0"/>
          <w:sz w:val="18"/>
        </w:rPr>
        <w:br w:type="textWrapping"/>
      </w:r>
      <w:r>
        <w:rPr>
          <w:rFonts w:hint="default" w:ascii="Arial" w:hAnsi="Arial" w:cs="Arial"/>
          <w:i w:val="0"/>
          <w:iCs w:val="0"/>
          <w:sz w:val="18"/>
        </w:rPr>
        <w:t xml:space="preserve">                  &lt;?php endforeach; ?&gt;</w:t>
      </w:r>
      <w:r>
        <w:rPr>
          <w:rFonts w:hint="default" w:ascii="Arial" w:hAnsi="Arial" w:cs="Arial"/>
          <w:i w:val="0"/>
          <w:iCs w:val="0"/>
          <w:sz w:val="18"/>
        </w:rPr>
        <w:br w:type="textWrapping"/>
      </w:r>
      <w:r>
        <w:rPr>
          <w:rFonts w:hint="default" w:ascii="Arial" w:hAnsi="Arial" w:cs="Arial"/>
          <w:i w:val="0"/>
          <w:iCs w:val="0"/>
          <w:sz w:val="18"/>
        </w:rPr>
        <w:t xml:space="preserve">                &lt;/ul&gt;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&lt;?php endif; ?&gt;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&lt;?php endforeach; ?&gt;</w:t>
      </w:r>
      <w:r>
        <w:rPr>
          <w:rFonts w:hint="default" w:ascii="Arial" w:hAnsi="Arial" w:cs="Arial"/>
          <w:i w:val="0"/>
          <w:iCs w:val="0"/>
          <w:sz w:val="18"/>
        </w:rPr>
        <w:br w:type="textWrapping"/>
      </w:r>
      <w:r>
        <w:rPr>
          <w:rFonts w:hint="default" w:ascii="Arial" w:hAnsi="Arial" w:cs="Arial"/>
          <w:i w:val="0"/>
          <w:iCs w:val="0"/>
          <w:sz w:val="18"/>
        </w:rPr>
        <w:t xml:space="preserve">    &lt;?php endif; ?&gt;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 TEACCH structured-task progress --&gt;</w:t>
      </w:r>
      <w:r>
        <w:rPr>
          <w:rFonts w:hint="default" w:ascii="Arial" w:hAnsi="Arial" w:cs="Arial"/>
          <w:i w:val="0"/>
          <w:iCs w:val="0"/>
          <w:sz w:val="18"/>
        </w:rPr>
        <w:br w:type="textWrapping"/>
      </w:r>
      <w:r>
        <w:rPr>
          <w:rFonts w:hint="default" w:ascii="Arial" w:hAnsi="Arial" w:cs="Arial"/>
          <w:i w:val="0"/>
          <w:iCs w:val="0"/>
          <w:sz w:val="18"/>
        </w:rPr>
        <w:t xml:space="preserve">    &lt;h2 style="font-size:18px; border-bottom:1px solid #e2e8f0; padding-bottom:8px; margin-top:28px;"&gt;TEACCH Progress&lt;/h2&gt;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&lt;?php if (empty($teacch)): ?&gt;</w:t>
      </w:r>
      <w:r>
        <w:rPr>
          <w:rFonts w:hint="default" w:ascii="Arial" w:hAnsi="Arial" w:cs="Arial"/>
          <w:i w:val="0"/>
          <w:iCs w:val="0"/>
          <w:sz w:val="18"/>
        </w:rPr>
        <w:br w:type="textWrapping"/>
      </w:r>
      <w:r>
        <w:rPr>
          <w:rFonts w:hint="default" w:ascii="Arial" w:hAnsi="Arial" w:cs="Arial"/>
          <w:i w:val="0"/>
          <w:iCs w:val="0"/>
          <w:sz w:val="18"/>
        </w:rPr>
        <w:t xml:space="preserve">      &lt;p style="color:#64748b;"&gt;No TEACCH schedules for this student.&lt;/p&gt;</w:t>
      </w:r>
      <w:r>
        <w:rPr>
          <w:rFonts w:hint="default" w:ascii="Arial" w:hAnsi="Arial" w:cs="Arial"/>
          <w:i w:val="0"/>
          <w:iCs w:val="0"/>
          <w:sz w:val="18"/>
        </w:rPr>
        <w:br w:type="textWrapping"/>
      </w:r>
      <w:r>
        <w:rPr>
          <w:rFonts w:hint="default" w:ascii="Arial" w:hAnsi="Arial" w:cs="Arial"/>
          <w:i w:val="0"/>
          <w:iCs w:val="0"/>
          <w:sz w:val="18"/>
        </w:rPr>
        <w:t xml:space="preserve">    &lt;?php else: ?&gt;</w:t>
      </w:r>
      <w:r>
        <w:rPr>
          <w:rFonts w:hint="default" w:ascii="Arial" w:hAnsi="Arial" w:cs="Arial"/>
          <w:i w:val="0"/>
          <w:iCs w:val="0"/>
          <w:sz w:val="18"/>
        </w:rPr>
        <w:br w:type="textWrapping"/>
      </w:r>
      <w:r>
        <w:rPr>
          <w:rFonts w:hint="default" w:ascii="Arial" w:hAnsi="Arial" w:cs="Arial"/>
          <w:i w:val="0"/>
          <w:iCs w:val="0"/>
          <w:sz w:val="18"/>
        </w:rPr>
        <w:t xml:space="preserve">      &lt;?php foreach ($teacch as $sched): ?&gt;</w:t>
      </w:r>
      <w:r>
        <w:rPr>
          <w:rFonts w:hint="default" w:ascii="Arial" w:hAnsi="Arial" w:cs="Arial"/>
          <w:i w:val="0"/>
          <w:iCs w:val="0"/>
          <w:sz w:val="18"/>
        </w:rPr>
        <w:br w:type="textWrapping"/>
      </w:r>
      <w:r>
        <w:rPr>
          <w:rFonts w:hint="default" w:ascii="Arial" w:hAnsi="Arial" w:cs="Arial"/>
          <w:i w:val="0"/>
          <w:iCs w:val="0"/>
          <w:sz w:val="18"/>
        </w:rPr>
        <w:t xml:space="preserve">        &lt;div style="border:1px solid #e2e8f0; border-radius:10px; padding:16px; margin-bottom:16px; page-break-inside:avoid;</w:t>
      </w:r>
      <w:r>
        <w:rPr>
          <w:rFonts w:hint="default" w:ascii="Arial" w:hAnsi="Arial" w:cs="Arial"/>
          <w:i w:val="0"/>
          <w:iCs w:val="0"/>
          <w:sz w:val="18"/>
        </w:rPr>
        <w:br w:type="textWrapping"/>
      </w:r>
      <w:r>
        <w:rPr>
          <w:rFonts w:hint="default" w:ascii="Arial" w:hAnsi="Arial" w:cs="Arial"/>
          <w:i w:val="0"/>
          <w:iCs w:val="0"/>
          <w:sz w:val="18"/>
        </w:rPr>
        <w:t xml:space="preserve">                    display:flex; gap:18px; align-items:flex-start;"&gt;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 Schedule-level circle (average independence of its tasks) --&gt;</w:t>
      </w:r>
      <w:r>
        <w:rPr>
          <w:rFonts w:hint="default" w:ascii="Arial" w:hAnsi="Arial" w:cs="Arial"/>
          <w:i w:val="0"/>
          <w:iCs w:val="0"/>
          <w:sz w:val="18"/>
        </w:rPr>
        <w:br w:type="textWrapping"/>
      </w:r>
      <w:r>
        <w:rPr>
          <w:rFonts w:hint="default" w:ascii="Arial" w:hAnsi="Arial" w:cs="Arial"/>
          <w:i w:val="0"/>
          <w:iCs w:val="0"/>
          <w:sz w:val="18"/>
        </w:rPr>
        <w:t xml:space="preserve">          &lt;div style="flex-shrink:0; text-align:center;"&gt;</w:t>
      </w:r>
      <w:r>
        <w:rPr>
          <w:rFonts w:hint="default" w:ascii="Arial" w:hAnsi="Arial" w:cs="Arial"/>
          <w:i w:val="0"/>
          <w:iCs w:val="0"/>
          <w:sz w:val="18"/>
        </w:rPr>
        <w:br w:type="textWrapping"/>
      </w:r>
      <w:r>
        <w:rPr>
          <w:rFonts w:hint="default" w:ascii="Arial" w:hAnsi="Arial" w:cs="Arial"/>
          <w:i w:val="0"/>
          <w:iCs w:val="0"/>
          <w:sz w:val="18"/>
        </w:rPr>
        <w:t xml:space="preserve">            &lt;?php progressCircle($sched['percent'], '#0ea5e9', 90); ?&gt;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style="flex:1;"&gt;</w:t>
      </w:r>
      <w:r>
        <w:rPr>
          <w:rFonts w:hint="default" w:ascii="Arial" w:hAnsi="Arial" w:cs="Arial"/>
          <w:i w:val="0"/>
          <w:iCs w:val="0"/>
          <w:sz w:val="18"/>
        </w:rPr>
        <w:br w:type="textWrapping"/>
      </w:r>
      <w:r>
        <w:rPr>
          <w:rFonts w:hint="default" w:ascii="Arial" w:hAnsi="Arial" w:cs="Arial"/>
          <w:i w:val="0"/>
          <w:iCs w:val="0"/>
          <w:sz w:val="18"/>
        </w:rPr>
        <w:t xml:space="preserve">            &lt;div style="font-weight:600;"&gt;&lt;?= esc($sched['title']) ?&gt;&lt;/div&gt;</w:t>
      </w:r>
      <w:r>
        <w:rPr>
          <w:rFonts w:hint="default" w:ascii="Arial" w:hAnsi="Arial" w:cs="Arial"/>
          <w:i w:val="0"/>
          <w:iCs w:val="0"/>
          <w:sz w:val="18"/>
        </w:rPr>
        <w:br w:type="textWrapping"/>
      </w:r>
      <w:r>
        <w:rPr>
          <w:rFonts w:hint="default" w:ascii="Arial" w:hAnsi="Arial" w:cs="Arial"/>
          <w:i w:val="0"/>
          <w:iCs w:val="0"/>
          <w:sz w:val="18"/>
        </w:rPr>
        <w:t xml:space="preserve">            &lt;div style="color:#64748b; font-size:12px; margin-bottom:10px;"&gt;</w:t>
      </w:r>
      <w:r>
        <w:rPr>
          <w:rFonts w:hint="default" w:ascii="Arial" w:hAnsi="Arial" w:cs="Arial"/>
          <w:i w:val="0"/>
          <w:iCs w:val="0"/>
          <w:sz w:val="18"/>
        </w:rPr>
        <w:br w:type="textWrapping"/>
      </w:r>
      <w:r>
        <w:rPr>
          <w:rFonts w:hint="default" w:ascii="Arial" w:hAnsi="Arial" w:cs="Arial"/>
          <w:i w:val="0"/>
          <w:iCs w:val="0"/>
          <w:sz w:val="18"/>
        </w:rPr>
        <w:t xml:space="preserve">              &lt;?= (int)$sched['rated'] ?&gt; of &lt;?= (int)$sched['total'] ?&gt; tasks rated this semester</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&lt;?php if (empty($sched['tasks'])): ?&gt;</w:t>
      </w:r>
      <w:r>
        <w:rPr>
          <w:rFonts w:hint="default" w:ascii="Arial" w:hAnsi="Arial" w:cs="Arial"/>
          <w:i w:val="0"/>
          <w:iCs w:val="0"/>
          <w:sz w:val="18"/>
        </w:rPr>
        <w:br w:type="textWrapping"/>
      </w:r>
      <w:r>
        <w:rPr>
          <w:rFonts w:hint="default" w:ascii="Arial" w:hAnsi="Arial" w:cs="Arial"/>
          <w:i w:val="0"/>
          <w:iCs w:val="0"/>
          <w:sz w:val="18"/>
        </w:rPr>
        <w:t xml:space="preserve">              &lt;div style="color:#64748b; font-size:13px;"&gt;No tasks in this schedule yet.&lt;/div&gt;</w:t>
      </w:r>
      <w:r>
        <w:rPr>
          <w:rFonts w:hint="default" w:ascii="Arial" w:hAnsi="Arial" w:cs="Arial"/>
          <w:i w:val="0"/>
          <w:iCs w:val="0"/>
          <w:sz w:val="18"/>
        </w:rPr>
        <w:br w:type="textWrapping"/>
      </w:r>
      <w:r>
        <w:rPr>
          <w:rFonts w:hint="default" w:ascii="Arial" w:hAnsi="Arial" w:cs="Arial"/>
          <w:i w:val="0"/>
          <w:iCs w:val="0"/>
          <w:sz w:val="18"/>
        </w:rPr>
        <w:t xml:space="preserve">            &lt;?php else: ?&gt;</w:t>
      </w:r>
      <w:r>
        <w:rPr>
          <w:rFonts w:hint="default" w:ascii="Arial" w:hAnsi="Arial" w:cs="Arial"/>
          <w:i w:val="0"/>
          <w:iCs w:val="0"/>
          <w:sz w:val="18"/>
        </w:rPr>
        <w:br w:type="textWrapping"/>
      </w:r>
      <w:r>
        <w:rPr>
          <w:rFonts w:hint="default" w:ascii="Arial" w:hAnsi="Arial" w:cs="Arial"/>
          <w:i w:val="0"/>
          <w:iCs w:val="0"/>
          <w:sz w:val="18"/>
        </w:rPr>
        <w:t xml:space="preserve">              &lt;table class="data-table"&gt;</w:t>
      </w:r>
      <w:r>
        <w:rPr>
          <w:rFonts w:hint="default" w:ascii="Arial" w:hAnsi="Arial" w:cs="Arial"/>
          <w:i w:val="0"/>
          <w:iCs w:val="0"/>
          <w:sz w:val="18"/>
        </w:rPr>
        <w:br w:type="textWrapping"/>
      </w:r>
      <w:r>
        <w:rPr>
          <w:rFonts w:hint="default" w:ascii="Arial" w:hAnsi="Arial" w:cs="Arial"/>
          <w:i w:val="0"/>
          <w:iCs w:val="0"/>
          <w:sz w:val="18"/>
        </w:rPr>
        <w:t xml:space="preserve">                &lt;thead&gt;</w:t>
      </w:r>
      <w:r>
        <w:rPr>
          <w:rFonts w:hint="default" w:ascii="Arial" w:hAnsi="Arial" w:cs="Arial"/>
          <w:i w:val="0"/>
          <w:iCs w:val="0"/>
          <w:sz w:val="18"/>
        </w:rPr>
        <w:br w:type="textWrapping"/>
      </w:r>
      <w:r>
        <w:rPr>
          <w:rFonts w:hint="default" w:ascii="Arial" w:hAnsi="Arial" w:cs="Arial"/>
          <w:i w:val="0"/>
          <w:iCs w:val="0"/>
          <w:sz w:val="18"/>
        </w:rPr>
        <w:t xml:space="preserve">                  &lt;tr&gt;&lt;th&gt;#&lt;/th&gt;&lt;th&gt;Task&lt;/th&gt;&lt;th&gt;Latest Level&lt;/th&gt;&lt;th&gt;Ratings&lt;/th&gt;&lt;/tr&gt;</w:t>
      </w:r>
      <w:r>
        <w:rPr>
          <w:rFonts w:hint="default" w:ascii="Arial" w:hAnsi="Arial" w:cs="Arial"/>
          <w:i w:val="0"/>
          <w:iCs w:val="0"/>
          <w:sz w:val="18"/>
        </w:rPr>
        <w:br w:type="textWrapping"/>
      </w:r>
      <w:r>
        <w:rPr>
          <w:rFonts w:hint="default" w:ascii="Arial" w:hAnsi="Arial" w:cs="Arial"/>
          <w:i w:val="0"/>
          <w:iCs w:val="0"/>
          <w:sz w:val="18"/>
        </w:rPr>
        <w:t xml:space="preserve">                &lt;/thead&gt;</w:t>
      </w:r>
      <w:r>
        <w:rPr>
          <w:rFonts w:hint="default" w:ascii="Arial" w:hAnsi="Arial" w:cs="Arial"/>
          <w:i w:val="0"/>
          <w:iCs w:val="0"/>
          <w:sz w:val="18"/>
        </w:rPr>
        <w:br w:type="textWrapping"/>
      </w:r>
      <w:r>
        <w:rPr>
          <w:rFonts w:hint="default" w:ascii="Arial" w:hAnsi="Arial" w:cs="Arial"/>
          <w:i w:val="0"/>
          <w:iCs w:val="0"/>
          <w:sz w:val="18"/>
        </w:rPr>
        <w:t xml:space="preserve">                &lt;tbody&gt;</w:t>
      </w:r>
      <w:r>
        <w:rPr>
          <w:rFonts w:hint="default" w:ascii="Arial" w:hAnsi="Arial" w:cs="Arial"/>
          <w:i w:val="0"/>
          <w:iCs w:val="0"/>
          <w:sz w:val="18"/>
        </w:rPr>
        <w:br w:type="textWrapping"/>
      </w:r>
      <w:r>
        <w:rPr>
          <w:rFonts w:hint="default" w:ascii="Arial" w:hAnsi="Arial" w:cs="Arial"/>
          <w:i w:val="0"/>
          <w:iCs w:val="0"/>
          <w:sz w:val="18"/>
        </w:rPr>
        <w:t xml:space="preserve">                  &lt;?php foreach ($sched['tasks'] as $t): ?&gt;</w:t>
      </w:r>
      <w:r>
        <w:rPr>
          <w:rFonts w:hint="default" w:ascii="Arial" w:hAnsi="Arial" w:cs="Arial"/>
          <w:i w:val="0"/>
          <w:iCs w:val="0"/>
          <w:sz w:val="18"/>
        </w:rPr>
        <w:br w:type="textWrapping"/>
      </w:r>
      <w:r>
        <w:rPr>
          <w:rFonts w:hint="default" w:ascii="Arial" w:hAnsi="Arial" w:cs="Arial"/>
          <w:i w:val="0"/>
          <w:iCs w:val="0"/>
          <w:sz w:val="18"/>
        </w:rPr>
        <w:t xml:space="preserve">                    &lt;?php</w:t>
      </w:r>
      <w:r>
        <w:rPr>
          <w:rFonts w:hint="default" w:ascii="Arial" w:hAnsi="Arial" w:cs="Arial"/>
          <w:i w:val="0"/>
          <w:iCs w:val="0"/>
          <w:sz w:val="18"/>
        </w:rPr>
        <w:br w:type="textWrapping"/>
      </w:r>
      <w:r>
        <w:rPr>
          <w:rFonts w:hint="default" w:ascii="Arial" w:hAnsi="Arial" w:cs="Arial"/>
          <w:i w:val="0"/>
          <w:iCs w:val="0"/>
          <w:sz w:val="18"/>
        </w:rPr>
        <w:t xml:space="preserve">                      $levelLabels = [</w:t>
      </w:r>
      <w:r>
        <w:rPr>
          <w:rFonts w:hint="default" w:ascii="Arial" w:hAnsi="Arial" w:cs="Arial"/>
          <w:i w:val="0"/>
          <w:iCs w:val="0"/>
          <w:sz w:val="18"/>
        </w:rPr>
        <w:br w:type="textWrapping"/>
      </w:r>
      <w:r>
        <w:rPr>
          <w:rFonts w:hint="default" w:ascii="Arial" w:hAnsi="Arial" w:cs="Arial"/>
          <w:i w:val="0"/>
          <w:iCs w:val="0"/>
          <w:sz w:val="18"/>
        </w:rPr>
        <w:t xml:space="preserve">                        'full_prompt'    =&gt; 'Full prompt',</w:t>
      </w:r>
      <w:r>
        <w:rPr>
          <w:rFonts w:hint="default" w:ascii="Arial" w:hAnsi="Arial" w:cs="Arial"/>
          <w:i w:val="0"/>
          <w:iCs w:val="0"/>
          <w:sz w:val="18"/>
        </w:rPr>
        <w:br w:type="textWrapping"/>
      </w:r>
      <w:r>
        <w:rPr>
          <w:rFonts w:hint="default" w:ascii="Arial" w:hAnsi="Arial" w:cs="Arial"/>
          <w:i w:val="0"/>
          <w:iCs w:val="0"/>
          <w:sz w:val="18"/>
        </w:rPr>
        <w:t xml:space="preserve">                        'partial_prompt' =&gt; 'Partial prompt',</w:t>
      </w:r>
      <w:r>
        <w:rPr>
          <w:rFonts w:hint="default" w:ascii="Arial" w:hAnsi="Arial" w:cs="Arial"/>
          <w:i w:val="0"/>
          <w:iCs w:val="0"/>
          <w:sz w:val="18"/>
        </w:rPr>
        <w:br w:type="textWrapping"/>
      </w:r>
      <w:r>
        <w:rPr>
          <w:rFonts w:hint="default" w:ascii="Arial" w:hAnsi="Arial" w:cs="Arial"/>
          <w:i w:val="0"/>
          <w:iCs w:val="0"/>
          <w:sz w:val="18"/>
        </w:rPr>
        <w:t xml:space="preserve">                        'independent'    =&gt; 'Independent',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$levelText = $t['level'] ? $levelLabels[$t['level']] : 'Not rated';</w:t>
      </w:r>
      <w:r>
        <w:rPr>
          <w:rFonts w:hint="default" w:ascii="Arial" w:hAnsi="Arial" w:cs="Arial"/>
          <w:i w:val="0"/>
          <w:iCs w:val="0"/>
          <w:sz w:val="18"/>
        </w:rPr>
        <w:br w:type="textWrapping"/>
      </w:r>
      <w:r>
        <w:rPr>
          <w:rFonts w:hint="default" w:ascii="Arial" w:hAnsi="Arial" w:cs="Arial"/>
          <w:i w:val="0"/>
          <w:iCs w:val="0"/>
          <w:sz w:val="18"/>
        </w:rPr>
        <w:t xml:space="preserve">                    ?&gt;</w:t>
      </w:r>
      <w:r>
        <w:rPr>
          <w:rFonts w:hint="default" w:ascii="Arial" w:hAnsi="Arial" w:cs="Arial"/>
          <w:i w:val="0"/>
          <w:iCs w:val="0"/>
          <w:sz w:val="18"/>
        </w:rPr>
        <w:br w:type="textWrapping"/>
      </w:r>
      <w:r>
        <w:rPr>
          <w:rFonts w:hint="default" w:ascii="Arial" w:hAnsi="Arial" w:cs="Arial"/>
          <w:i w:val="0"/>
          <w:iCs w:val="0"/>
          <w:sz w:val="18"/>
        </w:rPr>
        <w:t xml:space="preserve">                    &lt;tr&gt;</w:t>
      </w:r>
      <w:r>
        <w:rPr>
          <w:rFonts w:hint="default" w:ascii="Arial" w:hAnsi="Arial" w:cs="Arial"/>
          <w:i w:val="0"/>
          <w:iCs w:val="0"/>
          <w:sz w:val="18"/>
        </w:rPr>
        <w:br w:type="textWrapping"/>
      </w:r>
      <w:r>
        <w:rPr>
          <w:rFonts w:hint="default" w:ascii="Arial" w:hAnsi="Arial" w:cs="Arial"/>
          <w:i w:val="0"/>
          <w:iCs w:val="0"/>
          <w:sz w:val="18"/>
        </w:rPr>
        <w:t xml:space="preserve">                      &lt;td&gt;&lt;?= (int)$t['order'] ?&gt;&lt;/td&gt;</w:t>
      </w:r>
      <w:r>
        <w:rPr>
          <w:rFonts w:hint="default" w:ascii="Arial" w:hAnsi="Arial" w:cs="Arial"/>
          <w:i w:val="0"/>
          <w:iCs w:val="0"/>
          <w:sz w:val="18"/>
        </w:rPr>
        <w:br w:type="textWrapping"/>
      </w:r>
      <w:r>
        <w:rPr>
          <w:rFonts w:hint="default" w:ascii="Arial" w:hAnsi="Arial" w:cs="Arial"/>
          <w:i w:val="0"/>
          <w:iCs w:val="0"/>
          <w:sz w:val="18"/>
        </w:rPr>
        <w:t xml:space="preserve">                      &lt;td&gt;&lt;?= esc($t['title']) ?&gt;&lt;/td&gt;</w:t>
      </w:r>
      <w:r>
        <w:rPr>
          <w:rFonts w:hint="default" w:ascii="Arial" w:hAnsi="Arial" w:cs="Arial"/>
          <w:i w:val="0"/>
          <w:iCs w:val="0"/>
          <w:sz w:val="18"/>
        </w:rPr>
        <w:br w:type="textWrapping"/>
      </w:r>
      <w:r>
        <w:rPr>
          <w:rFonts w:hint="default" w:ascii="Arial" w:hAnsi="Arial" w:cs="Arial"/>
          <w:i w:val="0"/>
          <w:iCs w:val="0"/>
          <w:sz w:val="18"/>
        </w:rPr>
        <w:t xml:space="preserve">                      &lt;td&gt;&lt;?= esc($levelText) ?&gt;&lt;/td&gt;</w:t>
      </w:r>
      <w:r>
        <w:rPr>
          <w:rFonts w:hint="default" w:ascii="Arial" w:hAnsi="Arial" w:cs="Arial"/>
          <w:i w:val="0"/>
          <w:iCs w:val="0"/>
          <w:sz w:val="18"/>
        </w:rPr>
        <w:br w:type="textWrapping"/>
      </w:r>
      <w:r>
        <w:rPr>
          <w:rFonts w:hint="default" w:ascii="Arial" w:hAnsi="Arial" w:cs="Arial"/>
          <w:i w:val="0"/>
          <w:iCs w:val="0"/>
          <w:sz w:val="18"/>
        </w:rPr>
        <w:t xml:space="preserve">                      &lt;td&gt;&lt;?= (int)$t['entries'] ?&gt;&lt;/td&gt;</w:t>
      </w:r>
      <w:r>
        <w:rPr>
          <w:rFonts w:hint="default" w:ascii="Arial" w:hAnsi="Arial" w:cs="Arial"/>
          <w:i w:val="0"/>
          <w:iCs w:val="0"/>
          <w:sz w:val="18"/>
        </w:rPr>
        <w:br w:type="textWrapping"/>
      </w:r>
      <w:r>
        <w:rPr>
          <w:rFonts w:hint="default" w:ascii="Arial" w:hAnsi="Arial" w:cs="Arial"/>
          <w:i w:val="0"/>
          <w:iCs w:val="0"/>
          <w:sz w:val="18"/>
        </w:rPr>
        <w:t xml:space="preserve">                    &lt;/tr&gt;</w:t>
      </w:r>
      <w:r>
        <w:rPr>
          <w:rFonts w:hint="default" w:ascii="Arial" w:hAnsi="Arial" w:cs="Arial"/>
          <w:i w:val="0"/>
          <w:iCs w:val="0"/>
          <w:sz w:val="18"/>
        </w:rPr>
        <w:br w:type="textWrapping"/>
      </w:r>
      <w:r>
        <w:rPr>
          <w:rFonts w:hint="default" w:ascii="Arial" w:hAnsi="Arial" w:cs="Arial"/>
          <w:i w:val="0"/>
          <w:iCs w:val="0"/>
          <w:sz w:val="18"/>
        </w:rPr>
        <w:t xml:space="preserve">                  &lt;?php endforeach; ?&gt;</w:t>
      </w:r>
      <w:r>
        <w:rPr>
          <w:rFonts w:hint="default" w:ascii="Arial" w:hAnsi="Arial" w:cs="Arial"/>
          <w:i w:val="0"/>
          <w:iCs w:val="0"/>
          <w:sz w:val="18"/>
        </w:rPr>
        <w:br w:type="textWrapping"/>
      </w:r>
      <w:r>
        <w:rPr>
          <w:rFonts w:hint="default" w:ascii="Arial" w:hAnsi="Arial" w:cs="Arial"/>
          <w:i w:val="0"/>
          <w:iCs w:val="0"/>
          <w:sz w:val="18"/>
        </w:rPr>
        <w:t xml:space="preserve">                &lt;/tbody&gt;</w:t>
      </w:r>
      <w:r>
        <w:rPr>
          <w:rFonts w:hint="default" w:ascii="Arial" w:hAnsi="Arial" w:cs="Arial"/>
          <w:i w:val="0"/>
          <w:iCs w:val="0"/>
          <w:sz w:val="18"/>
        </w:rPr>
        <w:br w:type="textWrapping"/>
      </w:r>
      <w:r>
        <w:rPr>
          <w:rFonts w:hint="default" w:ascii="Arial" w:hAnsi="Arial" w:cs="Arial"/>
          <w:i w:val="0"/>
          <w:iCs w:val="0"/>
          <w:sz w:val="18"/>
        </w:rPr>
        <w:t xml:space="preserve">              &lt;/table&gt;</w:t>
      </w:r>
      <w:r>
        <w:rPr>
          <w:rFonts w:hint="default" w:ascii="Arial" w:hAnsi="Arial" w:cs="Arial"/>
          <w:i w:val="0"/>
          <w:iCs w:val="0"/>
          <w:sz w:val="18"/>
        </w:rPr>
        <w:br w:type="textWrapping"/>
      </w:r>
      <w:r>
        <w:rPr>
          <w:rFonts w:hint="default" w:ascii="Arial" w:hAnsi="Arial" w:cs="Arial"/>
          <w:i w:val="0"/>
          <w:iCs w:val="0"/>
          <w:sz w:val="18"/>
        </w:rPr>
        <w:t xml:space="preserve">            &lt;?php endif; ?&gt;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&lt;?php endforeach; ?&gt;</w:t>
      </w:r>
      <w:r>
        <w:rPr>
          <w:rFonts w:hint="default" w:ascii="Arial" w:hAnsi="Arial" w:cs="Arial"/>
          <w:i w:val="0"/>
          <w:iCs w:val="0"/>
          <w:sz w:val="18"/>
        </w:rPr>
        <w:br w:type="textWrapping"/>
      </w:r>
      <w:r>
        <w:rPr>
          <w:rFonts w:hint="default" w:ascii="Arial" w:hAnsi="Arial" w:cs="Arial"/>
          <w:i w:val="0"/>
          <w:iCs w:val="0"/>
          <w:sz w:val="18"/>
        </w:rPr>
        <w:t xml:space="preserve">    &lt;?php endif; ?&gt;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 Therapy sessions in this semester --&gt;</w:t>
      </w:r>
      <w:r>
        <w:rPr>
          <w:rFonts w:hint="default" w:ascii="Arial" w:hAnsi="Arial" w:cs="Arial"/>
          <w:i w:val="0"/>
          <w:iCs w:val="0"/>
          <w:sz w:val="18"/>
        </w:rPr>
        <w:br w:type="textWrapping"/>
      </w:r>
      <w:r>
        <w:rPr>
          <w:rFonts w:hint="default" w:ascii="Arial" w:hAnsi="Arial" w:cs="Arial"/>
          <w:i w:val="0"/>
          <w:iCs w:val="0"/>
          <w:sz w:val="18"/>
        </w:rPr>
        <w:t xml:space="preserve">    &lt;h2 style="font-size:18px; border-bottom:1px solid #e2e8f0; padding-bottom:8px; margin-top:28px;"&gt;</w:t>
      </w:r>
      <w:r>
        <w:rPr>
          <w:rFonts w:hint="default" w:ascii="Arial" w:hAnsi="Arial" w:cs="Arial"/>
          <w:i w:val="0"/>
          <w:iCs w:val="0"/>
          <w:sz w:val="18"/>
        </w:rPr>
        <w:br w:type="textWrapping"/>
      </w:r>
      <w:r>
        <w:rPr>
          <w:rFonts w:hint="default" w:ascii="Arial" w:hAnsi="Arial" w:cs="Arial"/>
          <w:i w:val="0"/>
          <w:iCs w:val="0"/>
          <w:sz w:val="18"/>
        </w:rPr>
        <w:t xml:space="preserve">      Therapy Sessions (&lt;?= count($sessions) ?&gt;)</w:t>
      </w:r>
      <w:r>
        <w:rPr>
          <w:rFonts w:hint="default" w:ascii="Arial" w:hAnsi="Arial" w:cs="Arial"/>
          <w:i w:val="0"/>
          <w:iCs w:val="0"/>
          <w:sz w:val="18"/>
        </w:rPr>
        <w:br w:type="textWrapping"/>
      </w:r>
      <w:r>
        <w:rPr>
          <w:rFonts w:hint="default" w:ascii="Arial" w:hAnsi="Arial" w:cs="Arial"/>
          <w:i w:val="0"/>
          <w:iCs w:val="0"/>
          <w:sz w:val="18"/>
        </w:rPr>
        <w:t xml:space="preserve">    &lt;/h2&gt;</w:t>
      </w:r>
      <w:r>
        <w:rPr>
          <w:rFonts w:hint="default" w:ascii="Arial" w:hAnsi="Arial" w:cs="Arial"/>
          <w:i w:val="0"/>
          <w:iCs w:val="0"/>
          <w:sz w:val="18"/>
        </w:rPr>
        <w:br w:type="textWrapping"/>
      </w:r>
      <w:r>
        <w:rPr>
          <w:rFonts w:hint="default" w:ascii="Arial" w:hAnsi="Arial" w:cs="Arial"/>
          <w:i w:val="0"/>
          <w:iCs w:val="0"/>
          <w:sz w:val="18"/>
        </w:rPr>
        <w:t xml:space="preserve">    &lt;?php if (empty($sessions)): ?&gt;</w:t>
      </w:r>
      <w:r>
        <w:rPr>
          <w:rFonts w:hint="default" w:ascii="Arial" w:hAnsi="Arial" w:cs="Arial"/>
          <w:i w:val="0"/>
          <w:iCs w:val="0"/>
          <w:sz w:val="18"/>
        </w:rPr>
        <w:br w:type="textWrapping"/>
      </w:r>
      <w:r>
        <w:rPr>
          <w:rFonts w:hint="default" w:ascii="Arial" w:hAnsi="Arial" w:cs="Arial"/>
          <w:i w:val="0"/>
          <w:iCs w:val="0"/>
          <w:sz w:val="18"/>
        </w:rPr>
        <w:t xml:space="preserve">      &lt;p style="color:#64748b;"&gt;No therapy sessions recorded in this semester.&lt;/p&gt;</w:t>
      </w:r>
      <w:r>
        <w:rPr>
          <w:rFonts w:hint="default" w:ascii="Arial" w:hAnsi="Arial" w:cs="Arial"/>
          <w:i w:val="0"/>
          <w:iCs w:val="0"/>
          <w:sz w:val="18"/>
        </w:rPr>
        <w:br w:type="textWrapping"/>
      </w:r>
      <w:r>
        <w:rPr>
          <w:rFonts w:hint="default" w:ascii="Arial" w:hAnsi="Arial" w:cs="Arial"/>
          <w:i w:val="0"/>
          <w:iCs w:val="0"/>
          <w:sz w:val="18"/>
        </w:rPr>
        <w:t xml:space="preserve">    &lt;?php else: ?&gt;</w:t>
      </w:r>
      <w:r>
        <w:rPr>
          <w:rFonts w:hint="default" w:ascii="Arial" w:hAnsi="Arial" w:cs="Arial"/>
          <w:i w:val="0"/>
          <w:iCs w:val="0"/>
          <w:sz w:val="18"/>
        </w:rPr>
        <w:br w:type="textWrapping"/>
      </w:r>
      <w:r>
        <w:rPr>
          <w:rFonts w:hint="default" w:ascii="Arial" w:hAnsi="Arial" w:cs="Arial"/>
          <w:i w:val="0"/>
          <w:iCs w:val="0"/>
          <w:sz w:val="18"/>
        </w:rPr>
        <w:t xml:space="preserve">      &lt;table class="data-table"&gt;</w:t>
      </w:r>
      <w:r>
        <w:rPr>
          <w:rFonts w:hint="default" w:ascii="Arial" w:hAnsi="Arial" w:cs="Arial"/>
          <w:i w:val="0"/>
          <w:iCs w:val="0"/>
          <w:sz w:val="18"/>
        </w:rPr>
        <w:br w:type="textWrapping"/>
      </w:r>
      <w:r>
        <w:rPr>
          <w:rFonts w:hint="default" w:ascii="Arial" w:hAnsi="Arial" w:cs="Arial"/>
          <w:i w:val="0"/>
          <w:iCs w:val="0"/>
          <w:sz w:val="18"/>
        </w:rPr>
        <w:t xml:space="preserve">        &lt;thead&gt;</w:t>
      </w:r>
      <w:r>
        <w:rPr>
          <w:rFonts w:hint="default" w:ascii="Arial" w:hAnsi="Arial" w:cs="Arial"/>
          <w:i w:val="0"/>
          <w:iCs w:val="0"/>
          <w:sz w:val="18"/>
        </w:rPr>
        <w:br w:type="textWrapping"/>
      </w:r>
      <w:r>
        <w:rPr>
          <w:rFonts w:hint="default" w:ascii="Arial" w:hAnsi="Arial" w:cs="Arial"/>
          <w:i w:val="0"/>
          <w:iCs w:val="0"/>
          <w:sz w:val="18"/>
        </w:rPr>
        <w:t xml:space="preserve">          &lt;tr&gt;&lt;th&gt;Date&lt;/th&gt;&lt;th&gt;Type&lt;/th&gt;&lt;th&gt;Status&lt;/th&gt;&lt;th&gt;Goal Addressed&lt;/th&gt;&lt;th&gt;Notes&lt;/th&gt;&lt;/tr&gt;</w:t>
      </w:r>
      <w:r>
        <w:rPr>
          <w:rFonts w:hint="default" w:ascii="Arial" w:hAnsi="Arial" w:cs="Arial"/>
          <w:i w:val="0"/>
          <w:iCs w:val="0"/>
          <w:sz w:val="18"/>
        </w:rPr>
        <w:br w:type="textWrapping"/>
      </w:r>
      <w:r>
        <w:rPr>
          <w:rFonts w:hint="default" w:ascii="Arial" w:hAnsi="Arial" w:cs="Arial"/>
          <w:i w:val="0"/>
          <w:iCs w:val="0"/>
          <w:sz w:val="18"/>
        </w:rPr>
        <w:t xml:space="preserve">        &lt;/thead&gt;</w:t>
      </w:r>
      <w:r>
        <w:rPr>
          <w:rFonts w:hint="default" w:ascii="Arial" w:hAnsi="Arial" w:cs="Arial"/>
          <w:i w:val="0"/>
          <w:iCs w:val="0"/>
          <w:sz w:val="18"/>
        </w:rPr>
        <w:br w:type="textWrapping"/>
      </w:r>
      <w:r>
        <w:rPr>
          <w:rFonts w:hint="default" w:ascii="Arial" w:hAnsi="Arial" w:cs="Arial"/>
          <w:i w:val="0"/>
          <w:iCs w:val="0"/>
          <w:sz w:val="18"/>
        </w:rPr>
        <w:t xml:space="preserve">        &lt;tbody&gt;</w:t>
      </w:r>
      <w:r>
        <w:rPr>
          <w:rFonts w:hint="default" w:ascii="Arial" w:hAnsi="Arial" w:cs="Arial"/>
          <w:i w:val="0"/>
          <w:iCs w:val="0"/>
          <w:sz w:val="18"/>
        </w:rPr>
        <w:br w:type="textWrapping"/>
      </w:r>
      <w:r>
        <w:rPr>
          <w:rFonts w:hint="default" w:ascii="Arial" w:hAnsi="Arial" w:cs="Arial"/>
          <w:i w:val="0"/>
          <w:iCs w:val="0"/>
          <w:sz w:val="18"/>
        </w:rPr>
        <w:t xml:space="preserve">          &lt;?php foreach ($sessions as $s): ?&gt;</w:t>
      </w:r>
      <w:r>
        <w:rPr>
          <w:rFonts w:hint="default" w:ascii="Arial" w:hAnsi="Arial" w:cs="Arial"/>
          <w:i w:val="0"/>
          <w:iCs w:val="0"/>
          <w:sz w:val="18"/>
        </w:rPr>
        <w:br w:type="textWrapping"/>
      </w:r>
      <w:r>
        <w:rPr>
          <w:rFonts w:hint="default" w:ascii="Arial" w:hAnsi="Arial" w:cs="Arial"/>
          <w:i w:val="0"/>
          <w:iCs w:val="0"/>
          <w:sz w:val="18"/>
        </w:rPr>
        <w:t xml:space="preserve">            &lt;tr&gt;</w:t>
      </w:r>
      <w:r>
        <w:rPr>
          <w:rFonts w:hint="default" w:ascii="Arial" w:hAnsi="Arial" w:cs="Arial"/>
          <w:i w:val="0"/>
          <w:iCs w:val="0"/>
          <w:sz w:val="18"/>
        </w:rPr>
        <w:br w:type="textWrapping"/>
      </w:r>
      <w:r>
        <w:rPr>
          <w:rFonts w:hint="default" w:ascii="Arial" w:hAnsi="Arial" w:cs="Arial"/>
          <w:i w:val="0"/>
          <w:iCs w:val="0"/>
          <w:sz w:val="18"/>
        </w:rPr>
        <w:t xml:space="preserve">              &lt;td&gt;&lt;?= date('d M Y', strtotime($s-&gt;session_date)) ?&gt;&lt;/td&gt;</w:t>
      </w:r>
      <w:r>
        <w:rPr>
          <w:rFonts w:hint="default" w:ascii="Arial" w:hAnsi="Arial" w:cs="Arial"/>
          <w:i w:val="0"/>
          <w:iCs w:val="0"/>
          <w:sz w:val="18"/>
        </w:rPr>
        <w:br w:type="textWrapping"/>
      </w:r>
      <w:r>
        <w:rPr>
          <w:rFonts w:hint="default" w:ascii="Arial" w:hAnsi="Arial" w:cs="Arial"/>
          <w:i w:val="0"/>
          <w:iCs w:val="0"/>
          <w:sz w:val="18"/>
        </w:rPr>
        <w:t xml:space="preserve">              &lt;td&gt;&lt;?= esc($s-&gt;session_type) ?&gt;&lt;/td&gt;</w:t>
      </w:r>
      <w:r>
        <w:rPr>
          <w:rFonts w:hint="default" w:ascii="Arial" w:hAnsi="Arial" w:cs="Arial"/>
          <w:i w:val="0"/>
          <w:iCs w:val="0"/>
          <w:sz w:val="18"/>
        </w:rPr>
        <w:br w:type="textWrapping"/>
      </w:r>
      <w:r>
        <w:rPr>
          <w:rFonts w:hint="default" w:ascii="Arial" w:hAnsi="Arial" w:cs="Arial"/>
          <w:i w:val="0"/>
          <w:iCs w:val="0"/>
          <w:sz w:val="18"/>
        </w:rPr>
        <w:t xml:space="preserve">              &lt;td&gt;&lt;?= ucfirst(esc($s-&gt;status)) ?&gt;&lt;/td&gt;</w:t>
      </w:r>
      <w:r>
        <w:rPr>
          <w:rFonts w:hint="default" w:ascii="Arial" w:hAnsi="Arial" w:cs="Arial"/>
          <w:i w:val="0"/>
          <w:iCs w:val="0"/>
          <w:sz w:val="18"/>
        </w:rPr>
        <w:br w:type="textWrapping"/>
      </w:r>
      <w:r>
        <w:rPr>
          <w:rFonts w:hint="default" w:ascii="Arial" w:hAnsi="Arial" w:cs="Arial"/>
          <w:i w:val="0"/>
          <w:iCs w:val="0"/>
          <w:sz w:val="18"/>
        </w:rPr>
        <w:t xml:space="preserve">              &lt;td&gt;&lt;?= esc($s-&gt;goal_addressed ?: '—') ?&gt;&lt;/td&gt;</w:t>
      </w:r>
      <w:r>
        <w:rPr>
          <w:rFonts w:hint="default" w:ascii="Arial" w:hAnsi="Arial" w:cs="Arial"/>
          <w:i w:val="0"/>
          <w:iCs w:val="0"/>
          <w:sz w:val="18"/>
        </w:rPr>
        <w:br w:type="textWrapping"/>
      </w:r>
      <w:r>
        <w:rPr>
          <w:rFonts w:hint="default" w:ascii="Arial" w:hAnsi="Arial" w:cs="Arial"/>
          <w:i w:val="0"/>
          <w:iCs w:val="0"/>
          <w:sz w:val="18"/>
        </w:rPr>
        <w:t xml:space="preserve">              &lt;td&gt;&lt;?= esc($s-&gt;performance_notes ?: '—') ?&gt;&lt;/td&gt;</w:t>
      </w:r>
      <w:r>
        <w:rPr>
          <w:rFonts w:hint="default" w:ascii="Arial" w:hAnsi="Arial" w:cs="Arial"/>
          <w:i w:val="0"/>
          <w:iCs w:val="0"/>
          <w:sz w:val="18"/>
        </w:rPr>
        <w:br w:type="textWrapping"/>
      </w:r>
      <w:r>
        <w:rPr>
          <w:rFonts w:hint="default" w:ascii="Arial" w:hAnsi="Arial" w:cs="Arial"/>
          <w:i w:val="0"/>
          <w:iCs w:val="0"/>
          <w:sz w:val="18"/>
        </w:rPr>
        <w:t xml:space="preserve">            &lt;/tr&gt;</w:t>
      </w:r>
      <w:r>
        <w:rPr>
          <w:rFonts w:hint="default" w:ascii="Arial" w:hAnsi="Arial" w:cs="Arial"/>
          <w:i w:val="0"/>
          <w:iCs w:val="0"/>
          <w:sz w:val="18"/>
        </w:rPr>
        <w:br w:type="textWrapping"/>
      </w:r>
      <w:r>
        <w:rPr>
          <w:rFonts w:hint="default" w:ascii="Arial" w:hAnsi="Arial" w:cs="Arial"/>
          <w:i w:val="0"/>
          <w:iCs w:val="0"/>
          <w:sz w:val="18"/>
        </w:rPr>
        <w:t xml:space="preserve">          &lt;?php endforeach; ?&gt;</w:t>
      </w:r>
      <w:r>
        <w:rPr>
          <w:rFonts w:hint="default" w:ascii="Arial" w:hAnsi="Arial" w:cs="Arial"/>
          <w:i w:val="0"/>
          <w:iCs w:val="0"/>
          <w:sz w:val="18"/>
        </w:rPr>
        <w:br w:type="textWrapping"/>
      </w:r>
      <w:r>
        <w:rPr>
          <w:rFonts w:hint="default" w:ascii="Arial" w:hAnsi="Arial" w:cs="Arial"/>
          <w:i w:val="0"/>
          <w:iCs w:val="0"/>
          <w:sz w:val="18"/>
        </w:rPr>
        <w:t xml:space="preserve">        &lt;/tbody&gt;</w:t>
      </w:r>
      <w:r>
        <w:rPr>
          <w:rFonts w:hint="default" w:ascii="Arial" w:hAnsi="Arial" w:cs="Arial"/>
          <w:i w:val="0"/>
          <w:iCs w:val="0"/>
          <w:sz w:val="18"/>
        </w:rPr>
        <w:br w:type="textWrapping"/>
      </w:r>
      <w:r>
        <w:rPr>
          <w:rFonts w:hint="default" w:ascii="Arial" w:hAnsi="Arial" w:cs="Arial"/>
          <w:i w:val="0"/>
          <w:iCs w:val="0"/>
          <w:sz w:val="18"/>
        </w:rPr>
        <w:t xml:space="preserve">      &lt;/table&gt;</w:t>
      </w:r>
      <w:r>
        <w:rPr>
          <w:rFonts w:hint="default" w:ascii="Arial" w:hAnsi="Arial" w:cs="Arial"/>
          <w:i w:val="0"/>
          <w:iCs w:val="0"/>
          <w:sz w:val="18"/>
        </w:rPr>
        <w:br w:type="textWrapping"/>
      </w:r>
      <w:r>
        <w:rPr>
          <w:rFonts w:hint="default" w:ascii="Arial" w:hAnsi="Arial" w:cs="Arial"/>
          <w:i w:val="0"/>
          <w:iCs w:val="0"/>
          <w:sz w:val="18"/>
        </w:rPr>
        <w:t xml:space="preserve">    &lt;?php endif; ?&gt;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 Signature line for the printed copy --&gt;</w:t>
      </w:r>
      <w:r>
        <w:rPr>
          <w:rFonts w:hint="default" w:ascii="Arial" w:hAnsi="Arial" w:cs="Arial"/>
          <w:i w:val="0"/>
          <w:iCs w:val="0"/>
          <w:sz w:val="18"/>
        </w:rPr>
        <w:br w:type="textWrapping"/>
      </w:r>
      <w:r>
        <w:rPr>
          <w:rFonts w:hint="default" w:ascii="Arial" w:hAnsi="Arial" w:cs="Arial"/>
          <w:i w:val="0"/>
          <w:iCs w:val="0"/>
          <w:sz w:val="18"/>
        </w:rPr>
        <w:t xml:space="preserve">    &lt;div style="margin-top:40px; display:flex; justify-content:space-between; gap:40px;"&gt;</w:t>
      </w:r>
      <w:r>
        <w:rPr>
          <w:rFonts w:hint="default" w:ascii="Arial" w:hAnsi="Arial" w:cs="Arial"/>
          <w:i w:val="0"/>
          <w:iCs w:val="0"/>
          <w:sz w:val="18"/>
        </w:rPr>
        <w:br w:type="textWrapping"/>
      </w:r>
      <w:r>
        <w:rPr>
          <w:rFonts w:hint="default" w:ascii="Arial" w:hAnsi="Arial" w:cs="Arial"/>
          <w:i w:val="0"/>
          <w:iCs w:val="0"/>
          <w:sz w:val="18"/>
        </w:rPr>
        <w:t xml:space="preserve">      &lt;div style="flex:1; border-top:1px solid #94a3b8; padding-top:6px; color:#64748b; font-size:13px;"&gt;Therapist signature&lt;/div&gt;</w:t>
      </w:r>
      <w:r>
        <w:rPr>
          <w:rFonts w:hint="default" w:ascii="Arial" w:hAnsi="Arial" w:cs="Arial"/>
          <w:i w:val="0"/>
          <w:iCs w:val="0"/>
          <w:sz w:val="18"/>
        </w:rPr>
        <w:br w:type="textWrapping"/>
      </w:r>
      <w:r>
        <w:rPr>
          <w:rFonts w:hint="default" w:ascii="Arial" w:hAnsi="Arial" w:cs="Arial"/>
          <w:i w:val="0"/>
          <w:iCs w:val="0"/>
          <w:sz w:val="18"/>
        </w:rPr>
        <w:t xml:space="preserve">      &lt;div style="flex:1; border-top:1px solid #94a3b8; padding-top:6px; color:#64748b; font-size:13px;"&gt;Parent signature&lt;/div&gt;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 When printing, hide the sidebar/topbar and keep the circles' colours --&gt;</w:t>
      </w:r>
      <w:r>
        <w:rPr>
          <w:rFonts w:hint="default" w:ascii="Arial" w:hAnsi="Arial" w:cs="Arial"/>
          <w:i w:val="0"/>
          <w:iCs w:val="0"/>
          <w:sz w:val="18"/>
        </w:rPr>
        <w:br w:type="textWrapping"/>
      </w:r>
      <w:r>
        <w:rPr>
          <w:rFonts w:hint="default" w:ascii="Arial" w:hAnsi="Arial" w:cs="Arial"/>
          <w:i w:val="0"/>
          <w:iCs w:val="0"/>
          <w:sz w:val="18"/>
        </w:rPr>
        <w:t>&lt;style media="print"&gt;</w:t>
      </w:r>
      <w:r>
        <w:rPr>
          <w:rFonts w:hint="default" w:ascii="Arial" w:hAnsi="Arial" w:cs="Arial"/>
          <w:i w:val="0"/>
          <w:iCs w:val="0"/>
          <w:sz w:val="18"/>
        </w:rPr>
        <w:br w:type="textWrapping"/>
      </w:r>
      <w:r>
        <w:rPr>
          <w:rFonts w:hint="default" w:ascii="Arial" w:hAnsi="Arial" w:cs="Arial"/>
          <w:i w:val="0"/>
          <w:iCs w:val="0"/>
          <w:sz w:val="18"/>
        </w:rPr>
        <w:t xml:space="preserve">  .sidebar, .topbar, #navigation { display: none !important; }</w:t>
      </w:r>
      <w:r>
        <w:rPr>
          <w:rFonts w:hint="default" w:ascii="Arial" w:hAnsi="Arial" w:cs="Arial"/>
          <w:i w:val="0"/>
          <w:iCs w:val="0"/>
          <w:sz w:val="18"/>
        </w:rPr>
        <w:br w:type="textWrapping"/>
      </w:r>
      <w:r>
        <w:rPr>
          <w:rFonts w:hint="default" w:ascii="Arial" w:hAnsi="Arial" w:cs="Arial"/>
          <w:i w:val="0"/>
          <w:iCs w:val="0"/>
          <w:sz w:val="18"/>
        </w:rPr>
        <w:t xml:space="preserve">  .main { margin: 0 !important; }</w:t>
      </w:r>
      <w:r>
        <w:rPr>
          <w:rFonts w:hint="default" w:ascii="Arial" w:hAnsi="Arial" w:cs="Arial"/>
          <w:i w:val="0"/>
          <w:iCs w:val="0"/>
          <w:sz w:val="18"/>
        </w:rPr>
        <w:br w:type="textWrapping"/>
      </w:r>
      <w:r>
        <w:rPr>
          <w:rFonts w:hint="default" w:ascii="Arial" w:hAnsi="Arial" w:cs="Arial"/>
          <w:i w:val="0"/>
          <w:iCs w:val="0"/>
          <w:sz w:val="18"/>
        </w:rPr>
        <w:t xml:space="preserve">  #report-sheet { box-shadow: none !important; border: none !important; }</w:t>
      </w:r>
      <w:r>
        <w:rPr>
          <w:rFonts w:hint="default" w:ascii="Arial" w:hAnsi="Arial" w:cs="Arial"/>
          <w:i w:val="0"/>
          <w:iCs w:val="0"/>
          <w:sz w:val="18"/>
        </w:rPr>
        <w:br w:type="textWrapping"/>
      </w:r>
      <w:r>
        <w:rPr>
          <w:rFonts w:hint="default" w:ascii="Arial" w:hAnsi="Arial" w:cs="Arial"/>
          <w:i w:val="0"/>
          <w:iCs w:val="0"/>
          <w:sz w:val="18"/>
        </w:rPr>
        <w:t xml:space="preserve">  * { -webkit-print-color-adjust: exact; print-color-adjust: exact; }</w:t>
      </w:r>
      <w:r>
        <w:rPr>
          <w:rFonts w:hint="default" w:ascii="Arial" w:hAnsi="Arial" w:cs="Arial"/>
          <w:i w:val="0"/>
          <w:iCs w:val="0"/>
          <w:sz w:val="18"/>
        </w:rPr>
        <w:br w:type="textWrapping"/>
      </w:r>
      <w:r>
        <w:rPr>
          <w:rFonts w:hint="default" w:ascii="Arial" w:hAnsi="Arial" w:cs="Arial"/>
          <w:i w:val="0"/>
          <w:iCs w:val="0"/>
          <w:sz w:val="18"/>
        </w:rPr>
        <w:t>&lt;/style&gt;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&lt;?php require_once __DIR__ . '/../layouts/footer.php'; ?&gt;</w:t>
      </w:r>
      <w:r>
        <w:rPr>
          <w:rFonts w:hint="default" w:ascii="Arial" w:hAnsi="Arial" w:cs="Arial"/>
          <w:i w:val="0"/>
          <w:iCs w:val="0"/>
          <w:sz w:val="18"/>
        </w:rPr>
        <w:br w:type="textWrapping"/>
      </w:r>
    </w:p>
    <w:p w14:paraId="6F165889">
      <w:pPr>
        <w:rPr>
          <w:rFonts w:hint="default" w:ascii="Arial" w:hAnsi="Arial" w:cs="Arial"/>
          <w:i w:val="0"/>
          <w:iCs w:val="0"/>
        </w:rPr>
      </w:pPr>
      <w:r>
        <w:rPr>
          <w:rFonts w:hint="default" w:ascii="Arial" w:hAnsi="Arial" w:cs="Arial"/>
          <w:i w:val="0"/>
          <w:iCs w:val="0"/>
        </w:rPr>
        <w:br w:type="page"/>
      </w:r>
    </w:p>
    <w:p w14:paraId="37BAF9C7">
      <w:pPr>
        <w:pStyle w:val="3"/>
        <w:rPr>
          <w:rFonts w:hint="default" w:ascii="Arial" w:hAnsi="Arial" w:cs="Arial"/>
          <w:i w:val="0"/>
          <w:iCs w:val="0"/>
        </w:rPr>
      </w:pPr>
      <w:r>
        <w:rPr>
          <w:rFonts w:hint="default" w:ascii="Arial" w:hAnsi="Arial" w:cs="Arial"/>
          <w:i w:val="0"/>
          <w:iCs w:val="0"/>
        </w:rPr>
        <w:t>app\views\therapist\sessions.php</w:t>
      </w:r>
    </w:p>
    <w:p w14:paraId="28DF91CA">
      <w:pPr>
        <w:pStyle w:val="156"/>
        <w:rPr>
          <w:rFonts w:hint="default" w:ascii="Arial" w:hAnsi="Arial" w:cs="Arial"/>
          <w:i w:val="0"/>
          <w:iCs w:val="0"/>
        </w:rPr>
      </w:pP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require_once __DIR__ . '/../../core/config.php';</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$pageTitle   = 'Sessions';</w:t>
      </w:r>
      <w:r>
        <w:rPr>
          <w:rFonts w:hint="default" w:ascii="Arial" w:hAnsi="Arial" w:cs="Arial"/>
          <w:i w:val="0"/>
          <w:iCs w:val="0"/>
          <w:sz w:val="18"/>
        </w:rPr>
        <w:br w:type="textWrapping"/>
      </w:r>
      <w:r>
        <w:rPr>
          <w:rFonts w:hint="default" w:ascii="Arial" w:hAnsi="Arial" w:cs="Arial"/>
          <w:i w:val="0"/>
          <w:iCs w:val="0"/>
          <w:sz w:val="18"/>
        </w:rPr>
        <w:t>$pageHeading = 'Therapy Sessions';</w:t>
      </w:r>
      <w:r>
        <w:rPr>
          <w:rFonts w:hint="default" w:ascii="Arial" w:hAnsi="Arial" w:cs="Arial"/>
          <w:i w:val="0"/>
          <w:iCs w:val="0"/>
          <w:sz w:val="18"/>
        </w:rPr>
        <w:br w:type="textWrapping"/>
      </w:r>
      <w:r>
        <w:rPr>
          <w:rFonts w:hint="default" w:ascii="Arial" w:hAnsi="Arial" w:cs="Arial"/>
          <w:i w:val="0"/>
          <w:iCs w:val="0"/>
          <w:sz w:val="18"/>
        </w:rPr>
        <w:t>$activePage  = 'sessions';</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$topbarActions = '</w:t>
      </w:r>
      <w:r>
        <w:rPr>
          <w:rFonts w:hint="default" w:ascii="Arial" w:hAnsi="Arial" w:cs="Arial"/>
          <w:i w:val="0"/>
          <w:iCs w:val="0"/>
          <w:sz w:val="18"/>
        </w:rPr>
        <w:br w:type="textWrapping"/>
      </w:r>
      <w:r>
        <w:rPr>
          <w:rFonts w:hint="default" w:ascii="Arial" w:hAnsi="Arial" w:cs="Arial"/>
          <w:i w:val="0"/>
          <w:iCs w:val="0"/>
          <w:sz w:val="18"/>
        </w:rPr>
        <w:t xml:space="preserve">  &lt;a href="' . ROOT . '/therapist/students"&gt;&lt;button class="btn btn-primary"&gt;My Students&lt;/button&gt;&lt;/a&gt;</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require_once __DIR__ . '/../layouts/header.php';</w:t>
      </w:r>
      <w:r>
        <w:rPr>
          <w:rFonts w:hint="default" w:ascii="Arial" w:hAnsi="Arial" w:cs="Arial"/>
          <w:i w:val="0"/>
          <w:iCs w:val="0"/>
          <w:sz w:val="18"/>
        </w:rPr>
        <w:br w:type="textWrapping"/>
      </w:r>
      <w:r>
        <w:rPr>
          <w:rFonts w:hint="default" w:ascii="Arial" w:hAnsi="Arial" w:cs="Arial"/>
          <w:i w:val="0"/>
          <w:iCs w:val="0"/>
          <w:sz w:val="18"/>
        </w:rPr>
        <w:t>require_once __DIR__ . '/../components/alert.php';</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t>$data = $sessions ??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$headers = ['Student', 'Date', 'Type', 'Status', 'Goal Addressed'];</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$renderRow = function ($session) {</w:t>
      </w:r>
      <w:r>
        <w:rPr>
          <w:rFonts w:hint="default" w:ascii="Arial" w:hAnsi="Arial" w:cs="Arial"/>
          <w:i w:val="0"/>
          <w:iCs w:val="0"/>
          <w:sz w:val="18"/>
        </w:rPr>
        <w:br w:type="textWrapping"/>
      </w:r>
      <w:r>
        <w:rPr>
          <w:rFonts w:hint="default" w:ascii="Arial" w:hAnsi="Arial" w:cs="Arial"/>
          <w:i w:val="0"/>
          <w:iCs w:val="0"/>
          <w:sz w:val="18"/>
        </w:rPr>
        <w:t xml:space="preserve">  ob_start();</w:t>
      </w:r>
      <w:r>
        <w:rPr>
          <w:rFonts w:hint="default" w:ascii="Arial" w:hAnsi="Arial" w:cs="Arial"/>
          <w:i w:val="0"/>
          <w:iCs w:val="0"/>
          <w:sz w:val="18"/>
        </w:rPr>
        <w:br w:type="textWrapping"/>
      </w:r>
      <w:r>
        <w:rPr>
          <w:rFonts w:hint="default" w:ascii="Arial" w:hAnsi="Arial" w:cs="Arial"/>
          <w:i w:val="0"/>
          <w:iCs w:val="0"/>
          <w:sz w:val="18"/>
        </w:rPr>
        <w:t>?&gt;</w:t>
      </w:r>
      <w:r>
        <w:rPr>
          <w:rFonts w:hint="default" w:ascii="Arial" w:hAnsi="Arial" w:cs="Arial"/>
          <w:i w:val="0"/>
          <w:iCs w:val="0"/>
          <w:sz w:val="18"/>
        </w:rPr>
        <w:br w:type="textWrapping"/>
      </w:r>
      <w:r>
        <w:rPr>
          <w:rFonts w:hint="default" w:ascii="Arial" w:hAnsi="Arial" w:cs="Arial"/>
          <w:i w:val="0"/>
          <w:iCs w:val="0"/>
          <w:sz w:val="18"/>
        </w:rPr>
        <w:t xml:space="preserve">  &lt;tr&gt;</w:t>
      </w:r>
      <w:r>
        <w:rPr>
          <w:rFonts w:hint="default" w:ascii="Arial" w:hAnsi="Arial" w:cs="Arial"/>
          <w:i w:val="0"/>
          <w:iCs w:val="0"/>
          <w:sz w:val="18"/>
        </w:rPr>
        <w:br w:type="textWrapping"/>
      </w:r>
      <w:r>
        <w:rPr>
          <w:rFonts w:hint="default" w:ascii="Arial" w:hAnsi="Arial" w:cs="Arial"/>
          <w:i w:val="0"/>
          <w:iCs w:val="0"/>
          <w:sz w:val="18"/>
        </w:rPr>
        <w:t xml:space="preserve">    &lt;td&gt;</w:t>
      </w:r>
      <w:r>
        <w:rPr>
          <w:rFonts w:hint="default" w:ascii="Arial" w:hAnsi="Arial" w:cs="Arial"/>
          <w:i w:val="0"/>
          <w:iCs w:val="0"/>
          <w:sz w:val="18"/>
        </w:rPr>
        <w:br w:type="textWrapping"/>
      </w:r>
      <w:r>
        <w:rPr>
          <w:rFonts w:hint="default" w:ascii="Arial" w:hAnsi="Arial" w:cs="Arial"/>
          <w:i w:val="0"/>
          <w:iCs w:val="0"/>
          <w:sz w:val="18"/>
        </w:rPr>
        <w:t xml:space="preserve">      &lt;a href="&lt;?= ROOT ?&gt;/therapist/student/&lt;?= (int)$session-&gt;student_id ?&gt;" class="student-name"&gt;</w:t>
      </w:r>
      <w:r>
        <w:rPr>
          <w:rFonts w:hint="default" w:ascii="Arial" w:hAnsi="Arial" w:cs="Arial"/>
          <w:i w:val="0"/>
          <w:iCs w:val="0"/>
          <w:sz w:val="18"/>
        </w:rPr>
        <w:br w:type="textWrapping"/>
      </w:r>
      <w:r>
        <w:rPr>
          <w:rFonts w:hint="default" w:ascii="Arial" w:hAnsi="Arial" w:cs="Arial"/>
          <w:i w:val="0"/>
          <w:iCs w:val="0"/>
          <w:sz w:val="18"/>
        </w:rPr>
        <w:t xml:space="preserve">        &lt;?= esc(($session-&gt;student_first_name ?? '') . ' ' . ($session-&gt;student_last_name ?? '')) ?&gt;</w:t>
      </w:r>
      <w:r>
        <w:rPr>
          <w:rFonts w:hint="default" w:ascii="Arial" w:hAnsi="Arial" w:cs="Arial"/>
          <w:i w:val="0"/>
          <w:iCs w:val="0"/>
          <w:sz w:val="18"/>
        </w:rPr>
        <w:br w:type="textWrapping"/>
      </w:r>
      <w:r>
        <w:rPr>
          <w:rFonts w:hint="default" w:ascii="Arial" w:hAnsi="Arial" w:cs="Arial"/>
          <w:i w:val="0"/>
          <w:iCs w:val="0"/>
          <w:sz w:val="18"/>
        </w:rPr>
        <w:t xml:space="preserve">      &lt;/a&gt;</w:t>
      </w:r>
      <w:r>
        <w:rPr>
          <w:rFonts w:hint="default" w:ascii="Arial" w:hAnsi="Arial" w:cs="Arial"/>
          <w:i w:val="0"/>
          <w:iCs w:val="0"/>
          <w:sz w:val="18"/>
        </w:rPr>
        <w:br w:type="textWrapping"/>
      </w:r>
      <w:r>
        <w:rPr>
          <w:rFonts w:hint="default" w:ascii="Arial" w:hAnsi="Arial" w:cs="Arial"/>
          <w:i w:val="0"/>
          <w:iCs w:val="0"/>
          <w:sz w:val="18"/>
        </w:rPr>
        <w:t xml:space="preserve">    &lt;/td&gt;</w:t>
      </w:r>
      <w:r>
        <w:rPr>
          <w:rFonts w:hint="default" w:ascii="Arial" w:hAnsi="Arial" w:cs="Arial"/>
          <w:i w:val="0"/>
          <w:iCs w:val="0"/>
          <w:sz w:val="18"/>
        </w:rPr>
        <w:br w:type="textWrapping"/>
      </w:r>
      <w:r>
        <w:rPr>
          <w:rFonts w:hint="default" w:ascii="Arial" w:hAnsi="Arial" w:cs="Arial"/>
          <w:i w:val="0"/>
          <w:iCs w:val="0"/>
          <w:sz w:val="18"/>
        </w:rPr>
        <w:t xml:space="preserve">    &lt;td&gt;&lt;?= date('d M Y', strtotime($session-&gt;session_date)) ?&gt;&lt;/td&gt;</w:t>
      </w:r>
      <w:r>
        <w:rPr>
          <w:rFonts w:hint="default" w:ascii="Arial" w:hAnsi="Arial" w:cs="Arial"/>
          <w:i w:val="0"/>
          <w:iCs w:val="0"/>
          <w:sz w:val="18"/>
        </w:rPr>
        <w:br w:type="textWrapping"/>
      </w:r>
      <w:r>
        <w:rPr>
          <w:rFonts w:hint="default" w:ascii="Arial" w:hAnsi="Arial" w:cs="Arial"/>
          <w:i w:val="0"/>
          <w:iCs w:val="0"/>
          <w:sz w:val="18"/>
        </w:rPr>
        <w:t xml:space="preserve">    &lt;td&gt;&lt;strong&gt;&lt;?= esc($session-&gt;session_type) ?&gt;&lt;/strong&gt;&lt;/td&gt;</w:t>
      </w:r>
      <w:r>
        <w:rPr>
          <w:rFonts w:hint="default" w:ascii="Arial" w:hAnsi="Arial" w:cs="Arial"/>
          <w:i w:val="0"/>
          <w:iCs w:val="0"/>
          <w:sz w:val="18"/>
        </w:rPr>
        <w:br w:type="textWrapping"/>
      </w:r>
      <w:r>
        <w:rPr>
          <w:rFonts w:hint="default" w:ascii="Arial" w:hAnsi="Arial" w:cs="Arial"/>
          <w:i w:val="0"/>
          <w:iCs w:val="0"/>
          <w:sz w:val="18"/>
        </w:rPr>
        <w:t xml:space="preserve">    &lt;td&gt;&lt;?= ucfirst(esc($session-&gt;status)) ?&gt;&lt;/td&gt;</w:t>
      </w:r>
      <w:r>
        <w:rPr>
          <w:rFonts w:hint="default" w:ascii="Arial" w:hAnsi="Arial" w:cs="Arial"/>
          <w:i w:val="0"/>
          <w:iCs w:val="0"/>
          <w:sz w:val="18"/>
        </w:rPr>
        <w:br w:type="textWrapping"/>
      </w:r>
      <w:r>
        <w:rPr>
          <w:rFonts w:hint="default" w:ascii="Arial" w:hAnsi="Arial" w:cs="Arial"/>
          <w:i w:val="0"/>
          <w:iCs w:val="0"/>
          <w:sz w:val="18"/>
        </w:rPr>
        <w:t xml:space="preserve">    &lt;td&gt;&lt;?= esc($session-&gt;goal_addressed ?? '—') ?&gt;&lt;/td&gt;</w:t>
      </w:r>
      <w:r>
        <w:rPr>
          <w:rFonts w:hint="default" w:ascii="Arial" w:hAnsi="Arial" w:cs="Arial"/>
          <w:i w:val="0"/>
          <w:iCs w:val="0"/>
          <w:sz w:val="18"/>
        </w:rPr>
        <w:br w:type="textWrapping"/>
      </w:r>
      <w:r>
        <w:rPr>
          <w:rFonts w:hint="default" w:ascii="Arial" w:hAnsi="Arial" w:cs="Arial"/>
          <w:i w:val="0"/>
          <w:iCs w:val="0"/>
          <w:sz w:val="18"/>
        </w:rPr>
        <w:t xml:space="preserve">  &lt;/tr&gt;</w:t>
      </w:r>
      <w:r>
        <w:rPr>
          <w:rFonts w:hint="default" w:ascii="Arial" w:hAnsi="Arial" w:cs="Arial"/>
          <w:i w:val="0"/>
          <w:iCs w:val="0"/>
          <w:sz w:val="18"/>
        </w:rPr>
        <w:br w:type="textWrapping"/>
      </w: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t xml:space="preserve">  return ob_get_clean();</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$emptyMessage = 'No therapy sessions recorded yet.';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require __DIR__ . '/../components/data_table.php';</w:t>
      </w:r>
      <w:r>
        <w:rPr>
          <w:rFonts w:hint="default" w:ascii="Arial" w:hAnsi="Arial" w:cs="Arial"/>
          <w:i w:val="0"/>
          <w:iCs w:val="0"/>
          <w:sz w:val="18"/>
        </w:rPr>
        <w:br w:type="textWrapping"/>
      </w:r>
      <w:r>
        <w:rPr>
          <w:rFonts w:hint="default" w:ascii="Arial" w:hAnsi="Arial" w:cs="Arial"/>
          <w:i w:val="0"/>
          <w:iCs w:val="0"/>
          <w:sz w:val="18"/>
        </w:rPr>
        <w:t>?&gt;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&lt;?php require_once __DIR__ . '/../layouts/footer.php'; ?&gt;</w:t>
      </w:r>
      <w:r>
        <w:rPr>
          <w:rFonts w:hint="default" w:ascii="Arial" w:hAnsi="Arial" w:cs="Arial"/>
          <w:i w:val="0"/>
          <w:iCs w:val="0"/>
          <w:sz w:val="18"/>
        </w:rPr>
        <w:br w:type="textWrapping"/>
      </w:r>
    </w:p>
    <w:p w14:paraId="73103BC9">
      <w:pPr>
        <w:rPr>
          <w:rFonts w:hint="default" w:ascii="Arial" w:hAnsi="Arial" w:cs="Arial"/>
          <w:i w:val="0"/>
          <w:iCs w:val="0"/>
        </w:rPr>
      </w:pPr>
      <w:r>
        <w:rPr>
          <w:rFonts w:hint="default" w:ascii="Arial" w:hAnsi="Arial" w:cs="Arial"/>
          <w:i w:val="0"/>
          <w:iCs w:val="0"/>
        </w:rPr>
        <w:br w:type="page"/>
      </w:r>
    </w:p>
    <w:p w14:paraId="2EB960BF">
      <w:pPr>
        <w:pStyle w:val="3"/>
        <w:rPr>
          <w:rFonts w:hint="default" w:ascii="Arial" w:hAnsi="Arial" w:cs="Arial"/>
          <w:i w:val="0"/>
          <w:iCs w:val="0"/>
        </w:rPr>
      </w:pPr>
      <w:r>
        <w:rPr>
          <w:rFonts w:hint="default" w:ascii="Arial" w:hAnsi="Arial" w:cs="Arial"/>
          <w:i w:val="0"/>
          <w:iCs w:val="0"/>
        </w:rPr>
        <w:t>app\views\therapist\students.php</w:t>
      </w:r>
    </w:p>
    <w:p w14:paraId="3CAD7A27">
      <w:pPr>
        <w:pStyle w:val="156"/>
        <w:rPr>
          <w:rFonts w:hint="default" w:ascii="Arial" w:hAnsi="Arial" w:cs="Arial"/>
          <w:i w:val="0"/>
          <w:iCs w:val="0"/>
        </w:rPr>
      </w:pP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require_once __DIR__ . '/../../core/config.php';</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$pageTitle   = 'My Students';</w:t>
      </w:r>
      <w:r>
        <w:rPr>
          <w:rFonts w:hint="default" w:ascii="Arial" w:hAnsi="Arial" w:cs="Arial"/>
          <w:i w:val="0"/>
          <w:iCs w:val="0"/>
          <w:sz w:val="18"/>
        </w:rPr>
        <w:br w:type="textWrapping"/>
      </w:r>
      <w:r>
        <w:rPr>
          <w:rFonts w:hint="default" w:ascii="Arial" w:hAnsi="Arial" w:cs="Arial"/>
          <w:i w:val="0"/>
          <w:iCs w:val="0"/>
          <w:sz w:val="18"/>
        </w:rPr>
        <w:t>$pageHeading = 'My Students';</w:t>
      </w:r>
      <w:r>
        <w:rPr>
          <w:rFonts w:hint="default" w:ascii="Arial" w:hAnsi="Arial" w:cs="Arial"/>
          <w:i w:val="0"/>
          <w:iCs w:val="0"/>
          <w:sz w:val="18"/>
        </w:rPr>
        <w:br w:type="textWrapping"/>
      </w:r>
      <w:r>
        <w:rPr>
          <w:rFonts w:hint="default" w:ascii="Arial" w:hAnsi="Arial" w:cs="Arial"/>
          <w:i w:val="0"/>
          <w:iCs w:val="0"/>
          <w:sz w:val="18"/>
        </w:rPr>
        <w:t>$activePage  = 'students';</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$topbarActions = '</w:t>
      </w:r>
      <w:r>
        <w:rPr>
          <w:rFonts w:hint="default" w:ascii="Arial" w:hAnsi="Arial" w:cs="Arial"/>
          <w:i w:val="0"/>
          <w:iCs w:val="0"/>
          <w:sz w:val="18"/>
        </w:rPr>
        <w:br w:type="textWrapping"/>
      </w:r>
      <w:r>
        <w:rPr>
          <w:rFonts w:hint="default" w:ascii="Arial" w:hAnsi="Arial" w:cs="Arial"/>
          <w:i w:val="0"/>
          <w:iCs w:val="0"/>
          <w:sz w:val="18"/>
        </w:rPr>
        <w:t>&lt;a href="' . ROOT . '/therapist/dashboard"&gt;&lt;button class="btn btn-primary"&gt;Dashboard&lt;/button&gt;&lt;/a&gt;</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require_once __DIR__ . '/../layouts/header.php';</w:t>
      </w:r>
      <w:r>
        <w:rPr>
          <w:rFonts w:hint="default" w:ascii="Arial" w:hAnsi="Arial" w:cs="Arial"/>
          <w:i w:val="0"/>
          <w:iCs w:val="0"/>
          <w:sz w:val="18"/>
        </w:rPr>
        <w:br w:type="textWrapping"/>
      </w:r>
      <w:r>
        <w:rPr>
          <w:rFonts w:hint="default" w:ascii="Arial" w:hAnsi="Arial" w:cs="Arial"/>
          <w:i w:val="0"/>
          <w:iCs w:val="0"/>
          <w:sz w:val="18"/>
        </w:rPr>
        <w:t>require_once __DIR__ . '/../components/alert.php';</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t>$data = $students ??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$headers = ['Name', 'Date of Birth', 'Diagnosis', 'Actions'];</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$renderRow = function ($student) {</w:t>
      </w:r>
      <w:r>
        <w:rPr>
          <w:rFonts w:hint="default" w:ascii="Arial" w:hAnsi="Arial" w:cs="Arial"/>
          <w:i w:val="0"/>
          <w:iCs w:val="0"/>
          <w:sz w:val="18"/>
        </w:rPr>
        <w:br w:type="textWrapping"/>
      </w:r>
      <w:r>
        <w:rPr>
          <w:rFonts w:hint="default" w:ascii="Arial" w:hAnsi="Arial" w:cs="Arial"/>
          <w:i w:val="0"/>
          <w:iCs w:val="0"/>
          <w:sz w:val="18"/>
        </w:rPr>
        <w:t xml:space="preserve">  ob_start();</w:t>
      </w:r>
      <w:r>
        <w:rPr>
          <w:rFonts w:hint="default" w:ascii="Arial" w:hAnsi="Arial" w:cs="Arial"/>
          <w:i w:val="0"/>
          <w:iCs w:val="0"/>
          <w:sz w:val="18"/>
        </w:rPr>
        <w:br w:type="textWrapping"/>
      </w:r>
      <w:r>
        <w:rPr>
          <w:rFonts w:hint="default" w:ascii="Arial" w:hAnsi="Arial" w:cs="Arial"/>
          <w:i w:val="0"/>
          <w:iCs w:val="0"/>
          <w:sz w:val="18"/>
        </w:rPr>
        <w:t>?&gt;</w:t>
      </w:r>
      <w:r>
        <w:rPr>
          <w:rFonts w:hint="default" w:ascii="Arial" w:hAnsi="Arial" w:cs="Arial"/>
          <w:i w:val="0"/>
          <w:iCs w:val="0"/>
          <w:sz w:val="18"/>
        </w:rPr>
        <w:br w:type="textWrapping"/>
      </w:r>
      <w:r>
        <w:rPr>
          <w:rFonts w:hint="default" w:ascii="Arial" w:hAnsi="Arial" w:cs="Arial"/>
          <w:i w:val="0"/>
          <w:iCs w:val="0"/>
          <w:sz w:val="18"/>
        </w:rPr>
        <w:t xml:space="preserve">  &lt;tr&gt;</w:t>
      </w:r>
      <w:r>
        <w:rPr>
          <w:rFonts w:hint="default" w:ascii="Arial" w:hAnsi="Arial" w:cs="Arial"/>
          <w:i w:val="0"/>
          <w:iCs w:val="0"/>
          <w:sz w:val="18"/>
        </w:rPr>
        <w:br w:type="textWrapping"/>
      </w:r>
      <w:r>
        <w:rPr>
          <w:rFonts w:hint="default" w:ascii="Arial" w:hAnsi="Arial" w:cs="Arial"/>
          <w:i w:val="0"/>
          <w:iCs w:val="0"/>
          <w:sz w:val="18"/>
        </w:rPr>
        <w:t xml:space="preserve">    &lt;td&gt;</w:t>
      </w:r>
      <w:r>
        <w:rPr>
          <w:rFonts w:hint="default" w:ascii="Arial" w:hAnsi="Arial" w:cs="Arial"/>
          <w:i w:val="0"/>
          <w:iCs w:val="0"/>
          <w:sz w:val="18"/>
        </w:rPr>
        <w:br w:type="textWrapping"/>
      </w:r>
      <w:r>
        <w:rPr>
          <w:rFonts w:hint="default" w:ascii="Arial" w:hAnsi="Arial" w:cs="Arial"/>
          <w:i w:val="0"/>
          <w:iCs w:val="0"/>
          <w:sz w:val="18"/>
        </w:rPr>
        <w:t xml:space="preserve">      &lt;div class="student-info"&gt;</w:t>
      </w:r>
      <w:r>
        <w:rPr>
          <w:rFonts w:hint="default" w:ascii="Arial" w:hAnsi="Arial" w:cs="Arial"/>
          <w:i w:val="0"/>
          <w:iCs w:val="0"/>
          <w:sz w:val="18"/>
        </w:rPr>
        <w:br w:type="textWrapping"/>
      </w:r>
      <w:r>
        <w:rPr>
          <w:rFonts w:hint="default" w:ascii="Arial" w:hAnsi="Arial" w:cs="Arial"/>
          <w:i w:val="0"/>
          <w:iCs w:val="0"/>
          <w:sz w:val="18"/>
        </w:rPr>
        <w:t xml:space="preserve">        &lt;a href="&lt;?= ROOT ?&gt;/therapist/student/&lt;?= $student-&gt;id ?&gt;" class="student-name"&gt;</w:t>
      </w:r>
      <w:r>
        <w:rPr>
          <w:rFonts w:hint="default" w:ascii="Arial" w:hAnsi="Arial" w:cs="Arial"/>
          <w:i w:val="0"/>
          <w:iCs w:val="0"/>
          <w:sz w:val="18"/>
        </w:rPr>
        <w:br w:type="textWrapping"/>
      </w:r>
      <w:r>
        <w:rPr>
          <w:rFonts w:hint="default" w:ascii="Arial" w:hAnsi="Arial" w:cs="Arial"/>
          <w:i w:val="0"/>
          <w:iCs w:val="0"/>
          <w:sz w:val="18"/>
        </w:rPr>
        <w:t xml:space="preserve">          &lt;?= esc($student-&gt;first_name . ' ' . $student-&gt;last_name) ?&gt;</w:t>
      </w:r>
      <w:r>
        <w:rPr>
          <w:rFonts w:hint="default" w:ascii="Arial" w:hAnsi="Arial" w:cs="Arial"/>
          <w:i w:val="0"/>
          <w:iCs w:val="0"/>
          <w:sz w:val="18"/>
        </w:rPr>
        <w:br w:type="textWrapping"/>
      </w:r>
      <w:r>
        <w:rPr>
          <w:rFonts w:hint="default" w:ascii="Arial" w:hAnsi="Arial" w:cs="Arial"/>
          <w:i w:val="0"/>
          <w:iCs w:val="0"/>
          <w:sz w:val="18"/>
        </w:rPr>
        <w:t xml:space="preserve">        &lt;/a&gt;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&lt;/td&gt;</w:t>
      </w:r>
      <w:r>
        <w:rPr>
          <w:rFonts w:hint="default" w:ascii="Arial" w:hAnsi="Arial" w:cs="Arial"/>
          <w:i w:val="0"/>
          <w:iCs w:val="0"/>
          <w:sz w:val="18"/>
        </w:rPr>
        <w:br w:type="textWrapping"/>
      </w:r>
      <w:r>
        <w:rPr>
          <w:rFonts w:hint="default" w:ascii="Arial" w:hAnsi="Arial" w:cs="Arial"/>
          <w:i w:val="0"/>
          <w:iCs w:val="0"/>
          <w:sz w:val="18"/>
        </w:rPr>
        <w:t xml:space="preserve">    &lt;td&gt;&lt;?= date('d-m-Y', strtotime($student-&gt;date_of_birth)) ?&gt;&lt;/td&gt;</w:t>
      </w:r>
      <w:r>
        <w:rPr>
          <w:rFonts w:hint="default" w:ascii="Arial" w:hAnsi="Arial" w:cs="Arial"/>
          <w:i w:val="0"/>
          <w:iCs w:val="0"/>
          <w:sz w:val="18"/>
        </w:rPr>
        <w:br w:type="textWrapping"/>
      </w:r>
      <w:r>
        <w:rPr>
          <w:rFonts w:hint="default" w:ascii="Arial" w:hAnsi="Arial" w:cs="Arial"/>
          <w:i w:val="0"/>
          <w:iCs w:val="0"/>
          <w:sz w:val="18"/>
        </w:rPr>
        <w:t xml:space="preserve">    &lt;td&gt;&lt;?= esc($student-&gt;diagnosis ?? '—') ?&gt;&lt;/td&gt;</w:t>
      </w:r>
      <w:r>
        <w:rPr>
          <w:rFonts w:hint="default" w:ascii="Arial" w:hAnsi="Arial" w:cs="Arial"/>
          <w:i w:val="0"/>
          <w:iCs w:val="0"/>
          <w:sz w:val="18"/>
        </w:rPr>
        <w:br w:type="textWrapping"/>
      </w:r>
      <w:r>
        <w:rPr>
          <w:rFonts w:hint="default" w:ascii="Arial" w:hAnsi="Arial" w:cs="Arial"/>
          <w:i w:val="0"/>
          <w:iCs w:val="0"/>
          <w:sz w:val="18"/>
        </w:rPr>
        <w:t xml:space="preserve">    &lt;td class="actions"&gt;</w:t>
      </w:r>
      <w:r>
        <w:rPr>
          <w:rFonts w:hint="default" w:ascii="Arial" w:hAnsi="Arial" w:cs="Arial"/>
          <w:i w:val="0"/>
          <w:iCs w:val="0"/>
          <w:sz w:val="18"/>
        </w:rPr>
        <w:br w:type="textWrapping"/>
      </w:r>
      <w:r>
        <w:rPr>
          <w:rFonts w:hint="default" w:ascii="Arial" w:hAnsi="Arial" w:cs="Arial"/>
          <w:i w:val="0"/>
          <w:iCs w:val="0"/>
          <w:sz w:val="18"/>
        </w:rPr>
        <w:t xml:space="preserve">      &lt;a href="&lt;?= ROOT ?&gt;/therapist/student/&lt;?= $student-&gt;id ?&gt;" class="btn btn-sm btn-primary"&gt;Profile&lt;/a&gt;</w:t>
      </w:r>
      <w:r>
        <w:rPr>
          <w:rFonts w:hint="default" w:ascii="Arial" w:hAnsi="Arial" w:cs="Arial"/>
          <w:i w:val="0"/>
          <w:iCs w:val="0"/>
          <w:sz w:val="18"/>
        </w:rPr>
        <w:br w:type="textWrapping"/>
      </w:r>
      <w:r>
        <w:rPr>
          <w:rFonts w:hint="default" w:ascii="Arial" w:hAnsi="Arial" w:cs="Arial"/>
          <w:i w:val="0"/>
          <w:iCs w:val="0"/>
          <w:sz w:val="18"/>
        </w:rPr>
        <w:t xml:space="preserve">      &lt;a href="&lt;?= ROOT ?&gt;/therapist/schedule-session?student_id=&lt;?= $student-&gt;id ?&gt;" class="btn btn-sm"&gt;Schedule Session&lt;/a&gt;</w:t>
      </w:r>
      <w:r>
        <w:rPr>
          <w:rFonts w:hint="default" w:ascii="Arial" w:hAnsi="Arial" w:cs="Arial"/>
          <w:i w:val="0"/>
          <w:iCs w:val="0"/>
          <w:sz w:val="18"/>
        </w:rPr>
        <w:br w:type="textWrapping"/>
      </w:r>
      <w:r>
        <w:rPr>
          <w:rFonts w:hint="default" w:ascii="Arial" w:hAnsi="Arial" w:cs="Arial"/>
          <w:i w:val="0"/>
          <w:iCs w:val="0"/>
          <w:sz w:val="18"/>
        </w:rPr>
        <w:t xml:space="preserve">    &lt;/td&gt;</w:t>
      </w:r>
      <w:r>
        <w:rPr>
          <w:rFonts w:hint="default" w:ascii="Arial" w:hAnsi="Arial" w:cs="Arial"/>
          <w:i w:val="0"/>
          <w:iCs w:val="0"/>
          <w:sz w:val="18"/>
        </w:rPr>
        <w:br w:type="textWrapping"/>
      </w:r>
      <w:r>
        <w:rPr>
          <w:rFonts w:hint="default" w:ascii="Arial" w:hAnsi="Arial" w:cs="Arial"/>
          <w:i w:val="0"/>
          <w:iCs w:val="0"/>
          <w:sz w:val="18"/>
        </w:rPr>
        <w:t xml:space="preserve">  &lt;/tr&gt;</w:t>
      </w:r>
      <w:r>
        <w:rPr>
          <w:rFonts w:hint="default" w:ascii="Arial" w:hAnsi="Arial" w:cs="Arial"/>
          <w:i w:val="0"/>
          <w:iCs w:val="0"/>
          <w:sz w:val="18"/>
        </w:rPr>
        <w:br w:type="textWrapping"/>
      </w: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t xml:space="preserve">  return ob_get_clean();</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$emptyMessage = 'No students assigned to you yet.';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require __DIR__ . '/../components/data_table.php';</w:t>
      </w:r>
      <w:r>
        <w:rPr>
          <w:rFonts w:hint="default" w:ascii="Arial" w:hAnsi="Arial" w:cs="Arial"/>
          <w:i w:val="0"/>
          <w:iCs w:val="0"/>
          <w:sz w:val="18"/>
        </w:rPr>
        <w:br w:type="textWrapping"/>
      </w:r>
      <w:r>
        <w:rPr>
          <w:rFonts w:hint="default" w:ascii="Arial" w:hAnsi="Arial" w:cs="Arial"/>
          <w:i w:val="0"/>
          <w:iCs w:val="0"/>
          <w:sz w:val="18"/>
        </w:rPr>
        <w:t>?&gt;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&lt;?php require_once __DIR__ . '/../layouts/footer.php'; ?&gt;</w:t>
      </w:r>
      <w:r>
        <w:rPr>
          <w:rFonts w:hint="default" w:ascii="Arial" w:hAnsi="Arial" w:cs="Arial"/>
          <w:i w:val="0"/>
          <w:iCs w:val="0"/>
          <w:sz w:val="18"/>
        </w:rPr>
        <w:br w:type="textWrapping"/>
      </w:r>
    </w:p>
    <w:p w14:paraId="596E53C2">
      <w:pPr>
        <w:rPr>
          <w:rFonts w:hint="default" w:ascii="Arial" w:hAnsi="Arial" w:cs="Arial"/>
          <w:i w:val="0"/>
          <w:iCs w:val="0"/>
        </w:rPr>
      </w:pPr>
      <w:r>
        <w:rPr>
          <w:rFonts w:hint="default" w:ascii="Arial" w:hAnsi="Arial" w:cs="Arial"/>
          <w:i w:val="0"/>
          <w:iCs w:val="0"/>
        </w:rPr>
        <w:br w:type="page"/>
      </w:r>
    </w:p>
    <w:p w14:paraId="51C64EEF">
      <w:pPr>
        <w:pStyle w:val="3"/>
        <w:rPr>
          <w:rFonts w:hint="default" w:ascii="Arial" w:hAnsi="Arial" w:cs="Arial"/>
          <w:i w:val="0"/>
          <w:iCs w:val="0"/>
        </w:rPr>
      </w:pPr>
      <w:r>
        <w:rPr>
          <w:rFonts w:hint="default" w:ascii="Arial" w:hAnsi="Arial" w:cs="Arial"/>
          <w:i w:val="0"/>
          <w:iCs w:val="0"/>
        </w:rPr>
        <w:t>app\views\therapist\teacch-schedule.php</w:t>
      </w:r>
    </w:p>
    <w:p w14:paraId="62961D25">
      <w:pPr>
        <w:pStyle w:val="156"/>
        <w:rPr>
          <w:rFonts w:hint="default" w:ascii="Arial" w:hAnsi="Arial" w:cs="Arial"/>
          <w:i w:val="0"/>
          <w:iCs w:val="0"/>
        </w:rPr>
      </w:pP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require_once __DIR__ . '/../../core/config.php';</w:t>
      </w:r>
      <w:r>
        <w:rPr>
          <w:rFonts w:hint="default" w:ascii="Arial" w:hAnsi="Arial" w:cs="Arial"/>
          <w:i w:val="0"/>
          <w:iCs w:val="0"/>
          <w:sz w:val="18"/>
        </w:rPr>
        <w:br w:type="textWrapping"/>
      </w:r>
      <w:r>
        <w:rPr>
          <w:rFonts w:hint="default" w:ascii="Arial" w:hAnsi="Arial" w:cs="Arial"/>
          <w:i w:val="0"/>
          <w:iCs w:val="0"/>
          <w:sz w:val="18"/>
        </w:rPr>
        <w:t>require_once __DIR__ . '/../../core/functions.php';</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$pageTitle   = 'Visual Schedule';</w:t>
      </w:r>
      <w:r>
        <w:rPr>
          <w:rFonts w:hint="default" w:ascii="Arial" w:hAnsi="Arial" w:cs="Arial"/>
          <w:i w:val="0"/>
          <w:iCs w:val="0"/>
          <w:sz w:val="18"/>
        </w:rPr>
        <w:br w:type="textWrapping"/>
      </w:r>
      <w:r>
        <w:rPr>
          <w:rFonts w:hint="default" w:ascii="Arial" w:hAnsi="Arial" w:cs="Arial"/>
          <w:i w:val="0"/>
          <w:iCs w:val="0"/>
          <w:sz w:val="18"/>
        </w:rPr>
        <w:t>$pageHeading = 'Visual Schedule';</w:t>
      </w:r>
      <w:r>
        <w:rPr>
          <w:rFonts w:hint="default" w:ascii="Arial" w:hAnsi="Arial" w:cs="Arial"/>
          <w:i w:val="0"/>
          <w:iCs w:val="0"/>
          <w:sz w:val="18"/>
        </w:rPr>
        <w:br w:type="textWrapping"/>
      </w:r>
      <w:r>
        <w:rPr>
          <w:rFonts w:hint="default" w:ascii="Arial" w:hAnsi="Arial" w:cs="Arial"/>
          <w:i w:val="0"/>
          <w:iCs w:val="0"/>
          <w:sz w:val="18"/>
        </w:rPr>
        <w:t>$activePage  = 'students';</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$topbarActions = '</w:t>
      </w:r>
      <w:r>
        <w:rPr>
          <w:rFonts w:hint="default" w:ascii="Arial" w:hAnsi="Arial" w:cs="Arial"/>
          <w:i w:val="0"/>
          <w:iCs w:val="0"/>
          <w:sz w:val="18"/>
        </w:rPr>
        <w:br w:type="textWrapping"/>
      </w:r>
      <w:r>
        <w:rPr>
          <w:rFonts w:hint="default" w:ascii="Arial" w:hAnsi="Arial" w:cs="Arial"/>
          <w:i w:val="0"/>
          <w:iCs w:val="0"/>
          <w:sz w:val="18"/>
        </w:rPr>
        <w:t xml:space="preserve">  &lt;a href="' . ROOT . '/therapist/student/' . (int)$schedule-&gt;student_id . '"&gt;&lt;button class="btn btn-primary"&gt;Back to Student&lt;/button&gt;&lt;/a&gt;</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require_once __DIR__ . '/../layouts/header.php';</w:t>
      </w:r>
      <w:r>
        <w:rPr>
          <w:rFonts w:hint="default" w:ascii="Arial" w:hAnsi="Arial" w:cs="Arial"/>
          <w:i w:val="0"/>
          <w:iCs w:val="0"/>
          <w:sz w:val="18"/>
        </w:rPr>
        <w:br w:type="textWrapping"/>
      </w:r>
      <w:r>
        <w:rPr>
          <w:rFonts w:hint="default" w:ascii="Arial" w:hAnsi="Arial" w:cs="Arial"/>
          <w:i w:val="0"/>
          <w:iCs w:val="0"/>
          <w:sz w:val="18"/>
        </w:rPr>
        <w:t>require_once __DIR__ . '/../components/alert.php';</w:t>
      </w:r>
      <w:r>
        <w:rPr>
          <w:rFonts w:hint="default" w:ascii="Arial" w:hAnsi="Arial" w:cs="Arial"/>
          <w:i w:val="0"/>
          <w:iCs w:val="0"/>
          <w:sz w:val="18"/>
        </w:rPr>
        <w:br w:type="textWrapping"/>
      </w:r>
      <w:r>
        <w:rPr>
          <w:rFonts w:hint="default" w:ascii="Arial" w:hAnsi="Arial" w:cs="Arial"/>
          <w:i w:val="0"/>
          <w:iCs w:val="0"/>
          <w:sz w:val="18"/>
        </w:rPr>
        <w:t>function independenceBadge($level)</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t xml:space="preserve">  $map = [</w:t>
      </w:r>
      <w:r>
        <w:rPr>
          <w:rFonts w:hint="default" w:ascii="Arial" w:hAnsi="Arial" w:cs="Arial"/>
          <w:i w:val="0"/>
          <w:iCs w:val="0"/>
          <w:sz w:val="18"/>
        </w:rPr>
        <w:br w:type="textWrapping"/>
      </w:r>
      <w:r>
        <w:rPr>
          <w:rFonts w:hint="default" w:ascii="Arial" w:hAnsi="Arial" w:cs="Arial"/>
          <w:i w:val="0"/>
          <w:iCs w:val="0"/>
          <w:sz w:val="18"/>
        </w:rPr>
        <w:t xml:space="preserve">    'full_prompt'    =&gt; ['Full Prompt',    '#dc2626'],  // red: most support needed</w:t>
      </w:r>
      <w:r>
        <w:rPr>
          <w:rFonts w:hint="default" w:ascii="Arial" w:hAnsi="Arial" w:cs="Arial"/>
          <w:i w:val="0"/>
          <w:iCs w:val="0"/>
          <w:sz w:val="18"/>
        </w:rPr>
        <w:br w:type="textWrapping"/>
      </w:r>
      <w:r>
        <w:rPr>
          <w:rFonts w:hint="default" w:ascii="Arial" w:hAnsi="Arial" w:cs="Arial"/>
          <w:i w:val="0"/>
          <w:iCs w:val="0"/>
          <w:sz w:val="18"/>
        </w:rPr>
        <w:t xml:space="preserve">    'partial_prompt' =&gt; ['Partial Prompt', '#d97706'],  // amber: some support</w:t>
      </w:r>
      <w:r>
        <w:rPr>
          <w:rFonts w:hint="default" w:ascii="Arial" w:hAnsi="Arial" w:cs="Arial"/>
          <w:i w:val="0"/>
          <w:iCs w:val="0"/>
          <w:sz w:val="18"/>
        </w:rPr>
        <w:br w:type="textWrapping"/>
      </w:r>
      <w:r>
        <w:rPr>
          <w:rFonts w:hint="default" w:ascii="Arial" w:hAnsi="Arial" w:cs="Arial"/>
          <w:i w:val="0"/>
          <w:iCs w:val="0"/>
          <w:sz w:val="18"/>
        </w:rPr>
        <w:t xml:space="preserve">    'independent'    =&gt; ['Independent',    '#16a34a'],  // green: no support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if (!$level || !isset($map[$level])) {</w:t>
      </w:r>
      <w:r>
        <w:rPr>
          <w:rFonts w:hint="default" w:ascii="Arial" w:hAnsi="Arial" w:cs="Arial"/>
          <w:i w:val="0"/>
          <w:iCs w:val="0"/>
          <w:sz w:val="18"/>
        </w:rPr>
        <w:br w:type="textWrapping"/>
      </w:r>
      <w:r>
        <w:rPr>
          <w:rFonts w:hint="default" w:ascii="Arial" w:hAnsi="Arial" w:cs="Arial"/>
          <w:i w:val="0"/>
          <w:iCs w:val="0"/>
          <w:sz w:val="18"/>
        </w:rPr>
        <w:t xml:space="preserve">    $label = 'Not rated yet';</w:t>
      </w:r>
      <w:r>
        <w:rPr>
          <w:rFonts w:hint="default" w:ascii="Arial" w:hAnsi="Arial" w:cs="Arial"/>
          <w:i w:val="0"/>
          <w:iCs w:val="0"/>
          <w:sz w:val="18"/>
        </w:rPr>
        <w:br w:type="textWrapping"/>
      </w:r>
      <w:r>
        <w:rPr>
          <w:rFonts w:hint="default" w:ascii="Arial" w:hAnsi="Arial" w:cs="Arial"/>
          <w:i w:val="0"/>
          <w:iCs w:val="0"/>
          <w:sz w:val="18"/>
        </w:rPr>
        <w:t xml:space="preserve">    $color = '#94a3b8';</w:t>
      </w:r>
      <w:r>
        <w:rPr>
          <w:rFonts w:hint="default" w:ascii="Arial" w:hAnsi="Arial" w:cs="Arial"/>
          <w:i w:val="0"/>
          <w:iCs w:val="0"/>
          <w:sz w:val="18"/>
        </w:rPr>
        <w:br w:type="textWrapping"/>
      </w:r>
      <w:r>
        <w:rPr>
          <w:rFonts w:hint="default" w:ascii="Arial" w:hAnsi="Arial" w:cs="Arial"/>
          <w:i w:val="0"/>
          <w:iCs w:val="0"/>
          <w:sz w:val="18"/>
        </w:rPr>
        <w:t xml:space="preserve">  } else {</w:t>
      </w:r>
      <w:r>
        <w:rPr>
          <w:rFonts w:hint="default" w:ascii="Arial" w:hAnsi="Arial" w:cs="Arial"/>
          <w:i w:val="0"/>
          <w:iCs w:val="0"/>
          <w:sz w:val="18"/>
        </w:rPr>
        <w:br w:type="textWrapping"/>
      </w:r>
      <w:r>
        <w:rPr>
          <w:rFonts w:hint="default" w:ascii="Arial" w:hAnsi="Arial" w:cs="Arial"/>
          <w:i w:val="0"/>
          <w:iCs w:val="0"/>
          <w:sz w:val="18"/>
        </w:rPr>
        <w:t xml:space="preserve">    $label = $map[$level][0];</w:t>
      </w:r>
      <w:r>
        <w:rPr>
          <w:rFonts w:hint="default" w:ascii="Arial" w:hAnsi="Arial" w:cs="Arial"/>
          <w:i w:val="0"/>
          <w:iCs w:val="0"/>
          <w:sz w:val="18"/>
        </w:rPr>
        <w:br w:type="textWrapping"/>
      </w:r>
      <w:r>
        <w:rPr>
          <w:rFonts w:hint="default" w:ascii="Arial" w:hAnsi="Arial" w:cs="Arial"/>
          <w:i w:val="0"/>
          <w:iCs w:val="0"/>
          <w:sz w:val="18"/>
        </w:rPr>
        <w:t xml:space="preserve">    $color = $map[$level][1];</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?&gt;</w:t>
      </w:r>
      <w:r>
        <w:rPr>
          <w:rFonts w:hint="default" w:ascii="Arial" w:hAnsi="Arial" w:cs="Arial"/>
          <w:i w:val="0"/>
          <w:iCs w:val="0"/>
          <w:sz w:val="18"/>
        </w:rPr>
        <w:br w:type="textWrapping"/>
      </w:r>
      <w:r>
        <w:rPr>
          <w:rFonts w:hint="default" w:ascii="Arial" w:hAnsi="Arial" w:cs="Arial"/>
          <w:i w:val="0"/>
          <w:iCs w:val="0"/>
          <w:sz w:val="18"/>
        </w:rPr>
        <w:t xml:space="preserve">  &lt;span style="display:inline-block;padding:2px 10px;border-radius:10px;</w:t>
      </w:r>
      <w:r>
        <w:rPr>
          <w:rFonts w:hint="default" w:ascii="Arial" w:hAnsi="Arial" w:cs="Arial"/>
          <w:i w:val="0"/>
          <w:iCs w:val="0"/>
          <w:sz w:val="18"/>
        </w:rPr>
        <w:br w:type="textWrapping"/>
      </w:r>
      <w:r>
        <w:rPr>
          <w:rFonts w:hint="default" w:ascii="Arial" w:hAnsi="Arial" w:cs="Arial"/>
          <w:i w:val="0"/>
          <w:iCs w:val="0"/>
          <w:sz w:val="18"/>
        </w:rPr>
        <w:t xml:space="preserve">               background:&lt;?= $color ?&gt;;color:#fff;font-size:12px;font-weight:600;"&gt;</w:t>
      </w:r>
      <w:r>
        <w:rPr>
          <w:rFonts w:hint="default" w:ascii="Arial" w:hAnsi="Arial" w:cs="Arial"/>
          <w:i w:val="0"/>
          <w:iCs w:val="0"/>
          <w:sz w:val="18"/>
        </w:rPr>
        <w:br w:type="textWrapping"/>
      </w:r>
      <w:r>
        <w:rPr>
          <w:rFonts w:hint="default" w:ascii="Arial" w:hAnsi="Arial" w:cs="Arial"/>
          <w:i w:val="0"/>
          <w:iCs w:val="0"/>
          <w:sz w:val="18"/>
        </w:rPr>
        <w:t xml:space="preserve">    &lt;?= esc($label) ?&gt;</w:t>
      </w:r>
      <w:r>
        <w:rPr>
          <w:rFonts w:hint="default" w:ascii="Arial" w:hAnsi="Arial" w:cs="Arial"/>
          <w:i w:val="0"/>
          <w:iCs w:val="0"/>
          <w:sz w:val="18"/>
        </w:rPr>
        <w:br w:type="textWrapping"/>
      </w:r>
      <w:r>
        <w:rPr>
          <w:rFonts w:hint="default" w:ascii="Arial" w:hAnsi="Arial" w:cs="Arial"/>
          <w:i w:val="0"/>
          <w:iCs w:val="0"/>
          <w:sz w:val="18"/>
        </w:rPr>
        <w:t xml:space="preserve">  &lt;/span&gt;</w:t>
      </w:r>
      <w:r>
        <w:rPr>
          <w:rFonts w:hint="default" w:ascii="Arial" w:hAnsi="Arial" w:cs="Arial"/>
          <w:i w:val="0"/>
          <w:iCs w:val="0"/>
          <w:sz w:val="18"/>
        </w:rPr>
        <w:br w:type="textWrapping"/>
      </w: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t>$levelOptions = [</w:t>
      </w:r>
      <w:r>
        <w:rPr>
          <w:rFonts w:hint="default" w:ascii="Arial" w:hAnsi="Arial" w:cs="Arial"/>
          <w:i w:val="0"/>
          <w:iCs w:val="0"/>
          <w:sz w:val="18"/>
        </w:rPr>
        <w:br w:type="textWrapping"/>
      </w:r>
      <w:r>
        <w:rPr>
          <w:rFonts w:hint="default" w:ascii="Arial" w:hAnsi="Arial" w:cs="Arial"/>
          <w:i w:val="0"/>
          <w:iCs w:val="0"/>
          <w:sz w:val="18"/>
        </w:rPr>
        <w:t xml:space="preserve">  'full_prompt'    =&gt; 'Full Prompt',</w:t>
      </w:r>
      <w:r>
        <w:rPr>
          <w:rFonts w:hint="default" w:ascii="Arial" w:hAnsi="Arial" w:cs="Arial"/>
          <w:i w:val="0"/>
          <w:iCs w:val="0"/>
          <w:sz w:val="18"/>
        </w:rPr>
        <w:br w:type="textWrapping"/>
      </w:r>
      <w:r>
        <w:rPr>
          <w:rFonts w:hint="default" w:ascii="Arial" w:hAnsi="Arial" w:cs="Arial"/>
          <w:i w:val="0"/>
          <w:iCs w:val="0"/>
          <w:sz w:val="18"/>
        </w:rPr>
        <w:t xml:space="preserve">  'partial_prompt' =&gt; 'Partial Prompt',</w:t>
      </w:r>
      <w:r>
        <w:rPr>
          <w:rFonts w:hint="default" w:ascii="Arial" w:hAnsi="Arial" w:cs="Arial"/>
          <w:i w:val="0"/>
          <w:iCs w:val="0"/>
          <w:sz w:val="18"/>
        </w:rPr>
        <w:br w:type="textWrapping"/>
      </w:r>
      <w:r>
        <w:rPr>
          <w:rFonts w:hint="default" w:ascii="Arial" w:hAnsi="Arial" w:cs="Arial"/>
          <w:i w:val="0"/>
          <w:iCs w:val="0"/>
          <w:sz w:val="18"/>
        </w:rPr>
        <w:t xml:space="preserve">  'independent'    =&gt; 'Independent',</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t>?&gt;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&lt;div class="card"&gt;</w:t>
      </w:r>
      <w:r>
        <w:rPr>
          <w:rFonts w:hint="default" w:ascii="Arial" w:hAnsi="Arial" w:cs="Arial"/>
          <w:i w:val="0"/>
          <w:iCs w:val="0"/>
          <w:sz w:val="18"/>
        </w:rPr>
        <w:br w:type="textWrapping"/>
      </w:r>
      <w:r>
        <w:rPr>
          <w:rFonts w:hint="default" w:ascii="Arial" w:hAnsi="Arial" w:cs="Arial"/>
          <w:i w:val="0"/>
          <w:iCs w:val="0"/>
          <w:sz w:val="18"/>
        </w:rPr>
        <w:t xml:space="preserve">  &lt;div class="card-header"&gt;</w:t>
      </w:r>
      <w:r>
        <w:rPr>
          <w:rFonts w:hint="default" w:ascii="Arial" w:hAnsi="Arial" w:cs="Arial"/>
          <w:i w:val="0"/>
          <w:iCs w:val="0"/>
          <w:sz w:val="18"/>
        </w:rPr>
        <w:br w:type="textWrapping"/>
      </w:r>
      <w:r>
        <w:rPr>
          <w:rFonts w:hint="default" w:ascii="Arial" w:hAnsi="Arial" w:cs="Arial"/>
          <w:i w:val="0"/>
          <w:iCs w:val="0"/>
          <w:sz w:val="18"/>
        </w:rPr>
        <w:t xml:space="preserve">    &lt;h2&gt;&lt;?= esc($schedule-&gt;title) ?&gt;&lt;/h2&gt;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&lt;div class="card-body"&gt;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&lt;?php if (empty($tasks)): ?&gt;</w:t>
      </w:r>
      <w:r>
        <w:rPr>
          <w:rFonts w:hint="default" w:ascii="Arial" w:hAnsi="Arial" w:cs="Arial"/>
          <w:i w:val="0"/>
          <w:iCs w:val="0"/>
          <w:sz w:val="18"/>
        </w:rPr>
        <w:br w:type="textWrapping"/>
      </w:r>
      <w:r>
        <w:rPr>
          <w:rFonts w:hint="default" w:ascii="Arial" w:hAnsi="Arial" w:cs="Arial"/>
          <w:i w:val="0"/>
          <w:iCs w:val="0"/>
          <w:sz w:val="18"/>
        </w:rPr>
        <w:t xml:space="preserve">      &lt;p&gt;No tasks on this schedule yet. Add the first one below.&lt;/p&gt;</w:t>
      </w:r>
      <w:r>
        <w:rPr>
          <w:rFonts w:hint="default" w:ascii="Arial" w:hAnsi="Arial" w:cs="Arial"/>
          <w:i w:val="0"/>
          <w:iCs w:val="0"/>
          <w:sz w:val="18"/>
        </w:rPr>
        <w:br w:type="textWrapping"/>
      </w:r>
      <w:r>
        <w:rPr>
          <w:rFonts w:hint="default" w:ascii="Arial" w:hAnsi="Arial" w:cs="Arial"/>
          <w:i w:val="0"/>
          <w:iCs w:val="0"/>
          <w:sz w:val="18"/>
        </w:rPr>
        <w:t xml:space="preserve">    &lt;?php endif; ?&gt;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&lt;?php foreach ($tasks as $task): ?&gt;</w:t>
      </w:r>
      <w:r>
        <w:rPr>
          <w:rFonts w:hint="default" w:ascii="Arial" w:hAnsi="Arial" w:cs="Arial"/>
          <w:i w:val="0"/>
          <w:iCs w:val="0"/>
          <w:sz w:val="18"/>
        </w:rPr>
        <w:br w:type="textWrapping"/>
      </w:r>
      <w:r>
        <w:rPr>
          <w:rFonts w:hint="default" w:ascii="Arial" w:hAnsi="Arial" w:cs="Arial"/>
          <w:i w:val="0"/>
          <w:iCs w:val="0"/>
          <w:sz w:val="18"/>
        </w:rPr>
        <w:t xml:space="preserve">      &lt;div class="card" style="margin-bottom:16px;"&gt;</w:t>
      </w:r>
      <w:r>
        <w:rPr>
          <w:rFonts w:hint="default" w:ascii="Arial" w:hAnsi="Arial" w:cs="Arial"/>
          <w:i w:val="0"/>
          <w:iCs w:val="0"/>
          <w:sz w:val="18"/>
        </w:rPr>
        <w:br w:type="textWrapping"/>
      </w:r>
      <w:r>
        <w:rPr>
          <w:rFonts w:hint="default" w:ascii="Arial" w:hAnsi="Arial" w:cs="Arial"/>
          <w:i w:val="0"/>
          <w:iCs w:val="0"/>
          <w:sz w:val="18"/>
        </w:rPr>
        <w:t xml:space="preserve">        &lt;div class="card-body"&gt;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&lt;h3&gt;</w:t>
      </w:r>
      <w:r>
        <w:rPr>
          <w:rFonts w:hint="default" w:ascii="Arial" w:hAnsi="Arial" w:cs="Arial"/>
          <w:i w:val="0"/>
          <w:iCs w:val="0"/>
          <w:sz w:val="18"/>
        </w:rPr>
        <w:br w:type="textWrapping"/>
      </w:r>
      <w:r>
        <w:rPr>
          <w:rFonts w:hint="default" w:ascii="Arial" w:hAnsi="Arial" w:cs="Arial"/>
          <w:i w:val="0"/>
          <w:iCs w:val="0"/>
          <w:sz w:val="18"/>
        </w:rPr>
        <w:t xml:space="preserve">            &lt;?= (int)$task-&gt;task_order ?&gt;. &lt;?= esc($task-&gt;title) ?&gt;</w:t>
      </w:r>
      <w:r>
        <w:rPr>
          <w:rFonts w:hint="default" w:ascii="Arial" w:hAnsi="Arial" w:cs="Arial"/>
          <w:i w:val="0"/>
          <w:iCs w:val="0"/>
          <w:sz w:val="18"/>
        </w:rPr>
        <w:br w:type="textWrapping"/>
      </w:r>
      <w:r>
        <w:rPr>
          <w:rFonts w:hint="default" w:ascii="Arial" w:hAnsi="Arial" w:cs="Arial"/>
          <w:i w:val="0"/>
          <w:iCs w:val="0"/>
          <w:sz w:val="18"/>
        </w:rPr>
        <w:t xml:space="preserve">            &lt;?php if (!empty($task-&gt;visual_cue_url)): ?&gt;</w:t>
      </w:r>
      <w:r>
        <w:rPr>
          <w:rFonts w:hint="default" w:ascii="Arial" w:hAnsi="Arial" w:cs="Arial"/>
          <w:i w:val="0"/>
          <w:iCs w:val="0"/>
          <w:sz w:val="18"/>
        </w:rPr>
        <w:br w:type="textWrapping"/>
      </w:r>
      <w:r>
        <w:rPr>
          <w:rFonts w:hint="default" w:ascii="Arial" w:hAnsi="Arial" w:cs="Arial"/>
          <w:i w:val="0"/>
          <w:iCs w:val="0"/>
          <w:sz w:val="18"/>
        </w:rPr>
        <w:t xml:space="preserve">              &lt;a href="&lt;?= esc($task-&gt;visual_cue_url) ?&gt;" target="_blank" style="font-size:13px;"&gt;(visual cue)&lt;/a&gt;</w:t>
      </w:r>
      <w:r>
        <w:rPr>
          <w:rFonts w:hint="default" w:ascii="Arial" w:hAnsi="Arial" w:cs="Arial"/>
          <w:i w:val="0"/>
          <w:iCs w:val="0"/>
          <w:sz w:val="18"/>
        </w:rPr>
        <w:br w:type="textWrapping"/>
      </w:r>
      <w:r>
        <w:rPr>
          <w:rFonts w:hint="default" w:ascii="Arial" w:hAnsi="Arial" w:cs="Arial"/>
          <w:i w:val="0"/>
          <w:iCs w:val="0"/>
          <w:sz w:val="18"/>
        </w:rPr>
        <w:t xml:space="preserve">            &lt;?php endif; ?&gt;</w:t>
      </w:r>
      <w:r>
        <w:rPr>
          <w:rFonts w:hint="default" w:ascii="Arial" w:hAnsi="Arial" w:cs="Arial"/>
          <w:i w:val="0"/>
          <w:iCs w:val="0"/>
          <w:sz w:val="18"/>
        </w:rPr>
        <w:br w:type="textWrapping"/>
      </w:r>
      <w:r>
        <w:rPr>
          <w:rFonts w:hint="default" w:ascii="Arial" w:hAnsi="Arial" w:cs="Arial"/>
          <w:i w:val="0"/>
          <w:iCs w:val="0"/>
          <w:sz w:val="18"/>
        </w:rPr>
        <w:t xml:space="preserve">          &lt;/h3&gt;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&lt;p&gt;</w:t>
      </w:r>
      <w:r>
        <w:rPr>
          <w:rFonts w:hint="default" w:ascii="Arial" w:hAnsi="Arial" w:cs="Arial"/>
          <w:i w:val="0"/>
          <w:iCs w:val="0"/>
          <w:sz w:val="18"/>
        </w:rPr>
        <w:br w:type="textWrapping"/>
      </w:r>
      <w:r>
        <w:rPr>
          <w:rFonts w:hint="default" w:ascii="Arial" w:hAnsi="Arial" w:cs="Arial"/>
          <w:i w:val="0"/>
          <w:iCs w:val="0"/>
          <w:sz w:val="18"/>
        </w:rPr>
        <w:t xml:space="preserve">            Latest:</w:t>
      </w:r>
      <w:r>
        <w:rPr>
          <w:rFonts w:hint="default" w:ascii="Arial" w:hAnsi="Arial" w:cs="Arial"/>
          <w:i w:val="0"/>
          <w:iCs w:val="0"/>
          <w:sz w:val="18"/>
        </w:rPr>
        <w:br w:type="textWrapping"/>
      </w:r>
      <w:r>
        <w:rPr>
          <w:rFonts w:hint="default" w:ascii="Arial" w:hAnsi="Arial" w:cs="Arial"/>
          <w:i w:val="0"/>
          <w:iCs w:val="0"/>
          <w:sz w:val="18"/>
        </w:rPr>
        <w:t xml:space="preserve">            &lt;?php independenceBadge($task-&gt;latest-&gt;independence_level ?? null); ?&gt;</w:t>
      </w:r>
      <w:r>
        <w:rPr>
          <w:rFonts w:hint="default" w:ascii="Arial" w:hAnsi="Arial" w:cs="Arial"/>
          <w:i w:val="0"/>
          <w:iCs w:val="0"/>
          <w:sz w:val="18"/>
        </w:rPr>
        <w:br w:type="textWrapping"/>
      </w:r>
      <w:r>
        <w:rPr>
          <w:rFonts w:hint="default" w:ascii="Arial" w:hAnsi="Arial" w:cs="Arial"/>
          <w:i w:val="0"/>
          <w:iCs w:val="0"/>
          <w:sz w:val="18"/>
        </w:rPr>
        <w:t xml:space="preserve">          &lt;/p&gt;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 Rating history, newest first --&gt;</w:t>
      </w:r>
      <w:r>
        <w:rPr>
          <w:rFonts w:hint="default" w:ascii="Arial" w:hAnsi="Arial" w:cs="Arial"/>
          <w:i w:val="0"/>
          <w:iCs w:val="0"/>
          <w:sz w:val="18"/>
        </w:rPr>
        <w:br w:type="textWrapping"/>
      </w:r>
      <w:r>
        <w:rPr>
          <w:rFonts w:hint="default" w:ascii="Arial" w:hAnsi="Arial" w:cs="Arial"/>
          <w:i w:val="0"/>
          <w:iCs w:val="0"/>
          <w:sz w:val="18"/>
        </w:rPr>
        <w:t xml:space="preserve">          &lt;?php if (!empty($task-&gt;history)): ?&gt;</w:t>
      </w:r>
      <w:r>
        <w:rPr>
          <w:rFonts w:hint="default" w:ascii="Arial" w:hAnsi="Arial" w:cs="Arial"/>
          <w:i w:val="0"/>
          <w:iCs w:val="0"/>
          <w:sz w:val="18"/>
        </w:rPr>
        <w:br w:type="textWrapping"/>
      </w:r>
      <w:r>
        <w:rPr>
          <w:rFonts w:hint="default" w:ascii="Arial" w:hAnsi="Arial" w:cs="Arial"/>
          <w:i w:val="0"/>
          <w:iCs w:val="0"/>
          <w:sz w:val="18"/>
        </w:rPr>
        <w:t xml:space="preserve">            &lt;table class="data-table"&gt;</w:t>
      </w:r>
      <w:r>
        <w:rPr>
          <w:rFonts w:hint="default" w:ascii="Arial" w:hAnsi="Arial" w:cs="Arial"/>
          <w:i w:val="0"/>
          <w:iCs w:val="0"/>
          <w:sz w:val="18"/>
        </w:rPr>
        <w:br w:type="textWrapping"/>
      </w:r>
      <w:r>
        <w:rPr>
          <w:rFonts w:hint="default" w:ascii="Arial" w:hAnsi="Arial" w:cs="Arial"/>
          <w:i w:val="0"/>
          <w:iCs w:val="0"/>
          <w:sz w:val="18"/>
        </w:rPr>
        <w:t xml:space="preserve">              &lt;thead&gt;</w:t>
      </w:r>
      <w:r>
        <w:rPr>
          <w:rFonts w:hint="default" w:ascii="Arial" w:hAnsi="Arial" w:cs="Arial"/>
          <w:i w:val="0"/>
          <w:iCs w:val="0"/>
          <w:sz w:val="18"/>
        </w:rPr>
        <w:br w:type="textWrapping"/>
      </w:r>
      <w:r>
        <w:rPr>
          <w:rFonts w:hint="default" w:ascii="Arial" w:hAnsi="Arial" w:cs="Arial"/>
          <w:i w:val="0"/>
          <w:iCs w:val="0"/>
          <w:sz w:val="18"/>
        </w:rPr>
        <w:t xml:space="preserve">                &lt;tr&gt;</w:t>
      </w:r>
      <w:r>
        <w:rPr>
          <w:rFonts w:hint="default" w:ascii="Arial" w:hAnsi="Arial" w:cs="Arial"/>
          <w:i w:val="0"/>
          <w:iCs w:val="0"/>
          <w:sz w:val="18"/>
        </w:rPr>
        <w:br w:type="textWrapping"/>
      </w:r>
      <w:r>
        <w:rPr>
          <w:rFonts w:hint="default" w:ascii="Arial" w:hAnsi="Arial" w:cs="Arial"/>
          <w:i w:val="0"/>
          <w:iCs w:val="0"/>
          <w:sz w:val="18"/>
        </w:rPr>
        <w:t xml:space="preserve">                  &lt;th&gt;Date&lt;/th&gt;</w:t>
      </w:r>
      <w:r>
        <w:rPr>
          <w:rFonts w:hint="default" w:ascii="Arial" w:hAnsi="Arial" w:cs="Arial"/>
          <w:i w:val="0"/>
          <w:iCs w:val="0"/>
          <w:sz w:val="18"/>
        </w:rPr>
        <w:br w:type="textWrapping"/>
      </w:r>
      <w:r>
        <w:rPr>
          <w:rFonts w:hint="default" w:ascii="Arial" w:hAnsi="Arial" w:cs="Arial"/>
          <w:i w:val="0"/>
          <w:iCs w:val="0"/>
          <w:sz w:val="18"/>
        </w:rPr>
        <w:t xml:space="preserve">                  &lt;th&gt;Level&lt;/th&gt;</w:t>
      </w:r>
      <w:r>
        <w:rPr>
          <w:rFonts w:hint="default" w:ascii="Arial" w:hAnsi="Arial" w:cs="Arial"/>
          <w:i w:val="0"/>
          <w:iCs w:val="0"/>
          <w:sz w:val="18"/>
        </w:rPr>
        <w:br w:type="textWrapping"/>
      </w:r>
      <w:r>
        <w:rPr>
          <w:rFonts w:hint="default" w:ascii="Arial" w:hAnsi="Arial" w:cs="Arial"/>
          <w:i w:val="0"/>
          <w:iCs w:val="0"/>
          <w:sz w:val="18"/>
        </w:rPr>
        <w:t xml:space="preserve">                  &lt;th&gt;Note&lt;/th&gt;</w:t>
      </w:r>
      <w:r>
        <w:rPr>
          <w:rFonts w:hint="default" w:ascii="Arial" w:hAnsi="Arial" w:cs="Arial"/>
          <w:i w:val="0"/>
          <w:iCs w:val="0"/>
          <w:sz w:val="18"/>
        </w:rPr>
        <w:br w:type="textWrapping"/>
      </w:r>
      <w:r>
        <w:rPr>
          <w:rFonts w:hint="default" w:ascii="Arial" w:hAnsi="Arial" w:cs="Arial"/>
          <w:i w:val="0"/>
          <w:iCs w:val="0"/>
          <w:sz w:val="18"/>
        </w:rPr>
        <w:t xml:space="preserve">                &lt;/tr&gt;</w:t>
      </w:r>
      <w:r>
        <w:rPr>
          <w:rFonts w:hint="default" w:ascii="Arial" w:hAnsi="Arial" w:cs="Arial"/>
          <w:i w:val="0"/>
          <w:iCs w:val="0"/>
          <w:sz w:val="18"/>
        </w:rPr>
        <w:br w:type="textWrapping"/>
      </w:r>
      <w:r>
        <w:rPr>
          <w:rFonts w:hint="default" w:ascii="Arial" w:hAnsi="Arial" w:cs="Arial"/>
          <w:i w:val="0"/>
          <w:iCs w:val="0"/>
          <w:sz w:val="18"/>
        </w:rPr>
        <w:t xml:space="preserve">              &lt;/thead&gt;</w:t>
      </w:r>
      <w:r>
        <w:rPr>
          <w:rFonts w:hint="default" w:ascii="Arial" w:hAnsi="Arial" w:cs="Arial"/>
          <w:i w:val="0"/>
          <w:iCs w:val="0"/>
          <w:sz w:val="18"/>
        </w:rPr>
        <w:br w:type="textWrapping"/>
      </w:r>
      <w:r>
        <w:rPr>
          <w:rFonts w:hint="default" w:ascii="Arial" w:hAnsi="Arial" w:cs="Arial"/>
          <w:i w:val="0"/>
          <w:iCs w:val="0"/>
          <w:sz w:val="18"/>
        </w:rPr>
        <w:t xml:space="preserve">              &lt;tbody&gt;</w:t>
      </w:r>
      <w:r>
        <w:rPr>
          <w:rFonts w:hint="default" w:ascii="Arial" w:hAnsi="Arial" w:cs="Arial"/>
          <w:i w:val="0"/>
          <w:iCs w:val="0"/>
          <w:sz w:val="18"/>
        </w:rPr>
        <w:br w:type="textWrapping"/>
      </w:r>
      <w:r>
        <w:rPr>
          <w:rFonts w:hint="default" w:ascii="Arial" w:hAnsi="Arial" w:cs="Arial"/>
          <w:i w:val="0"/>
          <w:iCs w:val="0"/>
          <w:sz w:val="18"/>
        </w:rPr>
        <w:t xml:space="preserve">                &lt;?php foreach ($task-&gt;history as $row): ?&gt;</w:t>
      </w:r>
      <w:r>
        <w:rPr>
          <w:rFonts w:hint="default" w:ascii="Arial" w:hAnsi="Arial" w:cs="Arial"/>
          <w:i w:val="0"/>
          <w:iCs w:val="0"/>
          <w:sz w:val="18"/>
        </w:rPr>
        <w:br w:type="textWrapping"/>
      </w:r>
      <w:r>
        <w:rPr>
          <w:rFonts w:hint="default" w:ascii="Arial" w:hAnsi="Arial" w:cs="Arial"/>
          <w:i w:val="0"/>
          <w:iCs w:val="0"/>
          <w:sz w:val="18"/>
        </w:rPr>
        <w:t xml:space="preserve">                  &lt;tr&gt;</w:t>
      </w:r>
      <w:r>
        <w:rPr>
          <w:rFonts w:hint="default" w:ascii="Arial" w:hAnsi="Arial" w:cs="Arial"/>
          <w:i w:val="0"/>
          <w:iCs w:val="0"/>
          <w:sz w:val="18"/>
        </w:rPr>
        <w:br w:type="textWrapping"/>
      </w:r>
      <w:r>
        <w:rPr>
          <w:rFonts w:hint="default" w:ascii="Arial" w:hAnsi="Arial" w:cs="Arial"/>
          <w:i w:val="0"/>
          <w:iCs w:val="0"/>
          <w:sz w:val="18"/>
        </w:rPr>
        <w:t xml:space="preserve">                    &lt;td&gt;&lt;?= date('d M Y', strtotime($row-&gt;session_date)) ?&gt;&lt;/td&gt;</w:t>
      </w:r>
      <w:r>
        <w:rPr>
          <w:rFonts w:hint="default" w:ascii="Arial" w:hAnsi="Arial" w:cs="Arial"/>
          <w:i w:val="0"/>
          <w:iCs w:val="0"/>
          <w:sz w:val="18"/>
        </w:rPr>
        <w:br w:type="textWrapping"/>
      </w:r>
      <w:r>
        <w:rPr>
          <w:rFonts w:hint="default" w:ascii="Arial" w:hAnsi="Arial" w:cs="Arial"/>
          <w:i w:val="0"/>
          <w:iCs w:val="0"/>
          <w:sz w:val="18"/>
        </w:rPr>
        <w:t xml:space="preserve">                    &lt;td&gt;&lt;?= esc($levelOptions[$row-&gt;independence_level] ?? $row-&gt;independence_level) ?&gt;&lt;/td&gt;</w:t>
      </w:r>
      <w:r>
        <w:rPr>
          <w:rFonts w:hint="default" w:ascii="Arial" w:hAnsi="Arial" w:cs="Arial"/>
          <w:i w:val="0"/>
          <w:iCs w:val="0"/>
          <w:sz w:val="18"/>
        </w:rPr>
        <w:br w:type="textWrapping"/>
      </w:r>
      <w:r>
        <w:rPr>
          <w:rFonts w:hint="default" w:ascii="Arial" w:hAnsi="Arial" w:cs="Arial"/>
          <w:i w:val="0"/>
          <w:iCs w:val="0"/>
          <w:sz w:val="18"/>
        </w:rPr>
        <w:t xml:space="preserve">                    &lt;td&gt;&lt;?= esc($row-&gt;notes ?? '—') ?&gt;&lt;/td&gt;</w:t>
      </w:r>
      <w:r>
        <w:rPr>
          <w:rFonts w:hint="default" w:ascii="Arial" w:hAnsi="Arial" w:cs="Arial"/>
          <w:i w:val="0"/>
          <w:iCs w:val="0"/>
          <w:sz w:val="18"/>
        </w:rPr>
        <w:br w:type="textWrapping"/>
      </w:r>
      <w:r>
        <w:rPr>
          <w:rFonts w:hint="default" w:ascii="Arial" w:hAnsi="Arial" w:cs="Arial"/>
          <w:i w:val="0"/>
          <w:iCs w:val="0"/>
          <w:sz w:val="18"/>
        </w:rPr>
        <w:t xml:space="preserve">                  &lt;/tr&gt;</w:t>
      </w:r>
      <w:r>
        <w:rPr>
          <w:rFonts w:hint="default" w:ascii="Arial" w:hAnsi="Arial" w:cs="Arial"/>
          <w:i w:val="0"/>
          <w:iCs w:val="0"/>
          <w:sz w:val="18"/>
        </w:rPr>
        <w:br w:type="textWrapping"/>
      </w:r>
      <w:r>
        <w:rPr>
          <w:rFonts w:hint="default" w:ascii="Arial" w:hAnsi="Arial" w:cs="Arial"/>
          <w:i w:val="0"/>
          <w:iCs w:val="0"/>
          <w:sz w:val="18"/>
        </w:rPr>
        <w:t xml:space="preserve">                &lt;?php endforeach; ?&gt;</w:t>
      </w:r>
      <w:r>
        <w:rPr>
          <w:rFonts w:hint="default" w:ascii="Arial" w:hAnsi="Arial" w:cs="Arial"/>
          <w:i w:val="0"/>
          <w:iCs w:val="0"/>
          <w:sz w:val="18"/>
        </w:rPr>
        <w:br w:type="textWrapping"/>
      </w:r>
      <w:r>
        <w:rPr>
          <w:rFonts w:hint="default" w:ascii="Arial" w:hAnsi="Arial" w:cs="Arial"/>
          <w:i w:val="0"/>
          <w:iCs w:val="0"/>
          <w:sz w:val="18"/>
        </w:rPr>
        <w:t xml:space="preserve">              &lt;/tbody&gt;</w:t>
      </w:r>
      <w:r>
        <w:rPr>
          <w:rFonts w:hint="default" w:ascii="Arial" w:hAnsi="Arial" w:cs="Arial"/>
          <w:i w:val="0"/>
          <w:iCs w:val="0"/>
          <w:sz w:val="18"/>
        </w:rPr>
        <w:br w:type="textWrapping"/>
      </w:r>
      <w:r>
        <w:rPr>
          <w:rFonts w:hint="default" w:ascii="Arial" w:hAnsi="Arial" w:cs="Arial"/>
          <w:i w:val="0"/>
          <w:iCs w:val="0"/>
          <w:sz w:val="18"/>
        </w:rPr>
        <w:t xml:space="preserve">            &lt;/table&gt;</w:t>
      </w:r>
      <w:r>
        <w:rPr>
          <w:rFonts w:hint="default" w:ascii="Arial" w:hAnsi="Arial" w:cs="Arial"/>
          <w:i w:val="0"/>
          <w:iCs w:val="0"/>
          <w:sz w:val="18"/>
        </w:rPr>
        <w:br w:type="textWrapping"/>
      </w:r>
      <w:r>
        <w:rPr>
          <w:rFonts w:hint="default" w:ascii="Arial" w:hAnsi="Arial" w:cs="Arial"/>
          <w:i w:val="0"/>
          <w:iCs w:val="0"/>
          <w:sz w:val="18"/>
        </w:rPr>
        <w:t xml:space="preserve">          &lt;?php endif; ?&gt;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 Rate this task --&gt;</w:t>
      </w:r>
      <w:r>
        <w:rPr>
          <w:rFonts w:hint="default" w:ascii="Arial" w:hAnsi="Arial" w:cs="Arial"/>
          <w:i w:val="0"/>
          <w:iCs w:val="0"/>
          <w:sz w:val="18"/>
        </w:rPr>
        <w:br w:type="textWrapping"/>
      </w:r>
      <w:r>
        <w:rPr>
          <w:rFonts w:hint="default" w:ascii="Arial" w:hAnsi="Arial" w:cs="Arial"/>
          <w:i w:val="0"/>
          <w:iCs w:val="0"/>
          <w:sz w:val="18"/>
        </w:rPr>
        <w:t xml:space="preserve">          &lt;form method="POST" action="&lt;?= ROOT ?&gt;/therapist/rate-independence" style="margin-top:12px;"&gt;</w:t>
      </w:r>
      <w:r>
        <w:rPr>
          <w:rFonts w:hint="default" w:ascii="Arial" w:hAnsi="Arial" w:cs="Arial"/>
          <w:i w:val="0"/>
          <w:iCs w:val="0"/>
          <w:sz w:val="18"/>
        </w:rPr>
        <w:br w:type="textWrapping"/>
      </w:r>
      <w:r>
        <w:rPr>
          <w:rFonts w:hint="default" w:ascii="Arial" w:hAnsi="Arial" w:cs="Arial"/>
          <w:i w:val="0"/>
          <w:iCs w:val="0"/>
          <w:sz w:val="18"/>
        </w:rPr>
        <w:t xml:space="preserve">            &lt;input type="hidden" name="task_id" value="&lt;?= (int)$task-&gt;id ?&gt;"&gt;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class="form-group"&gt;</w:t>
      </w:r>
      <w:r>
        <w:rPr>
          <w:rFonts w:hint="default" w:ascii="Arial" w:hAnsi="Arial" w:cs="Arial"/>
          <w:i w:val="0"/>
          <w:iCs w:val="0"/>
          <w:sz w:val="18"/>
        </w:rPr>
        <w:br w:type="textWrapping"/>
      </w:r>
      <w:r>
        <w:rPr>
          <w:rFonts w:hint="default" w:ascii="Arial" w:hAnsi="Arial" w:cs="Arial"/>
          <w:i w:val="0"/>
          <w:iCs w:val="0"/>
          <w:sz w:val="18"/>
        </w:rPr>
        <w:t xml:space="preserve">              &lt;label&gt;Session Date &lt;span style="color:#eb004e"&gt;*&lt;/span&gt;&lt;/label&gt;</w:t>
      </w:r>
      <w:r>
        <w:rPr>
          <w:rFonts w:hint="default" w:ascii="Arial" w:hAnsi="Arial" w:cs="Arial"/>
          <w:i w:val="0"/>
          <w:iCs w:val="0"/>
          <w:sz w:val="18"/>
        </w:rPr>
        <w:br w:type="textWrapping"/>
      </w:r>
      <w:r>
        <w:rPr>
          <w:rFonts w:hint="default" w:ascii="Arial" w:hAnsi="Arial" w:cs="Arial"/>
          <w:i w:val="0"/>
          <w:iCs w:val="0"/>
          <w:sz w:val="18"/>
        </w:rPr>
        <w:t xml:space="preserve">              &lt;input type="date" name="session_date" value="&lt;?= date('Y-m-d') ?&gt;" required&gt;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class="form-group"&gt;</w:t>
      </w:r>
      <w:r>
        <w:rPr>
          <w:rFonts w:hint="default" w:ascii="Arial" w:hAnsi="Arial" w:cs="Arial"/>
          <w:i w:val="0"/>
          <w:iCs w:val="0"/>
          <w:sz w:val="18"/>
        </w:rPr>
        <w:br w:type="textWrapping"/>
      </w:r>
      <w:r>
        <w:rPr>
          <w:rFonts w:hint="default" w:ascii="Arial" w:hAnsi="Arial" w:cs="Arial"/>
          <w:i w:val="0"/>
          <w:iCs w:val="0"/>
          <w:sz w:val="18"/>
        </w:rPr>
        <w:t xml:space="preserve">              &lt;label&gt;Independence Level &lt;span style="color:#eb004e"&gt;*&lt;/span&gt;&lt;/label&gt;</w:t>
      </w:r>
      <w:r>
        <w:rPr>
          <w:rFonts w:hint="default" w:ascii="Arial" w:hAnsi="Arial" w:cs="Arial"/>
          <w:i w:val="0"/>
          <w:iCs w:val="0"/>
          <w:sz w:val="18"/>
        </w:rPr>
        <w:br w:type="textWrapping"/>
      </w:r>
      <w:r>
        <w:rPr>
          <w:rFonts w:hint="default" w:ascii="Arial" w:hAnsi="Arial" w:cs="Arial"/>
          <w:i w:val="0"/>
          <w:iCs w:val="0"/>
          <w:sz w:val="18"/>
        </w:rPr>
        <w:t xml:space="preserve">              &lt;?php renderSelect('independence_level', $levelOptions, 'full_prompt', ['required' =&gt; true]); ?&gt;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class="form-group"&gt;</w:t>
      </w:r>
      <w:r>
        <w:rPr>
          <w:rFonts w:hint="default" w:ascii="Arial" w:hAnsi="Arial" w:cs="Arial"/>
          <w:i w:val="0"/>
          <w:iCs w:val="0"/>
          <w:sz w:val="18"/>
        </w:rPr>
        <w:br w:type="textWrapping"/>
      </w:r>
      <w:r>
        <w:rPr>
          <w:rFonts w:hint="default" w:ascii="Arial" w:hAnsi="Arial" w:cs="Arial"/>
          <w:i w:val="0"/>
          <w:iCs w:val="0"/>
          <w:sz w:val="18"/>
        </w:rPr>
        <w:t xml:space="preserve">              &lt;label&gt;Note&lt;/label&gt;</w:t>
      </w:r>
      <w:r>
        <w:rPr>
          <w:rFonts w:hint="default" w:ascii="Arial" w:hAnsi="Arial" w:cs="Arial"/>
          <w:i w:val="0"/>
          <w:iCs w:val="0"/>
          <w:sz w:val="18"/>
        </w:rPr>
        <w:br w:type="textWrapping"/>
      </w:r>
      <w:r>
        <w:rPr>
          <w:rFonts w:hint="default" w:ascii="Arial" w:hAnsi="Arial" w:cs="Arial"/>
          <w:i w:val="0"/>
          <w:iCs w:val="0"/>
          <w:sz w:val="18"/>
        </w:rPr>
        <w:t xml:space="preserve">              &lt;textarea name="notes" rows="2" placeholder="Optional note about this rating"&gt;&lt;/textarea&gt;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&lt;button type="submit" class="btn btn-primary"&gt;Rate Independence&lt;/button&gt;</w:t>
      </w:r>
      <w:r>
        <w:rPr>
          <w:rFonts w:hint="default" w:ascii="Arial" w:hAnsi="Arial" w:cs="Arial"/>
          <w:i w:val="0"/>
          <w:iCs w:val="0"/>
          <w:sz w:val="18"/>
        </w:rPr>
        <w:br w:type="textWrapping"/>
      </w:r>
      <w:r>
        <w:rPr>
          <w:rFonts w:hint="default" w:ascii="Arial" w:hAnsi="Arial" w:cs="Arial"/>
          <w:i w:val="0"/>
          <w:iCs w:val="0"/>
          <w:sz w:val="18"/>
        </w:rPr>
        <w:t xml:space="preserve">          &lt;/form&gt;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&lt;?php endforeach; ?&gt;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 Add a task to this schedule --&gt;</w:t>
      </w:r>
      <w:r>
        <w:rPr>
          <w:rFonts w:hint="default" w:ascii="Arial" w:hAnsi="Arial" w:cs="Arial"/>
          <w:i w:val="0"/>
          <w:iCs w:val="0"/>
          <w:sz w:val="18"/>
        </w:rPr>
        <w:br w:type="textWrapping"/>
      </w:r>
      <w:r>
        <w:rPr>
          <w:rFonts w:hint="default" w:ascii="Arial" w:hAnsi="Arial" w:cs="Arial"/>
          <w:i w:val="0"/>
          <w:iCs w:val="0"/>
          <w:sz w:val="18"/>
        </w:rPr>
        <w:t>&lt;div class="card"&gt;</w:t>
      </w:r>
      <w:r>
        <w:rPr>
          <w:rFonts w:hint="default" w:ascii="Arial" w:hAnsi="Arial" w:cs="Arial"/>
          <w:i w:val="0"/>
          <w:iCs w:val="0"/>
          <w:sz w:val="18"/>
        </w:rPr>
        <w:br w:type="textWrapping"/>
      </w:r>
      <w:r>
        <w:rPr>
          <w:rFonts w:hint="default" w:ascii="Arial" w:hAnsi="Arial" w:cs="Arial"/>
          <w:i w:val="0"/>
          <w:iCs w:val="0"/>
          <w:sz w:val="18"/>
        </w:rPr>
        <w:t xml:space="preserve">  &lt;div class="card-header"&gt;</w:t>
      </w:r>
      <w:r>
        <w:rPr>
          <w:rFonts w:hint="default" w:ascii="Arial" w:hAnsi="Arial" w:cs="Arial"/>
          <w:i w:val="0"/>
          <w:iCs w:val="0"/>
          <w:sz w:val="18"/>
        </w:rPr>
        <w:br w:type="textWrapping"/>
      </w:r>
      <w:r>
        <w:rPr>
          <w:rFonts w:hint="default" w:ascii="Arial" w:hAnsi="Arial" w:cs="Arial"/>
          <w:i w:val="0"/>
          <w:iCs w:val="0"/>
          <w:sz w:val="18"/>
        </w:rPr>
        <w:t xml:space="preserve">    &lt;h2&gt;Add Task&lt;/h2&gt;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 xml:space="preserve">  &lt;div class="card-body"&gt;</w:t>
      </w:r>
      <w:r>
        <w:rPr>
          <w:rFonts w:hint="default" w:ascii="Arial" w:hAnsi="Arial" w:cs="Arial"/>
          <w:i w:val="0"/>
          <w:iCs w:val="0"/>
          <w:sz w:val="18"/>
        </w:rPr>
        <w:br w:type="textWrapping"/>
      </w:r>
      <w:r>
        <w:rPr>
          <w:rFonts w:hint="default" w:ascii="Arial" w:hAnsi="Arial" w:cs="Arial"/>
          <w:i w:val="0"/>
          <w:iCs w:val="0"/>
          <w:sz w:val="18"/>
        </w:rPr>
        <w:t xml:space="preserve">    &lt;form method="POST" action="&lt;?= ROOT ?&gt;/therapist/add-task"&gt;</w:t>
      </w:r>
      <w:r>
        <w:rPr>
          <w:rFonts w:hint="default" w:ascii="Arial" w:hAnsi="Arial" w:cs="Arial"/>
          <w:i w:val="0"/>
          <w:iCs w:val="0"/>
          <w:sz w:val="18"/>
        </w:rPr>
        <w:br w:type="textWrapping"/>
      </w:r>
      <w:r>
        <w:rPr>
          <w:rFonts w:hint="default" w:ascii="Arial" w:hAnsi="Arial" w:cs="Arial"/>
          <w:i w:val="0"/>
          <w:iCs w:val="0"/>
          <w:sz w:val="18"/>
        </w:rPr>
        <w:t xml:space="preserve">      &lt;input type="hidden" name="schedule_id" value="&lt;?= (int)$schedule-&gt;id ?&gt;"&gt;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class="form-group"&gt;</w:t>
      </w:r>
      <w:r>
        <w:rPr>
          <w:rFonts w:hint="default" w:ascii="Arial" w:hAnsi="Arial" w:cs="Arial"/>
          <w:i w:val="0"/>
          <w:iCs w:val="0"/>
          <w:sz w:val="18"/>
        </w:rPr>
        <w:br w:type="textWrapping"/>
      </w:r>
      <w:r>
        <w:rPr>
          <w:rFonts w:hint="default" w:ascii="Arial" w:hAnsi="Arial" w:cs="Arial"/>
          <w:i w:val="0"/>
          <w:iCs w:val="0"/>
          <w:sz w:val="18"/>
        </w:rPr>
        <w:t xml:space="preserve">        &lt;label for="task_order"&gt;Order &lt;span style="color:#eb004e"&gt;*&lt;/span&gt;&lt;/label&gt;</w:t>
      </w:r>
      <w:r>
        <w:rPr>
          <w:rFonts w:hint="default" w:ascii="Arial" w:hAnsi="Arial" w:cs="Arial"/>
          <w:i w:val="0"/>
          <w:iCs w:val="0"/>
          <w:sz w:val="18"/>
        </w:rPr>
        <w:br w:type="textWrapping"/>
      </w:r>
      <w:r>
        <w:rPr>
          <w:rFonts w:hint="default" w:ascii="Arial" w:hAnsi="Arial" w:cs="Arial"/>
          <w:i w:val="0"/>
          <w:iCs w:val="0"/>
          <w:sz w:val="18"/>
        </w:rPr>
        <w:t xml:space="preserve">        &lt;input type="number" id="task_order" name="task_order" min="1" value="&lt;?= (int)$nextOrder ?&gt;" required&gt;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class="form-group"&gt;</w:t>
      </w:r>
      <w:r>
        <w:rPr>
          <w:rFonts w:hint="default" w:ascii="Arial" w:hAnsi="Arial" w:cs="Arial"/>
          <w:i w:val="0"/>
          <w:iCs w:val="0"/>
          <w:sz w:val="18"/>
        </w:rPr>
        <w:br w:type="textWrapping"/>
      </w:r>
      <w:r>
        <w:rPr>
          <w:rFonts w:hint="default" w:ascii="Arial" w:hAnsi="Arial" w:cs="Arial"/>
          <w:i w:val="0"/>
          <w:iCs w:val="0"/>
          <w:sz w:val="18"/>
        </w:rPr>
        <w:t xml:space="preserve">        &lt;label for="bank_category"&gt;Filter task bank by category&lt;/label&gt;</w:t>
      </w:r>
      <w:r>
        <w:rPr>
          <w:rFonts w:hint="default" w:ascii="Arial" w:hAnsi="Arial" w:cs="Arial"/>
          <w:i w:val="0"/>
          <w:iCs w:val="0"/>
          <w:sz w:val="18"/>
        </w:rPr>
        <w:br w:type="textWrapping"/>
      </w:r>
      <w:r>
        <w:rPr>
          <w:rFonts w:hint="default" w:ascii="Arial" w:hAnsi="Arial" w:cs="Arial"/>
          <w:i w:val="0"/>
          <w:iCs w:val="0"/>
          <w:sz w:val="18"/>
        </w:rPr>
        <w:t xml:space="preserve">        &lt;?php</w:t>
      </w:r>
      <w:r>
        <w:rPr>
          <w:rFonts w:hint="default" w:ascii="Arial" w:hAnsi="Arial" w:cs="Arial"/>
          <w:i w:val="0"/>
          <w:iCs w:val="0"/>
          <w:sz w:val="18"/>
        </w:rPr>
        <w:br w:type="textWrapping"/>
      </w:r>
      <w:r>
        <w:rPr>
          <w:rFonts w:hint="default" w:ascii="Arial" w:hAnsi="Arial" w:cs="Arial"/>
          <w:i w:val="0"/>
          <w:iCs w:val="0"/>
          <w:sz w:val="18"/>
        </w:rPr>
        <w:t xml:space="preserve">          renderSelect(</w:t>
      </w:r>
      <w:r>
        <w:rPr>
          <w:rFonts w:hint="default" w:ascii="Arial" w:hAnsi="Arial" w:cs="Arial"/>
          <w:i w:val="0"/>
          <w:iCs w:val="0"/>
          <w:sz w:val="18"/>
        </w:rPr>
        <w:br w:type="textWrapping"/>
      </w:r>
      <w:r>
        <w:rPr>
          <w:rFonts w:hint="default" w:ascii="Arial" w:hAnsi="Arial" w:cs="Arial"/>
          <w:i w:val="0"/>
          <w:iCs w:val="0"/>
          <w:sz w:val="18"/>
        </w:rPr>
        <w:t xml:space="preserve">            'bank_category',</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'Self-Care'         =&gt; 'Self-Care',</w:t>
      </w:r>
      <w:r>
        <w:rPr>
          <w:rFonts w:hint="default" w:ascii="Arial" w:hAnsi="Arial" w:cs="Arial"/>
          <w:i w:val="0"/>
          <w:iCs w:val="0"/>
          <w:sz w:val="18"/>
        </w:rPr>
        <w:br w:type="textWrapping"/>
      </w:r>
      <w:r>
        <w:rPr>
          <w:rFonts w:hint="default" w:ascii="Arial" w:hAnsi="Arial" w:cs="Arial"/>
          <w:i w:val="0"/>
          <w:iCs w:val="0"/>
          <w:sz w:val="18"/>
        </w:rPr>
        <w:t xml:space="preserve">              'Daily Living'      =&gt; 'Daily Living',</w:t>
      </w:r>
      <w:r>
        <w:rPr>
          <w:rFonts w:hint="default" w:ascii="Arial" w:hAnsi="Arial" w:cs="Arial"/>
          <w:i w:val="0"/>
          <w:iCs w:val="0"/>
          <w:sz w:val="18"/>
        </w:rPr>
        <w:br w:type="textWrapping"/>
      </w:r>
      <w:r>
        <w:rPr>
          <w:rFonts w:hint="default" w:ascii="Arial" w:hAnsi="Arial" w:cs="Arial"/>
          <w:i w:val="0"/>
          <w:iCs w:val="0"/>
          <w:sz w:val="18"/>
        </w:rPr>
        <w:t xml:space="preserve">              'Classroom Routine' =&gt; 'Classroom Routine',</w:t>
      </w:r>
      <w:r>
        <w:rPr>
          <w:rFonts w:hint="default" w:ascii="Arial" w:hAnsi="Arial" w:cs="Arial"/>
          <w:i w:val="0"/>
          <w:iCs w:val="0"/>
          <w:sz w:val="18"/>
        </w:rPr>
        <w:br w:type="textWrapping"/>
      </w:r>
      <w:r>
        <w:rPr>
          <w:rFonts w:hint="default" w:ascii="Arial" w:hAnsi="Arial" w:cs="Arial"/>
          <w:i w:val="0"/>
          <w:iCs w:val="0"/>
          <w:sz w:val="18"/>
        </w:rPr>
        <w:t xml:space="preserve">              'Play/Leisure'      =&gt; 'Play/Leisure',</w:t>
      </w:r>
      <w:r>
        <w:rPr>
          <w:rFonts w:hint="default" w:ascii="Arial" w:hAnsi="Arial" w:cs="Arial"/>
          <w:i w:val="0"/>
          <w:iCs w:val="0"/>
          <w:sz w:val="18"/>
        </w:rPr>
        <w:br w:type="textWrapping"/>
      </w:r>
      <w:r>
        <w:rPr>
          <w:rFonts w:hint="default" w:ascii="Arial" w:hAnsi="Arial" w:cs="Arial"/>
          <w:i w:val="0"/>
          <w:iCs w:val="0"/>
          <w:sz w:val="18"/>
        </w:rPr>
        <w:t xml:space="preserve">              'Vocational'        =&gt; 'Vocational',</w:t>
      </w:r>
      <w:r>
        <w:rPr>
          <w:rFonts w:hint="default" w:ascii="Arial" w:hAnsi="Arial" w:cs="Arial"/>
          <w:i w:val="0"/>
          <w:iCs w:val="0"/>
          <w:sz w:val="18"/>
        </w:rPr>
        <w:br w:type="textWrapping"/>
      </w:r>
      <w:r>
        <w:rPr>
          <w:rFonts w:hint="default" w:ascii="Arial" w:hAnsi="Arial" w:cs="Arial"/>
          <w:i w:val="0"/>
          <w:iCs w:val="0"/>
          <w:sz w:val="18"/>
        </w:rPr>
        <w:t xml:space="preserve">              'Communication'     =&gt; 'Communication',</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['id' =&gt; 'bank_category', 'onchange' =&gt; 'fillTaskPicker()']</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class="form-group"&gt;</w:t>
      </w:r>
      <w:r>
        <w:rPr>
          <w:rFonts w:hint="default" w:ascii="Arial" w:hAnsi="Arial" w:cs="Arial"/>
          <w:i w:val="0"/>
          <w:iCs w:val="0"/>
          <w:sz w:val="18"/>
        </w:rPr>
        <w:br w:type="textWrapping"/>
      </w:r>
      <w:r>
        <w:rPr>
          <w:rFonts w:hint="default" w:ascii="Arial" w:hAnsi="Arial" w:cs="Arial"/>
          <w:i w:val="0"/>
          <w:iCs w:val="0"/>
          <w:sz w:val="18"/>
        </w:rPr>
        <w:t xml:space="preserve">        &lt;label for="bank_pick"&gt;Choose from task bank (optional)&lt;/label&gt;</w:t>
      </w:r>
      <w:r>
        <w:rPr>
          <w:rFonts w:hint="default" w:ascii="Arial" w:hAnsi="Arial" w:cs="Arial"/>
          <w:i w:val="0"/>
          <w:iCs w:val="0"/>
          <w:sz w:val="18"/>
        </w:rPr>
        <w:br w:type="textWrapping"/>
      </w:r>
      <w:r>
        <w:rPr>
          <w:rFonts w:hint="default" w:ascii="Arial" w:hAnsi="Arial" w:cs="Arial"/>
          <w:i w:val="0"/>
          <w:iCs w:val="0"/>
          <w:sz w:val="18"/>
        </w:rPr>
        <w:t xml:space="preserve">        &lt;select id="bank_pick" onchange="document.getElementById('title').value = this.value;"&gt;</w:t>
      </w:r>
      <w:r>
        <w:rPr>
          <w:rFonts w:hint="default" w:ascii="Arial" w:hAnsi="Arial" w:cs="Arial"/>
          <w:i w:val="0"/>
          <w:iCs w:val="0"/>
          <w:sz w:val="18"/>
        </w:rPr>
        <w:br w:type="textWrapping"/>
      </w:r>
      <w:r>
        <w:rPr>
          <w:rFonts w:hint="default" w:ascii="Arial" w:hAnsi="Arial" w:cs="Arial"/>
          <w:i w:val="0"/>
          <w:iCs w:val="0"/>
          <w:sz w:val="18"/>
        </w:rPr>
        <w:t xml:space="preserve">          &lt;option value=""&gt;— choose from task bank (optional) —&lt;/option&gt;</w:t>
      </w:r>
      <w:r>
        <w:rPr>
          <w:rFonts w:hint="default" w:ascii="Arial" w:hAnsi="Arial" w:cs="Arial"/>
          <w:i w:val="0"/>
          <w:iCs w:val="0"/>
          <w:sz w:val="18"/>
        </w:rPr>
        <w:br w:type="textWrapping"/>
      </w:r>
      <w:r>
        <w:rPr>
          <w:rFonts w:hint="default" w:ascii="Arial" w:hAnsi="Arial" w:cs="Arial"/>
          <w:i w:val="0"/>
          <w:iCs w:val="0"/>
          <w:sz w:val="18"/>
        </w:rPr>
        <w:t xml:space="preserve">        &lt;/select&gt;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&lt;script&gt;</w:t>
      </w:r>
      <w:r>
        <w:rPr>
          <w:rFonts w:hint="default" w:ascii="Arial" w:hAnsi="Arial" w:cs="Arial"/>
          <w:i w:val="0"/>
          <w:iCs w:val="0"/>
          <w:sz w:val="18"/>
        </w:rPr>
        <w:br w:type="textWrapping"/>
      </w:r>
      <w:r>
        <w:rPr>
          <w:rFonts w:hint="default" w:ascii="Arial" w:hAnsi="Arial" w:cs="Arial"/>
          <w:i w:val="0"/>
          <w:iCs w:val="0"/>
          <w:sz w:val="18"/>
        </w:rPr>
        <w:t xml:space="preserve">        var bankTasks = [</w:t>
      </w:r>
      <w:r>
        <w:rPr>
          <w:rFonts w:hint="default" w:ascii="Arial" w:hAnsi="Arial" w:cs="Arial"/>
          <w:i w:val="0"/>
          <w:iCs w:val="0"/>
          <w:sz w:val="18"/>
        </w:rPr>
        <w:br w:type="textWrapping"/>
      </w:r>
      <w:r>
        <w:rPr>
          <w:rFonts w:hint="default" w:ascii="Arial" w:hAnsi="Arial" w:cs="Arial"/>
          <w:i w:val="0"/>
          <w:iCs w:val="0"/>
          <w:sz w:val="18"/>
        </w:rPr>
        <w:t xml:space="preserve">          &lt;?php foreach (($bankEntries ?? []) as $entry): ?&gt;</w:t>
      </w:r>
      <w:r>
        <w:rPr>
          <w:rFonts w:hint="default" w:ascii="Arial" w:hAnsi="Arial" w:cs="Arial"/>
          <w:i w:val="0"/>
          <w:iCs w:val="0"/>
          <w:sz w:val="18"/>
        </w:rPr>
        <w:br w:type="textWrapping"/>
      </w:r>
      <w:r>
        <w:rPr>
          <w:rFonts w:hint="default" w:ascii="Arial" w:hAnsi="Arial" w:cs="Arial"/>
          <w:i w:val="0"/>
          <w:iCs w:val="0"/>
          <w:sz w:val="18"/>
        </w:rPr>
        <w:t xml:space="preserve">          { category: "&lt;?= esc($entry-&gt;category) ?&gt;", title: "&lt;?= esc(addslashes($entry-&gt;title)) ?&gt;" },</w:t>
      </w:r>
      <w:r>
        <w:rPr>
          <w:rFonts w:hint="default" w:ascii="Arial" w:hAnsi="Arial" w:cs="Arial"/>
          <w:i w:val="0"/>
          <w:iCs w:val="0"/>
          <w:sz w:val="18"/>
        </w:rPr>
        <w:br w:type="textWrapping"/>
      </w:r>
      <w:r>
        <w:rPr>
          <w:rFonts w:hint="default" w:ascii="Arial" w:hAnsi="Arial" w:cs="Arial"/>
          <w:i w:val="0"/>
          <w:iCs w:val="0"/>
          <w:sz w:val="18"/>
        </w:rPr>
        <w:t xml:space="preserve">          &lt;?php endforeach; ?&gt;</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function fillTaskPicker() {</w:t>
      </w:r>
      <w:r>
        <w:rPr>
          <w:rFonts w:hint="default" w:ascii="Arial" w:hAnsi="Arial" w:cs="Arial"/>
          <w:i w:val="0"/>
          <w:iCs w:val="0"/>
          <w:sz w:val="18"/>
        </w:rPr>
        <w:br w:type="textWrapping"/>
      </w:r>
      <w:r>
        <w:rPr>
          <w:rFonts w:hint="default" w:ascii="Arial" w:hAnsi="Arial" w:cs="Arial"/>
          <w:i w:val="0"/>
          <w:iCs w:val="0"/>
          <w:sz w:val="18"/>
        </w:rPr>
        <w:t xml:space="preserve">          var chosenCategory = document.getElementById('bank_category').value;</w:t>
      </w:r>
      <w:r>
        <w:rPr>
          <w:rFonts w:hint="default" w:ascii="Arial" w:hAnsi="Arial" w:cs="Arial"/>
          <w:i w:val="0"/>
          <w:iCs w:val="0"/>
          <w:sz w:val="18"/>
        </w:rPr>
        <w:br w:type="textWrapping"/>
      </w:r>
      <w:r>
        <w:rPr>
          <w:rFonts w:hint="default" w:ascii="Arial" w:hAnsi="Arial" w:cs="Arial"/>
          <w:i w:val="0"/>
          <w:iCs w:val="0"/>
          <w:sz w:val="18"/>
        </w:rPr>
        <w:t xml:space="preserve">          var picker = document.getElementById('bank_pick');</w:t>
      </w:r>
      <w:r>
        <w:rPr>
          <w:rFonts w:hint="default" w:ascii="Arial" w:hAnsi="Arial" w:cs="Arial"/>
          <w:i w:val="0"/>
          <w:iCs w:val="0"/>
          <w:sz w:val="18"/>
        </w:rPr>
        <w:br w:type="textWrapping"/>
      </w:r>
      <w:r>
        <w:rPr>
          <w:rFonts w:hint="default" w:ascii="Arial" w:hAnsi="Arial" w:cs="Arial"/>
          <w:i w:val="0"/>
          <w:iCs w:val="0"/>
          <w:sz w:val="18"/>
        </w:rPr>
        <w:t xml:space="preserve">          picker.innerHTML = '&lt;option value=""&gt;— choose from task bank (optional) —&lt;/option&gt;';</w:t>
      </w:r>
      <w:r>
        <w:rPr>
          <w:rFonts w:hint="default" w:ascii="Arial" w:hAnsi="Arial" w:cs="Arial"/>
          <w:i w:val="0"/>
          <w:iCs w:val="0"/>
          <w:sz w:val="18"/>
        </w:rPr>
        <w:br w:type="textWrapping"/>
      </w:r>
      <w:r>
        <w:rPr>
          <w:rFonts w:hint="default" w:ascii="Arial" w:hAnsi="Arial" w:cs="Arial"/>
          <w:i w:val="0"/>
          <w:iCs w:val="0"/>
          <w:sz w:val="18"/>
        </w:rPr>
        <w:t xml:space="preserve">          for (var i = 0; i &lt; bankTasks.length; i++) {</w:t>
      </w:r>
      <w:r>
        <w:rPr>
          <w:rFonts w:hint="default" w:ascii="Arial" w:hAnsi="Arial" w:cs="Arial"/>
          <w:i w:val="0"/>
          <w:iCs w:val="0"/>
          <w:sz w:val="18"/>
        </w:rPr>
        <w:br w:type="textWrapping"/>
      </w:r>
      <w:r>
        <w:rPr>
          <w:rFonts w:hint="default" w:ascii="Arial" w:hAnsi="Arial" w:cs="Arial"/>
          <w:i w:val="0"/>
          <w:iCs w:val="0"/>
          <w:sz w:val="18"/>
        </w:rPr>
        <w:t xml:space="preserve">            if (bankTasks[i].category === chosenCategory) {</w:t>
      </w:r>
      <w:r>
        <w:rPr>
          <w:rFonts w:hint="default" w:ascii="Arial" w:hAnsi="Arial" w:cs="Arial"/>
          <w:i w:val="0"/>
          <w:iCs w:val="0"/>
          <w:sz w:val="18"/>
        </w:rPr>
        <w:br w:type="textWrapping"/>
      </w:r>
      <w:r>
        <w:rPr>
          <w:rFonts w:hint="default" w:ascii="Arial" w:hAnsi="Arial" w:cs="Arial"/>
          <w:i w:val="0"/>
          <w:iCs w:val="0"/>
          <w:sz w:val="18"/>
        </w:rPr>
        <w:t xml:space="preserve">              var option = document.createElement('option');</w:t>
      </w:r>
      <w:r>
        <w:rPr>
          <w:rFonts w:hint="default" w:ascii="Arial" w:hAnsi="Arial" w:cs="Arial"/>
          <w:i w:val="0"/>
          <w:iCs w:val="0"/>
          <w:sz w:val="18"/>
        </w:rPr>
        <w:br w:type="textWrapping"/>
      </w:r>
      <w:r>
        <w:rPr>
          <w:rFonts w:hint="default" w:ascii="Arial" w:hAnsi="Arial" w:cs="Arial"/>
          <w:i w:val="0"/>
          <w:iCs w:val="0"/>
          <w:sz w:val="18"/>
        </w:rPr>
        <w:t xml:space="preserve">              option.value = bankTasks[i].title;</w:t>
      </w:r>
      <w:r>
        <w:rPr>
          <w:rFonts w:hint="default" w:ascii="Arial" w:hAnsi="Arial" w:cs="Arial"/>
          <w:i w:val="0"/>
          <w:iCs w:val="0"/>
          <w:sz w:val="18"/>
        </w:rPr>
        <w:br w:type="textWrapping"/>
      </w:r>
      <w:r>
        <w:rPr>
          <w:rFonts w:hint="default" w:ascii="Arial" w:hAnsi="Arial" w:cs="Arial"/>
          <w:i w:val="0"/>
          <w:iCs w:val="0"/>
          <w:sz w:val="18"/>
        </w:rPr>
        <w:t xml:space="preserve">              option.textContent = bankTasks[i].title;</w:t>
      </w:r>
      <w:r>
        <w:rPr>
          <w:rFonts w:hint="default" w:ascii="Arial" w:hAnsi="Arial" w:cs="Arial"/>
          <w:i w:val="0"/>
          <w:iCs w:val="0"/>
          <w:sz w:val="18"/>
        </w:rPr>
        <w:br w:type="textWrapping"/>
      </w:r>
      <w:r>
        <w:rPr>
          <w:rFonts w:hint="default" w:ascii="Arial" w:hAnsi="Arial" w:cs="Arial"/>
          <w:i w:val="0"/>
          <w:iCs w:val="0"/>
          <w:sz w:val="18"/>
        </w:rPr>
        <w:t xml:space="preserve">              picker.appendChild(option);</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w:t>
      </w:r>
      <w:r>
        <w:rPr>
          <w:rFonts w:hint="default" w:ascii="Arial" w:hAnsi="Arial" w:cs="Arial"/>
          <w:i w:val="0"/>
          <w:iCs w:val="0"/>
          <w:sz w:val="18"/>
        </w:rPr>
        <w:br w:type="textWrapping"/>
      </w:r>
      <w:r>
        <w:rPr>
          <w:rFonts w:hint="default" w:ascii="Arial" w:hAnsi="Arial" w:cs="Arial"/>
          <w:i w:val="0"/>
          <w:iCs w:val="0"/>
          <w:sz w:val="18"/>
        </w:rPr>
        <w:t xml:space="preserve">        fillTaskPicker();</w:t>
      </w:r>
      <w:r>
        <w:rPr>
          <w:rFonts w:hint="default" w:ascii="Arial" w:hAnsi="Arial" w:cs="Arial"/>
          <w:i w:val="0"/>
          <w:iCs w:val="0"/>
          <w:sz w:val="18"/>
        </w:rPr>
        <w:br w:type="textWrapping"/>
      </w:r>
      <w:r>
        <w:rPr>
          <w:rFonts w:hint="default" w:ascii="Arial" w:hAnsi="Arial" w:cs="Arial"/>
          <w:i w:val="0"/>
          <w:iCs w:val="0"/>
          <w:sz w:val="18"/>
        </w:rPr>
        <w:t xml:space="preserve">      &lt;/script&gt;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class="form-group"&gt;</w:t>
      </w:r>
      <w:r>
        <w:rPr>
          <w:rFonts w:hint="default" w:ascii="Arial" w:hAnsi="Arial" w:cs="Arial"/>
          <w:i w:val="0"/>
          <w:iCs w:val="0"/>
          <w:sz w:val="18"/>
        </w:rPr>
        <w:br w:type="textWrapping"/>
      </w:r>
      <w:r>
        <w:rPr>
          <w:rFonts w:hint="default" w:ascii="Arial" w:hAnsi="Arial" w:cs="Arial"/>
          <w:i w:val="0"/>
          <w:iCs w:val="0"/>
          <w:sz w:val="18"/>
        </w:rPr>
        <w:t xml:space="preserve">        &lt;label for="title"&gt;Task Title &lt;span style="color:#eb004e"&gt;*&lt;/span&gt;&lt;/label&gt;</w:t>
      </w:r>
      <w:r>
        <w:rPr>
          <w:rFonts w:hint="default" w:ascii="Arial" w:hAnsi="Arial" w:cs="Arial"/>
          <w:i w:val="0"/>
          <w:iCs w:val="0"/>
          <w:sz w:val="18"/>
        </w:rPr>
        <w:br w:type="textWrapping"/>
      </w:r>
      <w:r>
        <w:rPr>
          <w:rFonts w:hint="default" w:ascii="Arial" w:hAnsi="Arial" w:cs="Arial"/>
          <w:i w:val="0"/>
          <w:iCs w:val="0"/>
          <w:sz w:val="18"/>
        </w:rPr>
        <w:t xml:space="preserve">        &lt;input type="text" id="title" name="title" placeholder="e.g. Wash hands" required&gt;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&lt;div class="form-group"&gt;</w:t>
      </w:r>
      <w:r>
        <w:rPr>
          <w:rFonts w:hint="default" w:ascii="Arial" w:hAnsi="Arial" w:cs="Arial"/>
          <w:i w:val="0"/>
          <w:iCs w:val="0"/>
          <w:sz w:val="18"/>
        </w:rPr>
        <w:br w:type="textWrapping"/>
      </w:r>
      <w:r>
        <w:rPr>
          <w:rFonts w:hint="default" w:ascii="Arial" w:hAnsi="Arial" w:cs="Arial"/>
          <w:i w:val="0"/>
          <w:iCs w:val="0"/>
          <w:sz w:val="18"/>
        </w:rPr>
        <w:t xml:space="preserve">        &lt;label for="visual_cue_url"&gt;Visual Cue URL (optional)&lt;/label&gt;</w:t>
      </w:r>
      <w:r>
        <w:rPr>
          <w:rFonts w:hint="default" w:ascii="Arial" w:hAnsi="Arial" w:cs="Arial"/>
          <w:i w:val="0"/>
          <w:iCs w:val="0"/>
          <w:sz w:val="18"/>
        </w:rPr>
        <w:br w:type="textWrapping"/>
      </w:r>
      <w:r>
        <w:rPr>
          <w:rFonts w:hint="default" w:ascii="Arial" w:hAnsi="Arial" w:cs="Arial"/>
          <w:i w:val="0"/>
          <w:iCs w:val="0"/>
          <w:sz w:val="18"/>
        </w:rPr>
        <w:t xml:space="preserve">        &lt;input type="text" id="visual_cue_url" name="visual_cue_url"</w:t>
      </w:r>
      <w:r>
        <w:rPr>
          <w:rFonts w:hint="default" w:ascii="Arial" w:hAnsi="Arial" w:cs="Arial"/>
          <w:i w:val="0"/>
          <w:iCs w:val="0"/>
          <w:sz w:val="18"/>
        </w:rPr>
        <w:br w:type="textWrapping"/>
      </w:r>
      <w:r>
        <w:rPr>
          <w:rFonts w:hint="default" w:ascii="Arial" w:hAnsi="Arial" w:cs="Arial"/>
          <w:i w:val="0"/>
          <w:iCs w:val="0"/>
          <w:sz w:val="18"/>
        </w:rPr>
        <w:t xml:space="preserve">               placeholder="Optional link or path to a picture symbol"&gt;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 xml:space="preserve">      &lt;button type="submit" class="btn btn-primary"&gt;Add Task&lt;/button&gt;</w:t>
      </w:r>
      <w:r>
        <w:rPr>
          <w:rFonts w:hint="default" w:ascii="Arial" w:hAnsi="Arial" w:cs="Arial"/>
          <w:i w:val="0"/>
          <w:iCs w:val="0"/>
          <w:sz w:val="18"/>
        </w:rPr>
        <w:br w:type="textWrapping"/>
      </w:r>
      <w:r>
        <w:rPr>
          <w:rFonts w:hint="default" w:ascii="Arial" w:hAnsi="Arial" w:cs="Arial"/>
          <w:i w:val="0"/>
          <w:iCs w:val="0"/>
          <w:sz w:val="18"/>
        </w:rPr>
        <w:t xml:space="preserve">    &lt;/form&gt;</w:t>
      </w:r>
      <w:r>
        <w:rPr>
          <w:rFonts w:hint="default" w:ascii="Arial" w:hAnsi="Arial" w:cs="Arial"/>
          <w:i w:val="0"/>
          <w:iCs w:val="0"/>
          <w:sz w:val="18"/>
        </w:rPr>
        <w:br w:type="textWrapping"/>
      </w:r>
      <w:r>
        <w:rPr>
          <w:rFonts w:hint="default" w:ascii="Arial" w:hAnsi="Arial" w:cs="Arial"/>
          <w:i w:val="0"/>
          <w:iCs w:val="0"/>
          <w:sz w:val="18"/>
        </w:rPr>
        <w:t xml:space="preserve">  &lt;/div&gt;</w:t>
      </w:r>
      <w:r>
        <w:rPr>
          <w:rFonts w:hint="default" w:ascii="Arial" w:hAnsi="Arial" w:cs="Arial"/>
          <w:i w:val="0"/>
          <w:iCs w:val="0"/>
          <w:sz w:val="18"/>
        </w:rPr>
        <w:br w:type="textWrapping"/>
      </w:r>
      <w:r>
        <w:rPr>
          <w:rFonts w:hint="default" w:ascii="Arial" w:hAnsi="Arial" w:cs="Arial"/>
          <w:i w:val="0"/>
          <w:iCs w:val="0"/>
          <w:sz w:val="18"/>
        </w:rPr>
        <w:t>&lt;/div&gt;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&lt;?php require_once __DIR__ . '/../layouts/footer.php'; ?&gt;</w:t>
      </w:r>
      <w:r>
        <w:rPr>
          <w:rFonts w:hint="default" w:ascii="Arial" w:hAnsi="Arial" w:cs="Arial"/>
          <w:i w:val="0"/>
          <w:iCs w:val="0"/>
          <w:sz w:val="18"/>
        </w:rPr>
        <w:br w:type="textWrapping"/>
      </w:r>
    </w:p>
    <w:p w14:paraId="2DDB0C14">
      <w:pPr>
        <w:rPr>
          <w:rFonts w:hint="default" w:ascii="Arial" w:hAnsi="Arial" w:cs="Arial"/>
          <w:i w:val="0"/>
          <w:iCs w:val="0"/>
        </w:rPr>
      </w:pPr>
      <w:r>
        <w:rPr>
          <w:rFonts w:hint="default" w:ascii="Arial" w:hAnsi="Arial" w:cs="Arial"/>
          <w:i w:val="0"/>
          <w:iCs w:val="0"/>
        </w:rPr>
        <w:br w:type="page"/>
      </w:r>
    </w:p>
    <w:p w14:paraId="58E7DF58">
      <w:pPr>
        <w:pStyle w:val="3"/>
        <w:rPr>
          <w:rFonts w:hint="default" w:ascii="Arial" w:hAnsi="Arial" w:cs="Arial"/>
          <w:i w:val="0"/>
          <w:iCs w:val="0"/>
        </w:rPr>
      </w:pPr>
      <w:r>
        <w:rPr>
          <w:rFonts w:hint="default" w:ascii="Arial" w:hAnsi="Arial" w:cs="Arial"/>
          <w:i w:val="0"/>
          <w:iCs w:val="0"/>
        </w:rPr>
        <w:t>app\views\therapist\teacch.php</w:t>
      </w:r>
    </w:p>
    <w:p w14:paraId="6AFC38D9">
      <w:pPr>
        <w:pStyle w:val="156"/>
        <w:rPr>
          <w:rFonts w:hint="default" w:ascii="Arial" w:hAnsi="Arial" w:cs="Arial"/>
          <w:i w:val="0"/>
          <w:iCs w:val="0"/>
        </w:rPr>
      </w:pP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require_once __DIR__ . '/../../core/config.php';</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$pageTitle   = 'TEACCH Schedules';</w:t>
      </w:r>
      <w:r>
        <w:rPr>
          <w:rFonts w:hint="default" w:ascii="Arial" w:hAnsi="Arial" w:cs="Arial"/>
          <w:i w:val="0"/>
          <w:iCs w:val="0"/>
          <w:sz w:val="18"/>
        </w:rPr>
        <w:br w:type="textWrapping"/>
      </w:r>
      <w:r>
        <w:rPr>
          <w:rFonts w:hint="default" w:ascii="Arial" w:hAnsi="Arial" w:cs="Arial"/>
          <w:i w:val="0"/>
          <w:iCs w:val="0"/>
          <w:sz w:val="18"/>
        </w:rPr>
        <w:t>$pageHeading = 'TEACCH Schedules';</w:t>
      </w:r>
      <w:r>
        <w:rPr>
          <w:rFonts w:hint="default" w:ascii="Arial" w:hAnsi="Arial" w:cs="Arial"/>
          <w:i w:val="0"/>
          <w:iCs w:val="0"/>
          <w:sz w:val="18"/>
        </w:rPr>
        <w:br w:type="textWrapping"/>
      </w:r>
      <w:r>
        <w:rPr>
          <w:rFonts w:hint="default" w:ascii="Arial" w:hAnsi="Arial" w:cs="Arial"/>
          <w:i w:val="0"/>
          <w:iCs w:val="0"/>
          <w:sz w:val="18"/>
        </w:rPr>
        <w:t>$activePage  = 'teacch';</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$topbarActions = '</w:t>
      </w:r>
      <w:r>
        <w:rPr>
          <w:rFonts w:hint="default" w:ascii="Arial" w:hAnsi="Arial" w:cs="Arial"/>
          <w:i w:val="0"/>
          <w:iCs w:val="0"/>
          <w:sz w:val="18"/>
        </w:rPr>
        <w:br w:type="textWrapping"/>
      </w:r>
      <w:r>
        <w:rPr>
          <w:rFonts w:hint="default" w:ascii="Arial" w:hAnsi="Arial" w:cs="Arial"/>
          <w:i w:val="0"/>
          <w:iCs w:val="0"/>
          <w:sz w:val="18"/>
        </w:rPr>
        <w:t xml:space="preserve">  &lt;a href="' . ROOT . '/therapist/students"&gt;&lt;button class="btn btn-primary"&gt;My Students&lt;/button&gt;&lt;/a&gt;</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require_once __DIR__ . '/../layouts/header.php';</w:t>
      </w:r>
      <w:r>
        <w:rPr>
          <w:rFonts w:hint="default" w:ascii="Arial" w:hAnsi="Arial" w:cs="Arial"/>
          <w:i w:val="0"/>
          <w:iCs w:val="0"/>
          <w:sz w:val="18"/>
        </w:rPr>
        <w:br w:type="textWrapping"/>
      </w:r>
      <w:r>
        <w:rPr>
          <w:rFonts w:hint="default" w:ascii="Arial" w:hAnsi="Arial" w:cs="Arial"/>
          <w:i w:val="0"/>
          <w:iCs w:val="0"/>
          <w:sz w:val="18"/>
        </w:rPr>
        <w:t>require_once __DIR__ . '/../components/alert.php';</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t>$data = $schedules ?? [];</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$headers = ['Student', 'Schedule', 'Created', 'Actions'];</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$renderRow = function ($schedule) {</w:t>
      </w:r>
      <w:r>
        <w:rPr>
          <w:rFonts w:hint="default" w:ascii="Arial" w:hAnsi="Arial" w:cs="Arial"/>
          <w:i w:val="0"/>
          <w:iCs w:val="0"/>
          <w:sz w:val="18"/>
        </w:rPr>
        <w:br w:type="textWrapping"/>
      </w:r>
      <w:r>
        <w:rPr>
          <w:rFonts w:hint="default" w:ascii="Arial" w:hAnsi="Arial" w:cs="Arial"/>
          <w:i w:val="0"/>
          <w:iCs w:val="0"/>
          <w:sz w:val="18"/>
        </w:rPr>
        <w:t xml:space="preserve">  ob_start();</w:t>
      </w:r>
      <w:r>
        <w:rPr>
          <w:rFonts w:hint="default" w:ascii="Arial" w:hAnsi="Arial" w:cs="Arial"/>
          <w:i w:val="0"/>
          <w:iCs w:val="0"/>
          <w:sz w:val="18"/>
        </w:rPr>
        <w:br w:type="textWrapping"/>
      </w:r>
      <w:r>
        <w:rPr>
          <w:rFonts w:hint="default" w:ascii="Arial" w:hAnsi="Arial" w:cs="Arial"/>
          <w:i w:val="0"/>
          <w:iCs w:val="0"/>
          <w:sz w:val="18"/>
        </w:rPr>
        <w:t>?&gt;</w:t>
      </w:r>
      <w:r>
        <w:rPr>
          <w:rFonts w:hint="default" w:ascii="Arial" w:hAnsi="Arial" w:cs="Arial"/>
          <w:i w:val="0"/>
          <w:iCs w:val="0"/>
          <w:sz w:val="18"/>
        </w:rPr>
        <w:br w:type="textWrapping"/>
      </w:r>
      <w:r>
        <w:rPr>
          <w:rFonts w:hint="default" w:ascii="Arial" w:hAnsi="Arial" w:cs="Arial"/>
          <w:i w:val="0"/>
          <w:iCs w:val="0"/>
          <w:sz w:val="18"/>
        </w:rPr>
        <w:t xml:space="preserve">  &lt;tr&gt;</w:t>
      </w:r>
      <w:r>
        <w:rPr>
          <w:rFonts w:hint="default" w:ascii="Arial" w:hAnsi="Arial" w:cs="Arial"/>
          <w:i w:val="0"/>
          <w:iCs w:val="0"/>
          <w:sz w:val="18"/>
        </w:rPr>
        <w:br w:type="textWrapping"/>
      </w:r>
      <w:r>
        <w:rPr>
          <w:rFonts w:hint="default" w:ascii="Arial" w:hAnsi="Arial" w:cs="Arial"/>
          <w:i w:val="0"/>
          <w:iCs w:val="0"/>
          <w:sz w:val="18"/>
        </w:rPr>
        <w:t xml:space="preserve">    &lt;td&gt;&lt;?= esc(($schedule-&gt;student_first_name ?? '') . ' ' . ($schedule-&gt;student_last_name ?? '')) ?&gt;&lt;/td&gt;</w:t>
      </w:r>
      <w:r>
        <w:rPr>
          <w:rFonts w:hint="default" w:ascii="Arial" w:hAnsi="Arial" w:cs="Arial"/>
          <w:i w:val="0"/>
          <w:iCs w:val="0"/>
          <w:sz w:val="18"/>
        </w:rPr>
        <w:br w:type="textWrapping"/>
      </w:r>
      <w:r>
        <w:rPr>
          <w:rFonts w:hint="default" w:ascii="Arial" w:hAnsi="Arial" w:cs="Arial"/>
          <w:i w:val="0"/>
          <w:iCs w:val="0"/>
          <w:sz w:val="18"/>
        </w:rPr>
        <w:t xml:space="preserve">    &lt;td&gt;&lt;?= esc($schedule-&gt;title) ?&gt;&lt;/td&gt;</w:t>
      </w:r>
      <w:r>
        <w:rPr>
          <w:rFonts w:hint="default" w:ascii="Arial" w:hAnsi="Arial" w:cs="Arial"/>
          <w:i w:val="0"/>
          <w:iCs w:val="0"/>
          <w:sz w:val="18"/>
        </w:rPr>
        <w:br w:type="textWrapping"/>
      </w:r>
      <w:r>
        <w:rPr>
          <w:rFonts w:hint="default" w:ascii="Arial" w:hAnsi="Arial" w:cs="Arial"/>
          <w:i w:val="0"/>
          <w:iCs w:val="0"/>
          <w:sz w:val="18"/>
        </w:rPr>
        <w:t xml:space="preserve">    &lt;td&gt;&lt;?= date('d M Y', strtotime($schedule-&gt;created_at)) ?&gt;&lt;/td&gt;</w:t>
      </w:r>
      <w:r>
        <w:rPr>
          <w:rFonts w:hint="default" w:ascii="Arial" w:hAnsi="Arial" w:cs="Arial"/>
          <w:i w:val="0"/>
          <w:iCs w:val="0"/>
          <w:sz w:val="18"/>
        </w:rPr>
        <w:br w:type="textWrapping"/>
      </w:r>
      <w:r>
        <w:rPr>
          <w:rFonts w:hint="default" w:ascii="Arial" w:hAnsi="Arial" w:cs="Arial"/>
          <w:i w:val="0"/>
          <w:iCs w:val="0"/>
          <w:sz w:val="18"/>
        </w:rPr>
        <w:t xml:space="preserve">    &lt;td class="actions"&gt;</w:t>
      </w:r>
      <w:r>
        <w:rPr>
          <w:rFonts w:hint="default" w:ascii="Arial" w:hAnsi="Arial" w:cs="Arial"/>
          <w:i w:val="0"/>
          <w:iCs w:val="0"/>
          <w:sz w:val="18"/>
        </w:rPr>
        <w:br w:type="textWrapping"/>
      </w:r>
      <w:r>
        <w:rPr>
          <w:rFonts w:hint="default" w:ascii="Arial" w:hAnsi="Arial" w:cs="Arial"/>
          <w:i w:val="0"/>
          <w:iCs w:val="0"/>
          <w:sz w:val="18"/>
        </w:rPr>
        <w:t xml:space="preserve">      &lt;a href="&lt;?= ROOT ?&gt;/therapist/schedule/&lt;?= (int)$schedule-&gt;id ?&gt;" class="btn btn-sm btn-primary"&gt;Open Schedule&lt;/a&gt;</w:t>
      </w:r>
      <w:r>
        <w:rPr>
          <w:rFonts w:hint="default" w:ascii="Arial" w:hAnsi="Arial" w:cs="Arial"/>
          <w:i w:val="0"/>
          <w:iCs w:val="0"/>
          <w:sz w:val="18"/>
        </w:rPr>
        <w:br w:type="textWrapping"/>
      </w:r>
      <w:r>
        <w:rPr>
          <w:rFonts w:hint="default" w:ascii="Arial" w:hAnsi="Arial" w:cs="Arial"/>
          <w:i w:val="0"/>
          <w:iCs w:val="0"/>
          <w:sz w:val="18"/>
        </w:rPr>
        <w:t xml:space="preserve">    &lt;/td&gt;</w:t>
      </w:r>
      <w:r>
        <w:rPr>
          <w:rFonts w:hint="default" w:ascii="Arial" w:hAnsi="Arial" w:cs="Arial"/>
          <w:i w:val="0"/>
          <w:iCs w:val="0"/>
          <w:sz w:val="18"/>
        </w:rPr>
        <w:br w:type="textWrapping"/>
      </w:r>
      <w:r>
        <w:rPr>
          <w:rFonts w:hint="default" w:ascii="Arial" w:hAnsi="Arial" w:cs="Arial"/>
          <w:i w:val="0"/>
          <w:iCs w:val="0"/>
          <w:sz w:val="18"/>
        </w:rPr>
        <w:t xml:space="preserve">  &lt;/tr&gt;</w:t>
      </w:r>
      <w:r>
        <w:rPr>
          <w:rFonts w:hint="default" w:ascii="Arial" w:hAnsi="Arial" w:cs="Arial"/>
          <w:i w:val="0"/>
          <w:iCs w:val="0"/>
          <w:sz w:val="18"/>
        </w:rPr>
        <w:br w:type="textWrapping"/>
      </w:r>
      <w:r>
        <w:rPr>
          <w:rFonts w:hint="default" w:ascii="Arial" w:hAnsi="Arial" w:cs="Arial"/>
          <w:i w:val="0"/>
          <w:iCs w:val="0"/>
          <w:sz w:val="18"/>
        </w:rPr>
        <w:t>&lt;?php</w:t>
      </w:r>
      <w:r>
        <w:rPr>
          <w:rFonts w:hint="default" w:ascii="Arial" w:hAnsi="Arial" w:cs="Arial"/>
          <w:i w:val="0"/>
          <w:iCs w:val="0"/>
          <w:sz w:val="18"/>
        </w:rPr>
        <w:br w:type="textWrapping"/>
      </w:r>
      <w:r>
        <w:rPr>
          <w:rFonts w:hint="default" w:ascii="Arial" w:hAnsi="Arial" w:cs="Arial"/>
          <w:i w:val="0"/>
          <w:iCs w:val="0"/>
          <w:sz w:val="18"/>
        </w:rPr>
        <w:t xml:space="preserve">  return ob_get_clean();</w:t>
      </w:r>
      <w:r>
        <w:rPr>
          <w:rFonts w:hint="default" w:ascii="Arial" w:hAnsi="Arial" w:cs="Arial"/>
          <w:i w:val="0"/>
          <w:iCs w:val="0"/>
          <w:sz w:val="18"/>
        </w:rPr>
        <w:br w:type="textWrapping"/>
      </w:r>
      <w:r>
        <w:rPr>
          <w:rFonts w:hint="default" w:ascii="Arial" w:hAnsi="Arial" w:cs="Arial"/>
          <w:i w:val="0"/>
          <w:iCs w:val="0"/>
          <w:sz w:val="18"/>
        </w:rPr>
        <w: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$emptyMessage = 'No TEACCH schedules yet. Open a student profile to create one.';</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require __DIR__ . '/../components/data_table.php';</w:t>
      </w:r>
      <w:r>
        <w:rPr>
          <w:rFonts w:hint="default" w:ascii="Arial" w:hAnsi="Arial" w:cs="Arial"/>
          <w:i w:val="0"/>
          <w:iCs w:val="0"/>
          <w:sz w:val="18"/>
        </w:rPr>
        <w:br w:type="textWrapping"/>
      </w:r>
      <w:r>
        <w:rPr>
          <w:rFonts w:hint="default" w:ascii="Arial" w:hAnsi="Arial" w:cs="Arial"/>
          <w:i w:val="0"/>
          <w:iCs w:val="0"/>
          <w:sz w:val="18"/>
        </w:rPr>
        <w:t>?&gt;</w:t>
      </w:r>
      <w:r>
        <w:rPr>
          <w:rFonts w:hint="default" w:ascii="Arial" w:hAnsi="Arial" w:cs="Arial"/>
          <w:i w:val="0"/>
          <w:iCs w:val="0"/>
          <w:sz w:val="18"/>
        </w:rPr>
        <w:br w:type="textWrapping"/>
      </w:r>
      <w:r>
        <w:rPr>
          <w:rFonts w:hint="default" w:ascii="Arial" w:hAnsi="Arial" w:cs="Arial"/>
          <w:i w:val="0"/>
          <w:iCs w:val="0"/>
          <w:sz w:val="18"/>
        </w:rPr>
        <w:br w:type="textWrapping"/>
      </w:r>
      <w:r>
        <w:rPr>
          <w:rFonts w:hint="default" w:ascii="Arial" w:hAnsi="Arial" w:cs="Arial"/>
          <w:i w:val="0"/>
          <w:iCs w:val="0"/>
          <w:sz w:val="18"/>
        </w:rPr>
        <w:t>&lt;?php require_once __DIR__ . '/../layouts/footer.php'; ?&gt;</w:t>
      </w:r>
      <w:r>
        <w:rPr>
          <w:rFonts w:hint="default" w:ascii="Arial" w:hAnsi="Arial" w:cs="Arial"/>
          <w:i w:val="0"/>
          <w:iCs w:val="0"/>
          <w:sz w:val="18"/>
        </w:rPr>
        <w:br w:type="textWrapping"/>
      </w:r>
    </w:p>
    <w:p w14:paraId="553C55C1">
      <w:pPr>
        <w:rPr>
          <w:rFonts w:hint="default" w:ascii="Arial" w:hAnsi="Arial" w:cs="Arial"/>
          <w:i w:val="0"/>
          <w:iCs w:val="0"/>
        </w:rPr>
      </w:pPr>
      <w:r>
        <w:rPr>
          <w:rFonts w:hint="default" w:ascii="Arial" w:hAnsi="Arial" w:cs="Arial"/>
          <w:i w:val="0"/>
          <w:iCs w:val="0"/>
        </w:rPr>
        <w:br w:type="page"/>
      </w:r>
    </w:p>
    <w:p w14:paraId="1AA57055">
      <w:pPr>
        <w:pStyle w:val="3"/>
        <w:rPr>
          <w:rFonts w:hint="default" w:ascii="Arial" w:hAnsi="Arial" w:cs="Arial"/>
          <w:i w:val="0"/>
          <w:iCs w:val="0"/>
        </w:rPr>
      </w:pPr>
      <w:r>
        <w:rPr>
          <w:rFonts w:hint="default" w:ascii="Arial" w:hAnsi="Arial" w:cs="Arial"/>
          <w:i w:val="0"/>
          <w:iCs w:val="0"/>
        </w:rPr>
        <w:t>app\views\_404view.php</w:t>
      </w:r>
    </w:p>
    <w:p w14:paraId="0E81CA9B">
      <w:pPr>
        <w:pStyle w:val="156"/>
        <w:rPr>
          <w:rFonts w:hint="default" w:ascii="Arial" w:hAnsi="Arial" w:cs="Arial"/>
          <w:i w:val="0"/>
          <w:iCs w:val="0"/>
        </w:rPr>
      </w:pPr>
      <w:r>
        <w:rPr>
          <w:rFonts w:hint="default" w:ascii="Arial" w:hAnsi="Arial" w:cs="Arial"/>
          <w:i w:val="0"/>
          <w:iCs w:val="0"/>
          <w:sz w:val="18"/>
        </w:rPr>
        <w:t>&lt;h1&gt;View file not found&lt;/h1&gt;</w:t>
      </w:r>
      <w:r>
        <w:rPr>
          <w:rFonts w:hint="default" w:ascii="Arial" w:hAnsi="Arial" w:cs="Arial"/>
          <w:i w:val="0"/>
          <w:iCs w:val="0"/>
          <w:sz w:val="18"/>
        </w:rPr>
        <w:br w:type="textWrapping"/>
      </w:r>
    </w:p>
    <w:p w14:paraId="4BCC2D02">
      <w:pPr>
        <w:rPr>
          <w:rFonts w:hint="default" w:ascii="Arial" w:hAnsi="Arial" w:cs="Arial"/>
          <w:i w:val="0"/>
          <w:iCs w:val="0"/>
        </w:rPr>
      </w:pPr>
      <w:r>
        <w:rPr>
          <w:rFonts w:hint="default" w:ascii="Arial" w:hAnsi="Arial" w:cs="Arial"/>
          <w:i w:val="0"/>
          <w:iCs w:val="0"/>
        </w:rPr>
        <w:br w:type="page"/>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Adrift"/>
    <w:panose1 w:val="00000000000000000000"/>
    <w:charset w:val="00"/>
    <w:family w:val="auto"/>
    <w:pitch w:val="default"/>
    <w:sig w:usb0="00000000" w:usb1="00000000" w:usb2="00000000" w:usb3="00000000" w:csb0="00000000" w:csb1="00000000"/>
  </w:font>
  <w:font w:name="Adrift">
    <w:panose1 w:val="02000500000000000000"/>
    <w:charset w:val="00"/>
    <w:family w:val="auto"/>
    <w:pitch w:val="default"/>
    <w:sig w:usb0="800000A7" w:usb1="5000004A" w:usb2="00000000" w:usb3="00000000" w:csb0="20000001" w:csb1="00000000"/>
  </w:font>
  <w:font w:name="Segoe UI Emoji">
    <w:panose1 w:val="020B0502040204020203"/>
    <w:charset w:val="00"/>
    <w:family w:val="auto"/>
    <w:pitch w:val="default"/>
    <w:sig w:usb0="00000001" w:usb1="02000000" w:usb2="08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8E9576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345</Pages>
  <Words>536</Words>
  <Characters>4917</Characters>
  <Lines>0</Lines>
  <Paragraphs>0</Paragraphs>
  <TotalTime>0</TotalTime>
  <ScaleCrop>false</ScaleCrop>
  <LinksUpToDate>false</LinksUpToDate>
  <CharactersWithSpaces>6241</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Saja Jaber</cp:lastModifiedBy>
  <dcterms:modified xsi:type="dcterms:W3CDTF">2026-06-04T12:08:54Z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eyJoZGlkIjoiNGFkMDQwZDE1MmZiY2E5ODBkZjQ2N2M5ODVlZGE2MTYiLCJ1c2VySWQiOiI4MjY0MDk3NjQ5MDcwIn0=</vt:lpwstr>
  </property>
  <property fmtid="{D5CDD505-2E9C-101B-9397-08002B2CF9AE}" pid="3" name="KSOProductBuildVer">
    <vt:lpwstr>1033-12.1.0.26372</vt:lpwstr>
  </property>
  <property fmtid="{D5CDD505-2E9C-101B-9397-08002B2CF9AE}" pid="4" name="ICV">
    <vt:lpwstr>D36760F6589640A3A34ACCE9F57C4F9B_12</vt:lpwstr>
  </property>
</Properties>
</file>